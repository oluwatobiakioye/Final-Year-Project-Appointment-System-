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before="5"/>
        <w:rPr>
          <w:sz w:val="2"/>
        </w:rPr>
      </w:pPr>
    </w:p>
    <w:p>
      <w:pPr>
        <w:pStyle w:val="5"/>
        <w:ind w:left="3773"/>
        <w:rPr>
          <w:sz w:val="20"/>
        </w:rPr>
      </w:pPr>
      <w:r>
        <w:rPr>
          <w:sz w:val="20"/>
        </w:rPr>
        <w:drawing>
          <wp:inline distT="0" distB="0" distL="0" distR="0">
            <wp:extent cx="1465580" cy="12541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3" cstate="print"/>
                    <a:stretch>
                      <a:fillRect/>
                    </a:stretch>
                  </pic:blipFill>
                  <pic:spPr>
                    <a:xfrm>
                      <a:off x="0" y="0"/>
                      <a:ext cx="1466093" cy="1254632"/>
                    </a:xfrm>
                    <a:prstGeom prst="rect">
                      <a:avLst/>
                    </a:prstGeom>
                  </pic:spPr>
                </pic:pic>
              </a:graphicData>
            </a:graphic>
          </wp:inline>
        </w:drawing>
      </w:r>
    </w:p>
    <w:p>
      <w:pPr>
        <w:pStyle w:val="5"/>
        <w:rPr>
          <w:sz w:val="20"/>
        </w:rPr>
      </w:pPr>
    </w:p>
    <w:p>
      <w:pPr>
        <w:pStyle w:val="5"/>
        <w:rPr>
          <w:sz w:val="20"/>
        </w:rPr>
      </w:pPr>
    </w:p>
    <w:p>
      <w:pPr>
        <w:pStyle w:val="5"/>
        <w:rPr>
          <w:sz w:val="20"/>
        </w:rPr>
      </w:pPr>
    </w:p>
    <w:p>
      <w:pPr>
        <w:keepNext w:val="0"/>
        <w:keepLines w:val="0"/>
        <w:widowControl/>
        <w:suppressLineNumbers w:val="0"/>
        <w:jc w:val="left"/>
        <w:rPr>
          <w:rFonts w:hint="default" w:ascii="Times New Roman" w:hAnsi="Times New Roman" w:cs="Times New Roman"/>
          <w:b/>
          <w:bCs/>
          <w:color w:val="000000" w:themeColor="text1"/>
          <w:sz w:val="28"/>
          <w:szCs w:val="28"/>
          <w:lang w:val="en-US"/>
        </w:rPr>
      </w:pPr>
      <w:bookmarkStart w:id="0" w:name="Title Page + Abstract.pdf"/>
      <w:bookmarkEnd w:id="0"/>
      <w:r>
        <w:rPr>
          <w:rFonts w:hint="default" w:ascii="Times New Roman" w:hAnsi="Times New Roman" w:cs="Times New Roman"/>
          <w:b/>
          <w:bCs/>
          <w:color w:val="000000" w:themeColor="text1"/>
          <w:sz w:val="28"/>
          <w:szCs w:val="28"/>
          <w:lang w:val="en-US"/>
        </w:rPr>
        <w:t>DESIGN AND IMPLEMENTATION OF A MEDICAL BOOKING SYSTEM.</w:t>
      </w:r>
    </w:p>
    <w:p>
      <w:pPr>
        <w:spacing w:before="232"/>
        <w:ind w:left="661" w:right="659" w:firstLine="0"/>
        <w:jc w:val="center"/>
        <w:rPr>
          <w:b/>
          <w:sz w:val="28"/>
        </w:rPr>
      </w:pPr>
    </w:p>
    <w:p>
      <w:pPr>
        <w:pStyle w:val="5"/>
        <w:rPr>
          <w:b/>
          <w:sz w:val="30"/>
        </w:rPr>
      </w:pPr>
    </w:p>
    <w:p>
      <w:pPr>
        <w:pStyle w:val="5"/>
        <w:spacing w:before="11"/>
        <w:rPr>
          <w:b/>
          <w:sz w:val="25"/>
        </w:rPr>
      </w:pPr>
    </w:p>
    <w:p>
      <w:pPr>
        <w:spacing w:before="0"/>
        <w:ind w:left="661" w:right="658" w:firstLine="0"/>
        <w:jc w:val="center"/>
        <w:rPr>
          <w:b/>
          <w:sz w:val="28"/>
        </w:rPr>
      </w:pPr>
      <w:r>
        <w:rPr>
          <w:b/>
          <w:sz w:val="28"/>
        </w:rPr>
        <w:t>BY</w:t>
      </w:r>
    </w:p>
    <w:p>
      <w:pPr>
        <w:pStyle w:val="5"/>
        <w:rPr>
          <w:b/>
          <w:sz w:val="30"/>
        </w:rPr>
      </w:pPr>
    </w:p>
    <w:p>
      <w:pPr>
        <w:spacing w:before="178"/>
        <w:ind w:left="2955" w:right="2956" w:firstLine="0"/>
        <w:jc w:val="center"/>
        <w:rPr>
          <w:rFonts w:hint="default"/>
          <w:b/>
          <w:sz w:val="28"/>
          <w:lang w:val="en-US"/>
        </w:rPr>
      </w:pPr>
      <w:r>
        <w:rPr>
          <w:rFonts w:hint="default"/>
          <w:b/>
          <w:sz w:val="28"/>
          <w:lang w:val="en-US"/>
        </w:rPr>
        <w:t>AKIOYE</w:t>
      </w:r>
      <w:r>
        <w:rPr>
          <w:b/>
          <w:sz w:val="28"/>
        </w:rPr>
        <w:t xml:space="preserve">, </w:t>
      </w:r>
      <w:r>
        <w:rPr>
          <w:rFonts w:hint="default"/>
          <w:b/>
          <w:sz w:val="28"/>
          <w:lang w:val="en-US"/>
        </w:rPr>
        <w:t>OLUWATOBI STEPHEN</w:t>
      </w:r>
    </w:p>
    <w:p>
      <w:pPr>
        <w:spacing w:before="178"/>
        <w:ind w:left="2955" w:right="2956" w:firstLine="0"/>
        <w:jc w:val="center"/>
        <w:rPr>
          <w:rFonts w:hint="default"/>
          <w:b/>
          <w:sz w:val="28"/>
          <w:lang w:val="en-US"/>
        </w:rPr>
      </w:pPr>
      <w:r>
        <w:rPr>
          <w:b/>
          <w:sz w:val="28"/>
        </w:rPr>
        <w:t xml:space="preserve"> 1</w:t>
      </w:r>
      <w:r>
        <w:rPr>
          <w:rFonts w:hint="default"/>
          <w:b/>
          <w:sz w:val="28"/>
          <w:lang w:val="en-US"/>
        </w:rPr>
        <w:t>7CG023145</w:t>
      </w:r>
    </w:p>
    <w:p>
      <w:pPr>
        <w:pStyle w:val="5"/>
        <w:rPr>
          <w:b/>
          <w:sz w:val="30"/>
        </w:rPr>
      </w:pPr>
    </w:p>
    <w:p>
      <w:pPr>
        <w:pStyle w:val="5"/>
        <w:rPr>
          <w:b/>
          <w:sz w:val="30"/>
        </w:rPr>
      </w:pPr>
    </w:p>
    <w:p>
      <w:pPr>
        <w:pStyle w:val="5"/>
        <w:rPr>
          <w:b/>
          <w:sz w:val="30"/>
        </w:rPr>
      </w:pPr>
    </w:p>
    <w:p>
      <w:pPr>
        <w:pStyle w:val="5"/>
        <w:spacing w:before="7"/>
        <w:rPr>
          <w:b/>
          <w:sz w:val="42"/>
        </w:rPr>
      </w:pPr>
    </w:p>
    <w:p>
      <w:pPr>
        <w:spacing w:before="1" w:line="360" w:lineRule="auto"/>
        <w:ind w:left="343" w:right="340" w:hanging="2"/>
        <w:jc w:val="center"/>
        <w:rPr>
          <w:rFonts w:hint="default"/>
          <w:b/>
          <w:sz w:val="28"/>
          <w:lang w:val="en-US"/>
        </w:rPr>
      </w:pPr>
      <w:r>
        <w:rPr>
          <w:b/>
          <w:sz w:val="28"/>
        </w:rPr>
        <w:t xml:space="preserve">A RESEARCH PROJECT SUBMITTED TO THE DEPARTMENT OF </w:t>
      </w:r>
      <w:r>
        <w:rPr>
          <w:rFonts w:hint="default"/>
          <w:b/>
          <w:sz w:val="28"/>
          <w:lang w:val="en-US"/>
        </w:rPr>
        <w:t>COMPUTER INFORMATION SYSTEM,</w:t>
      </w:r>
      <w:r>
        <w:rPr>
          <w:b/>
          <w:sz w:val="28"/>
        </w:rPr>
        <w:t xml:space="preserve"> COLLEGE OF </w:t>
      </w:r>
      <w:r>
        <w:rPr>
          <w:rFonts w:hint="default"/>
          <w:b/>
          <w:sz w:val="28"/>
          <w:lang w:val="en-US"/>
        </w:rPr>
        <w:t>SCIENCE AND TECHNOLOGY</w:t>
      </w:r>
      <w:r>
        <w:rPr>
          <w:b/>
          <w:sz w:val="28"/>
        </w:rPr>
        <w:t xml:space="preserve">, COVENANT UNIVERSITY, OTA IN PARTIAL FULFILLMENT OF THE REQUIREMENTS OF THE AWARD OF A BACHELOR OF ENGINEERING (B.Eng.) HONOURS DEGREE IN </w:t>
      </w:r>
      <w:r>
        <w:rPr>
          <w:rFonts w:hint="default"/>
          <w:b/>
          <w:sz w:val="28"/>
          <w:lang w:val="en-US"/>
        </w:rPr>
        <w:t>COMPUTER SCIENCE</w:t>
      </w:r>
    </w:p>
    <w:p>
      <w:pPr>
        <w:spacing w:before="1"/>
        <w:ind w:left="661" w:right="658" w:firstLine="0"/>
        <w:jc w:val="center"/>
        <w:rPr>
          <w:rFonts w:hint="default"/>
          <w:b/>
          <w:sz w:val="28"/>
          <w:lang w:val="en-US"/>
        </w:rPr>
      </w:pPr>
      <w:r>
        <w:rPr>
          <w:b/>
          <w:sz w:val="28"/>
        </w:rPr>
        <w:t>JUNE, 2</w:t>
      </w:r>
      <w:bookmarkStart w:id="41" w:name="_GoBack"/>
      <w:bookmarkEnd w:id="41"/>
      <w:r>
        <w:rPr>
          <w:b/>
          <w:sz w:val="28"/>
        </w:rPr>
        <w:t>0</w:t>
      </w:r>
      <w:r>
        <w:rPr>
          <w:rFonts w:hint="default"/>
          <w:b/>
          <w:sz w:val="28"/>
          <w:lang w:val="en-US"/>
        </w:rPr>
        <w:t>21</w:t>
      </w:r>
    </w:p>
    <w:p>
      <w:pPr>
        <w:spacing w:after="0"/>
        <w:jc w:val="center"/>
        <w:rPr>
          <w:sz w:val="28"/>
        </w:rPr>
        <w:sectPr>
          <w:type w:val="continuous"/>
          <w:pgSz w:w="12240" w:h="15840"/>
          <w:pgMar w:top="1500" w:right="1200" w:bottom="280" w:left="1200" w:header="720" w:footer="720" w:gutter="0"/>
        </w:sectPr>
      </w:pPr>
    </w:p>
    <w:p>
      <w:pPr>
        <w:pStyle w:val="2"/>
      </w:pPr>
      <w:bookmarkStart w:id="1" w:name="_TOC_250039"/>
      <w:bookmarkEnd w:id="1"/>
      <w:r>
        <w:t>DEDICATION</w:t>
      </w:r>
    </w:p>
    <w:p>
      <w:pPr>
        <w:pStyle w:val="5"/>
        <w:spacing w:before="60" w:line="360" w:lineRule="auto"/>
        <w:ind w:left="240" w:right="242"/>
        <w:jc w:val="both"/>
      </w:pPr>
      <w:r>
        <w:t>I dedicate this project to the Almighty God who has kept me through my entire stay in Covenant University and has provided me with the required knowledge, wisdom and understanding used in making this research project a success.</w:t>
      </w:r>
    </w:p>
    <w:p>
      <w:pPr>
        <w:spacing w:after="0" w:line="360" w:lineRule="auto"/>
        <w:jc w:val="both"/>
        <w:sectPr>
          <w:footerReference r:id="rId3" w:type="default"/>
          <w:pgSz w:w="12240" w:h="15840"/>
          <w:pgMar w:top="1360" w:right="1200" w:bottom="1180" w:left="1200" w:header="0" w:footer="992" w:gutter="0"/>
        </w:sectPr>
      </w:pPr>
    </w:p>
    <w:p>
      <w:pPr>
        <w:pStyle w:val="2"/>
      </w:pPr>
      <w:bookmarkStart w:id="2" w:name="_TOC_250038"/>
      <w:bookmarkEnd w:id="2"/>
      <w:r>
        <w:t>CERTIFICATION</w:t>
      </w:r>
    </w:p>
    <w:p>
      <w:pPr>
        <w:pStyle w:val="5"/>
        <w:spacing w:before="60" w:line="360" w:lineRule="auto"/>
        <w:ind w:left="240" w:right="240"/>
        <w:jc w:val="both"/>
      </w:pPr>
      <w:r>
        <w:t xml:space="preserve">This is to certify that ETU, EGBE-ETU EMMANUEL, a student of the Department of Civil Engineering with matriculation number 11CI012258, has successfully completed the requirements of this research project. The work composed in this project is original and has not, to the best of </w:t>
      </w:r>
      <w:r>
        <w:rPr>
          <w:spacing w:val="2"/>
        </w:rPr>
        <w:t xml:space="preserve">my </w:t>
      </w:r>
      <w:r>
        <w:t>knowledge, been submitted in part or full for any other diploma or degree of this or any other</w:t>
      </w:r>
      <w:r>
        <w:rPr>
          <w:spacing w:val="-6"/>
        </w:rPr>
        <w:t xml:space="preserve"> </w:t>
      </w:r>
      <w:r>
        <w:t>university.</w:t>
      </w:r>
    </w:p>
    <w:p>
      <w:pPr>
        <w:pStyle w:val="5"/>
        <w:rPr>
          <w:sz w:val="26"/>
        </w:rPr>
      </w:pPr>
    </w:p>
    <w:p>
      <w:pPr>
        <w:pStyle w:val="5"/>
        <w:rPr>
          <w:sz w:val="26"/>
        </w:rPr>
      </w:pPr>
    </w:p>
    <w:p>
      <w:pPr>
        <w:pStyle w:val="5"/>
        <w:tabs>
          <w:tab w:val="left" w:pos="3899"/>
          <w:tab w:val="left" w:pos="6299"/>
        </w:tabs>
        <w:spacing w:before="217"/>
        <w:ind w:left="240"/>
      </w:pPr>
      <w:r>
        <w:t>Etu,</w:t>
      </w:r>
      <w:r>
        <w:rPr>
          <w:spacing w:val="-1"/>
        </w:rPr>
        <w:t xml:space="preserve"> </w:t>
      </w:r>
      <w:r>
        <w:t>Egbe-Etu</w:t>
      </w:r>
      <w:r>
        <w:rPr>
          <w:spacing w:val="-1"/>
        </w:rPr>
        <w:t xml:space="preserve"> </w:t>
      </w:r>
      <w:r>
        <w:t>Emmanuel</w:t>
      </w:r>
      <w:r>
        <w:tab/>
      </w:r>
      <w:r>
        <w:t>………………..</w:t>
      </w:r>
      <w:r>
        <w:tab/>
      </w:r>
      <w:r>
        <w:t>……………….</w:t>
      </w:r>
    </w:p>
    <w:p>
      <w:pPr>
        <w:pStyle w:val="5"/>
        <w:tabs>
          <w:tab w:val="left" w:pos="4279"/>
          <w:tab w:val="left" w:pos="6698"/>
        </w:tabs>
        <w:spacing w:before="200"/>
        <w:ind w:left="240"/>
      </w:pPr>
      <w:r>
        <w:t>Author</w:t>
      </w:r>
      <w:r>
        <w:tab/>
      </w:r>
      <w:r>
        <w:t>Signature</w:t>
      </w:r>
      <w:r>
        <w:tab/>
      </w:r>
      <w:r>
        <w:t>Date</w:t>
      </w:r>
    </w:p>
    <w:p>
      <w:pPr>
        <w:pStyle w:val="5"/>
        <w:rPr>
          <w:sz w:val="26"/>
        </w:rPr>
      </w:pPr>
    </w:p>
    <w:p>
      <w:pPr>
        <w:pStyle w:val="5"/>
        <w:rPr>
          <w:sz w:val="26"/>
        </w:rPr>
      </w:pPr>
    </w:p>
    <w:p>
      <w:pPr>
        <w:pStyle w:val="5"/>
        <w:tabs>
          <w:tab w:val="left" w:pos="3933"/>
          <w:tab w:val="left" w:pos="6394"/>
        </w:tabs>
        <w:spacing w:before="215"/>
        <w:ind w:left="240"/>
      </w:pPr>
      <w:r>
        <w:t>Engr.</w:t>
      </w:r>
      <w:r>
        <w:rPr>
          <w:spacing w:val="-1"/>
        </w:rPr>
        <w:t xml:space="preserve"> </w:t>
      </w:r>
      <w:r>
        <w:t>Tenebe</w:t>
      </w:r>
      <w:r>
        <w:rPr>
          <w:spacing w:val="-2"/>
        </w:rPr>
        <w:t xml:space="preserve"> </w:t>
      </w:r>
      <w:r>
        <w:t>Theophilus</w:t>
      </w:r>
      <w:r>
        <w:tab/>
      </w:r>
      <w:r>
        <w:t>...………………</w:t>
      </w:r>
      <w:r>
        <w:tab/>
      </w:r>
      <w:r>
        <w:t>...……………..</w:t>
      </w:r>
    </w:p>
    <w:p>
      <w:pPr>
        <w:pStyle w:val="5"/>
        <w:tabs>
          <w:tab w:val="left" w:pos="4200"/>
          <w:tab w:val="left" w:pos="6619"/>
        </w:tabs>
        <w:spacing w:before="202"/>
        <w:ind w:left="240"/>
      </w:pPr>
      <w:r>
        <w:t>Project</w:t>
      </w:r>
      <w:r>
        <w:rPr>
          <w:spacing w:val="-1"/>
        </w:rPr>
        <w:t xml:space="preserve"> </w:t>
      </w:r>
      <w:r>
        <w:t>Supervisor</w:t>
      </w:r>
      <w:r>
        <w:tab/>
      </w:r>
      <w:r>
        <w:t>Signature</w:t>
      </w:r>
      <w:r>
        <w:tab/>
      </w:r>
      <w:r>
        <w:t>Date</w:t>
      </w:r>
    </w:p>
    <w:p>
      <w:pPr>
        <w:pStyle w:val="5"/>
        <w:rPr>
          <w:sz w:val="26"/>
        </w:rPr>
      </w:pPr>
    </w:p>
    <w:p>
      <w:pPr>
        <w:pStyle w:val="5"/>
        <w:rPr>
          <w:sz w:val="26"/>
        </w:rPr>
      </w:pPr>
    </w:p>
    <w:p>
      <w:pPr>
        <w:pStyle w:val="5"/>
        <w:tabs>
          <w:tab w:val="left" w:pos="3892"/>
          <w:tab w:val="left" w:pos="6532"/>
        </w:tabs>
        <w:spacing w:before="216"/>
        <w:ind w:left="240"/>
      </w:pPr>
      <w:r>
        <w:t>Dr.</w:t>
      </w:r>
      <w:r>
        <w:rPr>
          <w:spacing w:val="-3"/>
        </w:rPr>
        <w:t xml:space="preserve"> </w:t>
      </w:r>
      <w:r>
        <w:t>Olukanni</w:t>
      </w:r>
      <w:r>
        <w:rPr>
          <w:spacing w:val="-2"/>
        </w:rPr>
        <w:t xml:space="preserve"> </w:t>
      </w:r>
      <w:r>
        <w:t>David</w:t>
      </w:r>
      <w:r>
        <w:tab/>
      </w:r>
      <w:r>
        <w:t>...………………..</w:t>
      </w:r>
      <w:r>
        <w:tab/>
      </w:r>
      <w:r>
        <w:t>.……………….</w:t>
      </w:r>
    </w:p>
    <w:p>
      <w:pPr>
        <w:pStyle w:val="5"/>
        <w:tabs>
          <w:tab w:val="left" w:pos="4237"/>
          <w:tab w:val="left" w:pos="6658"/>
        </w:tabs>
        <w:spacing w:before="199"/>
        <w:ind w:left="240"/>
      </w:pPr>
      <w:r>
        <w:t>Head</w:t>
      </w:r>
      <w:r>
        <w:rPr>
          <w:spacing w:val="-2"/>
        </w:rPr>
        <w:t xml:space="preserve"> </w:t>
      </w:r>
      <w:r>
        <w:t>of Department</w:t>
      </w:r>
      <w:r>
        <w:tab/>
      </w:r>
      <w:r>
        <w:t>Signature</w:t>
      </w:r>
      <w:r>
        <w:tab/>
      </w:r>
      <w:r>
        <w:t>Date</w:t>
      </w:r>
    </w:p>
    <w:p>
      <w:pPr>
        <w:spacing w:after="0"/>
        <w:sectPr>
          <w:footerReference r:id="rId4" w:type="default"/>
          <w:pgSz w:w="12240" w:h="15840"/>
          <w:pgMar w:top="1360" w:right="1200" w:bottom="1180" w:left="1200" w:header="0" w:footer="992" w:gutter="0"/>
          <w:pgNumType w:start="3"/>
        </w:sectPr>
      </w:pPr>
    </w:p>
    <w:p>
      <w:pPr>
        <w:pStyle w:val="2"/>
      </w:pPr>
      <w:bookmarkStart w:id="3" w:name="_TOC_250037"/>
      <w:bookmarkEnd w:id="3"/>
      <w:r>
        <w:t>DECLARATION</w:t>
      </w:r>
    </w:p>
    <w:p>
      <w:pPr>
        <w:pStyle w:val="5"/>
        <w:spacing w:before="60" w:line="360" w:lineRule="auto"/>
        <w:ind w:left="240" w:right="242"/>
        <w:jc w:val="both"/>
      </w:pPr>
      <w:r>
        <w:t>I hereby declare that I am the sole author of this research work and that it has not been presented by previous application for a Bachelor of Engineering degree. This project is based on my original study and the views of other researchers have been duly expressed and acknowledged.</w:t>
      </w:r>
    </w:p>
    <w:p>
      <w:pPr>
        <w:pStyle w:val="5"/>
        <w:rPr>
          <w:sz w:val="26"/>
        </w:rPr>
      </w:pPr>
    </w:p>
    <w:p>
      <w:pPr>
        <w:pStyle w:val="5"/>
        <w:rPr>
          <w:sz w:val="26"/>
        </w:rPr>
      </w:pPr>
    </w:p>
    <w:p>
      <w:pPr>
        <w:pStyle w:val="5"/>
        <w:rPr>
          <w:sz w:val="26"/>
        </w:rPr>
      </w:pPr>
    </w:p>
    <w:p>
      <w:pPr>
        <w:pStyle w:val="5"/>
        <w:rPr>
          <w:sz w:val="26"/>
        </w:rPr>
      </w:pPr>
    </w:p>
    <w:p>
      <w:pPr>
        <w:pStyle w:val="5"/>
        <w:rPr>
          <w:sz w:val="26"/>
        </w:rPr>
      </w:pPr>
    </w:p>
    <w:p>
      <w:pPr>
        <w:pStyle w:val="5"/>
        <w:rPr>
          <w:sz w:val="26"/>
        </w:rPr>
      </w:pPr>
    </w:p>
    <w:p>
      <w:pPr>
        <w:pStyle w:val="5"/>
        <w:rPr>
          <w:sz w:val="26"/>
        </w:rPr>
      </w:pPr>
    </w:p>
    <w:p>
      <w:pPr>
        <w:pStyle w:val="5"/>
        <w:spacing w:before="229" w:line="610" w:lineRule="atLeast"/>
        <w:ind w:left="240" w:right="5740"/>
      </w:pPr>
      <w:r>
        <w:t>………………………………………… Etu, Egbe-Etu Emmanuel</w:t>
      </w:r>
    </w:p>
    <w:p>
      <w:pPr>
        <w:pStyle w:val="5"/>
        <w:spacing w:before="144"/>
        <w:ind w:left="240"/>
        <w:jc w:val="both"/>
      </w:pPr>
      <w:r>
        <w:t>June, 2016.</w:t>
      </w:r>
    </w:p>
    <w:p>
      <w:pPr>
        <w:spacing w:after="0"/>
        <w:jc w:val="both"/>
        <w:sectPr>
          <w:pgSz w:w="12240" w:h="15840"/>
          <w:pgMar w:top="1360" w:right="1200" w:bottom="1180" w:left="1200" w:header="0" w:footer="992" w:gutter="0"/>
        </w:sectPr>
      </w:pPr>
    </w:p>
    <w:p>
      <w:pPr>
        <w:pStyle w:val="2"/>
      </w:pPr>
      <w:bookmarkStart w:id="4" w:name="_TOC_250036"/>
      <w:bookmarkEnd w:id="4"/>
      <w:r>
        <w:t>ACKNOWLEDGEMENT</w:t>
      </w:r>
    </w:p>
    <w:p>
      <w:pPr>
        <w:pStyle w:val="5"/>
        <w:spacing w:before="60" w:line="360" w:lineRule="auto"/>
        <w:ind w:left="240" w:right="236"/>
        <w:jc w:val="both"/>
      </w:pPr>
      <w:r>
        <w:t>I humbly wish to acknowledge Mr. Taiwo, Olugbenga S. from the Department of Biological Sciences, Covenant University who was very instrumental to the success of this project, I am extremely grateful for your assistance. To Mr. Gift Olimaro; Mrs. Obafemi, Yemisi; Dr. Ejoh, Samuel; and Mrs. Owotoye A.O., I cannot thank you enough for your kindness and assistance; may God reward you richly.</w:t>
      </w:r>
    </w:p>
    <w:p>
      <w:pPr>
        <w:pStyle w:val="5"/>
        <w:spacing w:before="200" w:line="360" w:lineRule="auto"/>
        <w:ind w:left="240" w:right="236"/>
        <w:jc w:val="both"/>
      </w:pPr>
      <w:r>
        <w:t>To my project supervisor Engr. Tenebe Theophilus I say a big thank you for your guidance, patience and love through the project, I say a big thank you; the principles of hard work and honesty will not be forgotten. I cannot ignore the input of my lecturers; Engr. PraiseGod Emenike, Dr. Ben Ngene and the entire Department of Civil Engineering as a whole for their invaluable contributions during my stay in Covenant University.</w:t>
      </w:r>
    </w:p>
    <w:p>
      <w:pPr>
        <w:pStyle w:val="5"/>
        <w:spacing w:before="202" w:line="360" w:lineRule="auto"/>
        <w:ind w:left="240" w:right="236"/>
        <w:jc w:val="both"/>
      </w:pPr>
      <w:r>
        <w:t>Words cannot convey my gratitude to my parents; Arc. &amp; Mrs. Emmanuel Etu, my siblings; Prince, Kindness, Ken, Sam and all my aunts and uncles whose support made this project possible, I love you dearly and to my friends: Emakhu, Olamijulo, Oluwatoba, Ojokutu, Ogundare, and Fagbohun who contributed in different capacities I am extremely grateful.</w:t>
      </w:r>
    </w:p>
    <w:p>
      <w:pPr>
        <w:pStyle w:val="5"/>
        <w:spacing w:before="199" w:line="362" w:lineRule="auto"/>
        <w:ind w:left="240" w:right="246"/>
        <w:jc w:val="both"/>
      </w:pPr>
      <w:r>
        <w:t>Finally to God Almighty who has always been my help and protection I say the biggest thank you of all.</w:t>
      </w:r>
    </w:p>
    <w:p>
      <w:pPr>
        <w:spacing w:after="0" w:line="362" w:lineRule="auto"/>
        <w:jc w:val="both"/>
        <w:sectPr>
          <w:pgSz w:w="12240" w:h="15840"/>
          <w:pgMar w:top="1360" w:right="1200" w:bottom="1180" w:left="1200" w:header="0" w:footer="992" w:gutter="0"/>
        </w:sectPr>
      </w:pPr>
    </w:p>
    <w:p>
      <w:pPr>
        <w:pStyle w:val="2"/>
      </w:pPr>
      <w:r>
        <w:t>TABLE OF CONTENTS</w:t>
      </w:r>
    </w:p>
    <w:p>
      <w:pPr>
        <w:spacing w:after="0"/>
        <w:sectPr>
          <w:footerReference r:id="rId5" w:type="default"/>
          <w:pgSz w:w="12240" w:h="15840"/>
          <w:pgMar w:top="1360" w:right="1200" w:bottom="959" w:left="1200" w:header="0" w:footer="992" w:gutter="0"/>
        </w:sectPr>
      </w:pPr>
    </w:p>
    <w:sdt>
      <w:sdtPr>
        <w:id w:val="0"/>
        <w:docPartObj>
          <w:docPartGallery w:val="Table of Contents"/>
          <w:docPartUnique/>
        </w:docPartObj>
      </w:sdtPr>
      <w:sdtContent>
        <w:p>
          <w:pPr>
            <w:pStyle w:val="6"/>
            <w:tabs>
              <w:tab w:val="right" w:leader="dot" w:pos="9592"/>
            </w:tabs>
            <w:spacing w:before="68"/>
            <w:rPr>
              <w:rFonts w:ascii="Arial"/>
            </w:rPr>
          </w:pPr>
          <w:r>
            <w:fldChar w:fldCharType="begin"/>
          </w:r>
          <w:r>
            <w:instrText xml:space="preserve"> HYPERLINK \l "_TOC_250039" </w:instrText>
          </w:r>
          <w:r>
            <w:fldChar w:fldCharType="separate"/>
          </w:r>
          <w:r>
            <w:t>DEDICATION</w:t>
          </w:r>
          <w:r>
            <w:tab/>
          </w:r>
          <w:r>
            <w:rPr>
              <w:rFonts w:ascii="Arial"/>
            </w:rPr>
            <w:t>ii</w:t>
          </w:r>
          <w:r>
            <w:rPr>
              <w:rFonts w:ascii="Arial"/>
            </w:rPr>
            <w:fldChar w:fldCharType="end"/>
          </w:r>
        </w:p>
        <w:p>
          <w:pPr>
            <w:pStyle w:val="6"/>
            <w:tabs>
              <w:tab w:val="right" w:leader="dot" w:pos="9592"/>
            </w:tabs>
            <w:rPr>
              <w:rFonts w:ascii="Arial"/>
            </w:rPr>
          </w:pPr>
          <w:r>
            <w:fldChar w:fldCharType="begin"/>
          </w:r>
          <w:r>
            <w:instrText xml:space="preserve"> HYPERLINK \l "_TOC_250038" </w:instrText>
          </w:r>
          <w:r>
            <w:fldChar w:fldCharType="separate"/>
          </w:r>
          <w:r>
            <w:t>CERTIFICATION</w:t>
          </w:r>
          <w:r>
            <w:tab/>
          </w:r>
          <w:r>
            <w:rPr>
              <w:rFonts w:ascii="Arial"/>
            </w:rPr>
            <w:t>iii</w:t>
          </w:r>
          <w:r>
            <w:rPr>
              <w:rFonts w:ascii="Arial"/>
            </w:rPr>
            <w:fldChar w:fldCharType="end"/>
          </w:r>
        </w:p>
        <w:p>
          <w:pPr>
            <w:pStyle w:val="6"/>
            <w:tabs>
              <w:tab w:val="right" w:leader="dot" w:pos="9593"/>
            </w:tabs>
            <w:rPr>
              <w:rFonts w:ascii="Arial"/>
            </w:rPr>
          </w:pPr>
          <w:r>
            <w:fldChar w:fldCharType="begin"/>
          </w:r>
          <w:r>
            <w:instrText xml:space="preserve"> HYPERLINK \l "_TOC_250037" </w:instrText>
          </w:r>
          <w:r>
            <w:fldChar w:fldCharType="separate"/>
          </w:r>
          <w:r>
            <w:t>DECLARATION</w:t>
          </w:r>
          <w:r>
            <w:tab/>
          </w:r>
          <w:r>
            <w:rPr>
              <w:rFonts w:ascii="Arial"/>
            </w:rPr>
            <w:t>iv</w:t>
          </w:r>
          <w:r>
            <w:rPr>
              <w:rFonts w:ascii="Arial"/>
            </w:rPr>
            <w:fldChar w:fldCharType="end"/>
          </w:r>
        </w:p>
        <w:p>
          <w:pPr>
            <w:pStyle w:val="6"/>
            <w:tabs>
              <w:tab w:val="right" w:leader="dot" w:pos="9593"/>
            </w:tabs>
            <w:rPr>
              <w:rFonts w:ascii="Arial"/>
            </w:rPr>
          </w:pPr>
          <w:r>
            <w:fldChar w:fldCharType="begin"/>
          </w:r>
          <w:r>
            <w:instrText xml:space="preserve"> HYPERLINK \l "_TOC_250036" </w:instrText>
          </w:r>
          <w:r>
            <w:fldChar w:fldCharType="separate"/>
          </w:r>
          <w:r>
            <w:t>ACKNOWLEDGEMENT</w:t>
          </w:r>
          <w:r>
            <w:tab/>
          </w:r>
          <w:r>
            <w:rPr>
              <w:rFonts w:ascii="Arial"/>
            </w:rPr>
            <w:t>v</w:t>
          </w:r>
          <w:r>
            <w:rPr>
              <w:rFonts w:ascii="Arial"/>
            </w:rPr>
            <w:fldChar w:fldCharType="end"/>
          </w:r>
        </w:p>
        <w:p>
          <w:pPr>
            <w:pStyle w:val="6"/>
            <w:tabs>
              <w:tab w:val="right" w:leader="dot" w:pos="9593"/>
            </w:tabs>
            <w:spacing w:before="162"/>
            <w:rPr>
              <w:rFonts w:ascii="Arial"/>
            </w:rPr>
          </w:pPr>
          <w:r>
            <w:fldChar w:fldCharType="begin"/>
          </w:r>
          <w:r>
            <w:instrText xml:space="preserve"> HYPERLINK \l "_TOC_250035" </w:instrText>
          </w:r>
          <w:r>
            <w:fldChar w:fldCharType="separate"/>
          </w:r>
          <w:r>
            <w:t>LIST</w:t>
          </w:r>
          <w:r>
            <w:rPr>
              <w:spacing w:val="-1"/>
            </w:rPr>
            <w:t xml:space="preserve"> </w:t>
          </w:r>
          <w:r>
            <w:t>OF FIGURES</w:t>
          </w:r>
          <w:r>
            <w:tab/>
          </w:r>
          <w:r>
            <w:rPr>
              <w:rFonts w:ascii="Arial"/>
            </w:rPr>
            <w:t>ix</w:t>
          </w:r>
          <w:r>
            <w:rPr>
              <w:rFonts w:ascii="Arial"/>
            </w:rPr>
            <w:fldChar w:fldCharType="end"/>
          </w:r>
        </w:p>
        <w:p>
          <w:pPr>
            <w:pStyle w:val="6"/>
            <w:tabs>
              <w:tab w:val="right" w:leader="dot" w:pos="9593"/>
            </w:tabs>
            <w:rPr>
              <w:rFonts w:ascii="Arial"/>
            </w:rPr>
          </w:pPr>
          <w:r>
            <w:fldChar w:fldCharType="begin"/>
          </w:r>
          <w:r>
            <w:instrText xml:space="preserve"> HYPERLINK \l "_TOC_250034" </w:instrText>
          </w:r>
          <w:r>
            <w:fldChar w:fldCharType="separate"/>
          </w:r>
          <w:r>
            <w:t>LIST</w:t>
          </w:r>
          <w:r>
            <w:rPr>
              <w:spacing w:val="-2"/>
            </w:rPr>
            <w:t xml:space="preserve"> </w:t>
          </w:r>
          <w:r>
            <w:t>OF</w:t>
          </w:r>
          <w:r>
            <w:rPr>
              <w:spacing w:val="-2"/>
            </w:rPr>
            <w:t xml:space="preserve"> </w:t>
          </w:r>
          <w:r>
            <w:t>TABLES</w:t>
          </w:r>
          <w:r>
            <w:tab/>
          </w:r>
          <w:r>
            <w:rPr>
              <w:rFonts w:ascii="Arial"/>
            </w:rPr>
            <w:t>x</w:t>
          </w:r>
          <w:r>
            <w:rPr>
              <w:rFonts w:ascii="Arial"/>
            </w:rPr>
            <w:fldChar w:fldCharType="end"/>
          </w:r>
        </w:p>
        <w:p>
          <w:pPr>
            <w:pStyle w:val="6"/>
            <w:tabs>
              <w:tab w:val="right" w:leader="dot" w:pos="9592"/>
            </w:tabs>
            <w:spacing w:before="159"/>
            <w:rPr>
              <w:rFonts w:ascii="Arial"/>
            </w:rPr>
          </w:pPr>
          <w:r>
            <w:fldChar w:fldCharType="begin"/>
          </w:r>
          <w:r>
            <w:instrText xml:space="preserve"> HYPERLINK \l "_TOC_250033" </w:instrText>
          </w:r>
          <w:r>
            <w:fldChar w:fldCharType="separate"/>
          </w:r>
          <w:r>
            <w:t>LIST</w:t>
          </w:r>
          <w:r>
            <w:rPr>
              <w:spacing w:val="-1"/>
            </w:rPr>
            <w:t xml:space="preserve"> </w:t>
          </w:r>
          <w:r>
            <w:t>OF</w:t>
          </w:r>
          <w:r>
            <w:rPr>
              <w:spacing w:val="-2"/>
            </w:rPr>
            <w:t xml:space="preserve"> </w:t>
          </w:r>
          <w:r>
            <w:t>PLATES</w:t>
          </w:r>
          <w:r>
            <w:tab/>
          </w:r>
          <w:r>
            <w:rPr>
              <w:rFonts w:ascii="Arial"/>
            </w:rPr>
            <w:t>xii</w:t>
          </w:r>
          <w:r>
            <w:rPr>
              <w:rFonts w:ascii="Arial"/>
            </w:rPr>
            <w:fldChar w:fldCharType="end"/>
          </w:r>
        </w:p>
        <w:p>
          <w:pPr>
            <w:pStyle w:val="6"/>
            <w:tabs>
              <w:tab w:val="right" w:leader="dot" w:pos="9593"/>
            </w:tabs>
            <w:rPr>
              <w:rFonts w:ascii="Arial"/>
            </w:rPr>
          </w:pPr>
          <w:r>
            <w:fldChar w:fldCharType="begin"/>
          </w:r>
          <w:r>
            <w:instrText xml:space="preserve"> HYPERLINK \l "_TOC_250032" </w:instrText>
          </w:r>
          <w:r>
            <w:fldChar w:fldCharType="separate"/>
          </w:r>
          <w:r>
            <w:t>ABSTRACT</w:t>
          </w:r>
          <w:r>
            <w:tab/>
          </w:r>
          <w:r>
            <w:rPr>
              <w:rFonts w:ascii="Arial"/>
            </w:rPr>
            <w:t>xiv</w:t>
          </w:r>
          <w:r>
            <w:rPr>
              <w:rFonts w:ascii="Arial"/>
            </w:rPr>
            <w:fldChar w:fldCharType="end"/>
          </w:r>
        </w:p>
        <w:p>
          <w:pPr>
            <w:pStyle w:val="6"/>
            <w:tabs>
              <w:tab w:val="right" w:leader="dot" w:pos="9592"/>
            </w:tabs>
            <w:spacing w:before="150"/>
          </w:pPr>
          <w:r>
            <w:fldChar w:fldCharType="begin"/>
          </w:r>
          <w:r>
            <w:instrText xml:space="preserve"> HYPERLINK \l "_TOC_250031" </w:instrText>
          </w:r>
          <w:r>
            <w:fldChar w:fldCharType="separate"/>
          </w:r>
          <w:r>
            <w:t>CHAPTER 1</w:t>
          </w:r>
          <w:r>
            <w:tab/>
          </w:r>
          <w:r>
            <w:t>1</w:t>
          </w:r>
          <w:r>
            <w:fldChar w:fldCharType="end"/>
          </w:r>
        </w:p>
        <w:p>
          <w:pPr>
            <w:pStyle w:val="7"/>
            <w:numPr>
              <w:ilvl w:val="1"/>
              <w:numId w:val="1"/>
            </w:numPr>
            <w:tabs>
              <w:tab w:val="left" w:pos="1121"/>
              <w:tab w:val="left" w:pos="1122"/>
              <w:tab w:val="right" w:leader="dot" w:pos="9592"/>
            </w:tabs>
            <w:spacing w:before="141" w:after="0" w:line="240" w:lineRule="auto"/>
            <w:ind w:left="1121" w:right="0" w:hanging="661"/>
            <w:jc w:val="left"/>
          </w:pPr>
          <w:r>
            <w:fldChar w:fldCharType="begin"/>
          </w:r>
          <w:r>
            <w:instrText xml:space="preserve"> HYPERLINK \l "_TOC_250030" </w:instrText>
          </w:r>
          <w:r>
            <w:fldChar w:fldCharType="separate"/>
          </w:r>
          <w:r>
            <w:t>INTRODUCTION</w:t>
          </w:r>
          <w:r>
            <w:tab/>
          </w:r>
          <w:r>
            <w:t>1</w:t>
          </w:r>
          <w:r>
            <w:fldChar w:fldCharType="end"/>
          </w:r>
        </w:p>
        <w:p>
          <w:pPr>
            <w:pStyle w:val="7"/>
            <w:numPr>
              <w:ilvl w:val="1"/>
              <w:numId w:val="1"/>
            </w:numPr>
            <w:tabs>
              <w:tab w:val="left" w:pos="1121"/>
              <w:tab w:val="left" w:pos="1122"/>
              <w:tab w:val="right" w:leader="dot" w:pos="9592"/>
            </w:tabs>
            <w:spacing w:before="142" w:after="0" w:line="240" w:lineRule="auto"/>
            <w:ind w:left="1121" w:right="0" w:hanging="661"/>
            <w:jc w:val="left"/>
          </w:pPr>
          <w:r>
            <w:fldChar w:fldCharType="begin"/>
          </w:r>
          <w:r>
            <w:instrText xml:space="preserve"> HYPERLINK \l "_TOC_250029" </w:instrText>
          </w:r>
          <w:r>
            <w:fldChar w:fldCharType="separate"/>
          </w:r>
          <w:r>
            <w:t>Statement</w:t>
          </w:r>
          <w:r>
            <w:rPr>
              <w:spacing w:val="-1"/>
            </w:rPr>
            <w:t xml:space="preserve"> </w:t>
          </w:r>
          <w:r>
            <w:t>of</w:t>
          </w:r>
          <w:r>
            <w:rPr>
              <w:spacing w:val="-1"/>
            </w:rPr>
            <w:t xml:space="preserve"> </w:t>
          </w:r>
          <w:r>
            <w:t>Problem</w:t>
          </w:r>
          <w:r>
            <w:tab/>
          </w:r>
          <w:r>
            <w:t>2</w:t>
          </w:r>
          <w:r>
            <w:fldChar w:fldCharType="end"/>
          </w:r>
        </w:p>
        <w:p>
          <w:pPr>
            <w:pStyle w:val="7"/>
            <w:numPr>
              <w:ilvl w:val="1"/>
              <w:numId w:val="1"/>
            </w:numPr>
            <w:tabs>
              <w:tab w:val="left" w:pos="1121"/>
              <w:tab w:val="left" w:pos="1122"/>
              <w:tab w:val="right" w:leader="dot" w:pos="9592"/>
            </w:tabs>
            <w:spacing w:before="139" w:after="0" w:line="240" w:lineRule="auto"/>
            <w:ind w:left="1121" w:right="0" w:hanging="661"/>
            <w:jc w:val="left"/>
          </w:pPr>
          <w:r>
            <w:fldChar w:fldCharType="begin"/>
          </w:r>
          <w:r>
            <w:instrText xml:space="preserve"> HYPERLINK \l "_TOC_250028" </w:instrText>
          </w:r>
          <w:r>
            <w:fldChar w:fldCharType="separate"/>
          </w:r>
          <w:r>
            <w:t>Aim</w:t>
          </w:r>
          <w:r>
            <w:tab/>
          </w:r>
          <w:r>
            <w:t>2</w:t>
          </w:r>
          <w:r>
            <w:fldChar w:fldCharType="end"/>
          </w:r>
        </w:p>
        <w:p>
          <w:pPr>
            <w:pStyle w:val="7"/>
            <w:numPr>
              <w:ilvl w:val="1"/>
              <w:numId w:val="1"/>
            </w:numPr>
            <w:tabs>
              <w:tab w:val="left" w:pos="1121"/>
              <w:tab w:val="left" w:pos="1122"/>
              <w:tab w:val="right" w:leader="dot" w:pos="9592"/>
            </w:tabs>
            <w:spacing w:before="142" w:after="0" w:line="240" w:lineRule="auto"/>
            <w:ind w:left="1121" w:right="0" w:hanging="661"/>
            <w:jc w:val="left"/>
          </w:pPr>
          <w:r>
            <w:fldChar w:fldCharType="begin"/>
          </w:r>
          <w:r>
            <w:instrText xml:space="preserve"> HYPERLINK \l "_TOC_250027" </w:instrText>
          </w:r>
          <w:r>
            <w:fldChar w:fldCharType="separate"/>
          </w:r>
          <w:r>
            <w:t>Objectives</w:t>
          </w:r>
          <w:r>
            <w:tab/>
          </w:r>
          <w:r>
            <w:t>2</w:t>
          </w:r>
          <w:r>
            <w:fldChar w:fldCharType="end"/>
          </w:r>
        </w:p>
        <w:p>
          <w:pPr>
            <w:pStyle w:val="7"/>
            <w:numPr>
              <w:ilvl w:val="1"/>
              <w:numId w:val="1"/>
            </w:numPr>
            <w:tabs>
              <w:tab w:val="left" w:pos="1121"/>
              <w:tab w:val="left" w:pos="1122"/>
              <w:tab w:val="right" w:leader="dot" w:pos="9592"/>
            </w:tabs>
            <w:spacing w:before="141" w:after="0" w:line="240" w:lineRule="auto"/>
            <w:ind w:left="1121" w:right="0" w:hanging="661"/>
            <w:jc w:val="left"/>
          </w:pPr>
          <w:r>
            <w:fldChar w:fldCharType="begin"/>
          </w:r>
          <w:r>
            <w:instrText xml:space="preserve"> HYPERLINK \l "_TOC_250026" </w:instrText>
          </w:r>
          <w:r>
            <w:fldChar w:fldCharType="separate"/>
          </w:r>
          <w:r>
            <w:t>Justification of</w:t>
          </w:r>
          <w:r>
            <w:rPr>
              <w:spacing w:val="-1"/>
            </w:rPr>
            <w:t xml:space="preserve"> </w:t>
          </w:r>
          <w:r>
            <w:t>study</w:t>
          </w:r>
          <w:r>
            <w:tab/>
          </w:r>
          <w:r>
            <w:t>2</w:t>
          </w:r>
          <w:r>
            <w:fldChar w:fldCharType="end"/>
          </w:r>
        </w:p>
        <w:p>
          <w:pPr>
            <w:pStyle w:val="7"/>
            <w:numPr>
              <w:ilvl w:val="1"/>
              <w:numId w:val="1"/>
            </w:numPr>
            <w:tabs>
              <w:tab w:val="left" w:pos="1121"/>
              <w:tab w:val="left" w:pos="1122"/>
              <w:tab w:val="right" w:leader="dot" w:pos="9592"/>
            </w:tabs>
            <w:spacing w:before="142" w:after="0" w:line="240" w:lineRule="auto"/>
            <w:ind w:left="1121" w:right="0" w:hanging="661"/>
            <w:jc w:val="left"/>
          </w:pPr>
          <w:r>
            <w:fldChar w:fldCharType="begin"/>
          </w:r>
          <w:r>
            <w:instrText xml:space="preserve"> HYPERLINK \l "_TOC_250025" </w:instrText>
          </w:r>
          <w:r>
            <w:fldChar w:fldCharType="separate"/>
          </w:r>
          <w:r>
            <w:t>Scope of</w:t>
          </w:r>
          <w:r>
            <w:rPr>
              <w:spacing w:val="-2"/>
            </w:rPr>
            <w:t xml:space="preserve"> </w:t>
          </w:r>
          <w:r>
            <w:t>the study</w:t>
          </w:r>
          <w:r>
            <w:tab/>
          </w:r>
          <w:r>
            <w:t>3</w:t>
          </w:r>
          <w:r>
            <w:fldChar w:fldCharType="end"/>
          </w:r>
        </w:p>
        <w:p>
          <w:pPr>
            <w:pStyle w:val="6"/>
            <w:tabs>
              <w:tab w:val="right" w:leader="dot" w:pos="9592"/>
            </w:tabs>
            <w:spacing w:before="142"/>
          </w:pPr>
          <w:r>
            <w:fldChar w:fldCharType="begin"/>
          </w:r>
          <w:r>
            <w:instrText xml:space="preserve"> HYPERLINK \l "_TOC_250024" </w:instrText>
          </w:r>
          <w:r>
            <w:fldChar w:fldCharType="separate"/>
          </w:r>
          <w:r>
            <w:t>CHAPTER 2</w:t>
          </w:r>
          <w:r>
            <w:tab/>
          </w:r>
          <w:r>
            <w:t>4</w:t>
          </w:r>
          <w:r>
            <w:fldChar w:fldCharType="end"/>
          </w:r>
        </w:p>
        <w:p>
          <w:pPr>
            <w:pStyle w:val="7"/>
            <w:numPr>
              <w:ilvl w:val="1"/>
              <w:numId w:val="2"/>
            </w:numPr>
            <w:tabs>
              <w:tab w:val="left" w:pos="1121"/>
              <w:tab w:val="left" w:pos="1122"/>
              <w:tab w:val="right" w:leader="dot" w:pos="9592"/>
            </w:tabs>
            <w:spacing w:before="142" w:after="0" w:line="240" w:lineRule="auto"/>
            <w:ind w:left="1121" w:right="0" w:hanging="661"/>
            <w:jc w:val="left"/>
          </w:pPr>
          <w:r>
            <w:fldChar w:fldCharType="begin"/>
          </w:r>
          <w:r>
            <w:instrText xml:space="preserve"> HYPERLINK \l "_TOC_250023" </w:instrText>
          </w:r>
          <w:r>
            <w:fldChar w:fldCharType="separate"/>
          </w:r>
          <w:r>
            <w:t>LITERATURE</w:t>
          </w:r>
          <w:r>
            <w:rPr>
              <w:spacing w:val="-1"/>
            </w:rPr>
            <w:t xml:space="preserve"> </w:t>
          </w:r>
          <w:r>
            <w:t>REVIEW</w:t>
          </w:r>
          <w:r>
            <w:tab/>
          </w:r>
          <w:r>
            <w:t>4</w:t>
          </w:r>
          <w:r>
            <w:fldChar w:fldCharType="end"/>
          </w:r>
        </w:p>
        <w:p>
          <w:pPr>
            <w:pStyle w:val="7"/>
            <w:numPr>
              <w:ilvl w:val="1"/>
              <w:numId w:val="2"/>
            </w:numPr>
            <w:tabs>
              <w:tab w:val="left" w:pos="1121"/>
              <w:tab w:val="left" w:pos="1122"/>
              <w:tab w:val="right" w:leader="dot" w:pos="9592"/>
            </w:tabs>
            <w:spacing w:before="141" w:after="0" w:line="240" w:lineRule="auto"/>
            <w:ind w:left="1121" w:right="0" w:hanging="661"/>
            <w:jc w:val="left"/>
          </w:pPr>
          <w:r>
            <w:fldChar w:fldCharType="begin"/>
          </w:r>
          <w:r>
            <w:instrText xml:space="preserve"> HYPERLINK \l "_TOC_250022" </w:instrText>
          </w:r>
          <w:r>
            <w:fldChar w:fldCharType="separate"/>
          </w:r>
          <w:r>
            <w:t>Introduction</w:t>
          </w:r>
          <w:r>
            <w:tab/>
          </w:r>
          <w:r>
            <w:t>4</w:t>
          </w:r>
          <w:r>
            <w:fldChar w:fldCharType="end"/>
          </w:r>
        </w:p>
        <w:p>
          <w:pPr>
            <w:pStyle w:val="7"/>
            <w:numPr>
              <w:ilvl w:val="1"/>
              <w:numId w:val="2"/>
            </w:numPr>
            <w:tabs>
              <w:tab w:val="left" w:pos="1121"/>
              <w:tab w:val="left" w:pos="1122"/>
              <w:tab w:val="right" w:leader="dot" w:pos="9592"/>
            </w:tabs>
            <w:spacing w:before="142" w:after="0" w:line="240" w:lineRule="auto"/>
            <w:ind w:left="1121" w:right="0" w:hanging="661"/>
            <w:jc w:val="left"/>
          </w:pPr>
          <w:r>
            <w:fldChar w:fldCharType="begin"/>
          </w:r>
          <w:r>
            <w:instrText xml:space="preserve"> HYPERLINK \l "_TOC_250021" </w:instrText>
          </w:r>
          <w:r>
            <w:fldChar w:fldCharType="separate"/>
          </w:r>
          <w:r>
            <w:t>Sewage</w:t>
          </w:r>
          <w:r>
            <w:tab/>
          </w:r>
          <w:r>
            <w:t>4</w:t>
          </w:r>
          <w:r>
            <w:fldChar w:fldCharType="end"/>
          </w:r>
        </w:p>
        <w:p>
          <w:pPr>
            <w:pStyle w:val="8"/>
            <w:numPr>
              <w:ilvl w:val="2"/>
              <w:numId w:val="2"/>
            </w:numPr>
            <w:tabs>
              <w:tab w:val="left" w:pos="1560"/>
              <w:tab w:val="left" w:pos="1561"/>
              <w:tab w:val="right" w:leader="dot" w:pos="9592"/>
            </w:tabs>
            <w:spacing w:before="141" w:after="0" w:line="240" w:lineRule="auto"/>
            <w:ind w:left="1560" w:right="0" w:hanging="882"/>
            <w:jc w:val="left"/>
          </w:pPr>
          <w:r>
            <w:t>Categories</w:t>
          </w:r>
          <w:r>
            <w:rPr>
              <w:spacing w:val="-1"/>
            </w:rPr>
            <w:t xml:space="preserve"> </w:t>
          </w:r>
          <w:r>
            <w:t>of Sewage</w:t>
          </w:r>
          <w:r>
            <w:tab/>
          </w:r>
          <w:r>
            <w:t>5</w:t>
          </w:r>
        </w:p>
        <w:p>
          <w:pPr>
            <w:pStyle w:val="8"/>
            <w:numPr>
              <w:ilvl w:val="2"/>
              <w:numId w:val="2"/>
            </w:numPr>
            <w:tabs>
              <w:tab w:val="left" w:pos="1560"/>
              <w:tab w:val="left" w:pos="1561"/>
              <w:tab w:val="right" w:leader="dot" w:pos="9592"/>
            </w:tabs>
            <w:spacing w:before="142" w:after="0" w:line="240" w:lineRule="auto"/>
            <w:ind w:left="1560" w:right="0" w:hanging="882"/>
            <w:jc w:val="left"/>
          </w:pPr>
          <w:r>
            <w:t>Sources</w:t>
          </w:r>
          <w:r>
            <w:rPr>
              <w:spacing w:val="-1"/>
            </w:rPr>
            <w:t xml:space="preserve"> </w:t>
          </w:r>
          <w:r>
            <w:t>of Sewage</w:t>
          </w:r>
          <w:r>
            <w:tab/>
          </w:r>
          <w:r>
            <w:t>5</w:t>
          </w:r>
        </w:p>
        <w:p>
          <w:pPr>
            <w:pStyle w:val="7"/>
            <w:numPr>
              <w:ilvl w:val="1"/>
              <w:numId w:val="2"/>
            </w:numPr>
            <w:tabs>
              <w:tab w:val="left" w:pos="1121"/>
              <w:tab w:val="left" w:pos="1122"/>
              <w:tab w:val="right" w:leader="dot" w:pos="9592"/>
            </w:tabs>
            <w:spacing w:before="139" w:after="0" w:line="240" w:lineRule="auto"/>
            <w:ind w:left="1121" w:right="0" w:hanging="661"/>
            <w:jc w:val="left"/>
          </w:pPr>
          <w:r>
            <w:fldChar w:fldCharType="begin"/>
          </w:r>
          <w:r>
            <w:instrText xml:space="preserve"> HYPERLINK \l "_TOC_250020" </w:instrText>
          </w:r>
          <w:r>
            <w:fldChar w:fldCharType="separate"/>
          </w:r>
          <w:r>
            <w:t>Sewage</w:t>
          </w:r>
          <w:r>
            <w:rPr>
              <w:spacing w:val="-2"/>
            </w:rPr>
            <w:t xml:space="preserve"> </w:t>
          </w:r>
          <w:r>
            <w:t>Degradation</w:t>
          </w:r>
          <w:r>
            <w:tab/>
          </w:r>
          <w:r>
            <w:t>6</w:t>
          </w:r>
          <w:r>
            <w:fldChar w:fldCharType="end"/>
          </w:r>
        </w:p>
        <w:p>
          <w:pPr>
            <w:pStyle w:val="7"/>
            <w:numPr>
              <w:ilvl w:val="1"/>
              <w:numId w:val="2"/>
            </w:numPr>
            <w:tabs>
              <w:tab w:val="left" w:pos="1121"/>
              <w:tab w:val="left" w:pos="1122"/>
              <w:tab w:val="right" w:leader="dot" w:pos="9592"/>
            </w:tabs>
            <w:spacing w:before="142" w:after="0" w:line="240" w:lineRule="auto"/>
            <w:ind w:left="1121" w:right="0" w:hanging="661"/>
            <w:jc w:val="left"/>
          </w:pPr>
          <w:r>
            <w:fldChar w:fldCharType="begin"/>
          </w:r>
          <w:r>
            <w:instrText xml:space="preserve"> HYPERLINK \l "_TOC_250019" </w:instrText>
          </w:r>
          <w:r>
            <w:fldChar w:fldCharType="separate"/>
          </w:r>
          <w:r>
            <w:t>Aeration</w:t>
          </w:r>
          <w:r>
            <w:tab/>
          </w:r>
          <w:r>
            <w:t>6</w:t>
          </w:r>
          <w:r>
            <w:fldChar w:fldCharType="end"/>
          </w:r>
        </w:p>
        <w:p>
          <w:pPr>
            <w:pStyle w:val="8"/>
            <w:numPr>
              <w:ilvl w:val="2"/>
              <w:numId w:val="2"/>
            </w:numPr>
            <w:tabs>
              <w:tab w:val="left" w:pos="1560"/>
              <w:tab w:val="left" w:pos="1561"/>
              <w:tab w:val="right" w:leader="dot" w:pos="9592"/>
            </w:tabs>
            <w:spacing w:before="142" w:after="0" w:line="240" w:lineRule="auto"/>
            <w:ind w:left="1560" w:right="0" w:hanging="882"/>
            <w:jc w:val="left"/>
          </w:pPr>
          <w:r>
            <w:t>Methods</w:t>
          </w:r>
          <w:r>
            <w:rPr>
              <w:spacing w:val="-1"/>
            </w:rPr>
            <w:t xml:space="preserve"> </w:t>
          </w:r>
          <w:r>
            <w:t>of</w:t>
          </w:r>
          <w:r>
            <w:rPr>
              <w:spacing w:val="-1"/>
            </w:rPr>
            <w:t xml:space="preserve"> </w:t>
          </w:r>
          <w:r>
            <w:t>Aeration</w:t>
          </w:r>
          <w:r>
            <w:tab/>
          </w:r>
          <w:r>
            <w:t>7</w:t>
          </w:r>
        </w:p>
        <w:p>
          <w:pPr>
            <w:pStyle w:val="8"/>
            <w:numPr>
              <w:ilvl w:val="2"/>
              <w:numId w:val="2"/>
            </w:numPr>
            <w:tabs>
              <w:tab w:val="left" w:pos="1560"/>
              <w:tab w:val="left" w:pos="1561"/>
              <w:tab w:val="right" w:leader="dot" w:pos="9592"/>
            </w:tabs>
            <w:spacing w:before="141" w:after="0" w:line="240" w:lineRule="auto"/>
            <w:ind w:left="1560" w:right="0" w:hanging="882"/>
            <w:jc w:val="left"/>
          </w:pPr>
          <w:r>
            <w:t>Types</w:t>
          </w:r>
          <w:r>
            <w:rPr>
              <w:spacing w:val="-1"/>
            </w:rPr>
            <w:t xml:space="preserve"> </w:t>
          </w:r>
          <w:r>
            <w:t>of Aeration</w:t>
          </w:r>
          <w:r>
            <w:tab/>
          </w:r>
          <w:r>
            <w:t>9</w:t>
          </w:r>
        </w:p>
        <w:p>
          <w:pPr>
            <w:pStyle w:val="7"/>
            <w:numPr>
              <w:ilvl w:val="1"/>
              <w:numId w:val="2"/>
            </w:numPr>
            <w:tabs>
              <w:tab w:val="left" w:pos="1121"/>
              <w:tab w:val="left" w:pos="1122"/>
              <w:tab w:val="right" w:leader="dot" w:pos="9592"/>
            </w:tabs>
            <w:spacing w:before="142" w:after="0" w:line="240" w:lineRule="auto"/>
            <w:ind w:left="1121" w:right="0" w:hanging="661"/>
            <w:jc w:val="left"/>
          </w:pPr>
          <w:r>
            <w:fldChar w:fldCharType="begin"/>
          </w:r>
          <w:r>
            <w:instrText xml:space="preserve"> HYPERLINK \l "_TOC_250018" </w:instrText>
          </w:r>
          <w:r>
            <w:fldChar w:fldCharType="separate"/>
          </w:r>
          <w:r>
            <w:t>Wastewater</w:t>
          </w:r>
          <w:r>
            <w:tab/>
          </w:r>
          <w:r>
            <w:t>10</w:t>
          </w:r>
          <w:r>
            <w:fldChar w:fldCharType="end"/>
          </w:r>
        </w:p>
        <w:p>
          <w:pPr>
            <w:pStyle w:val="8"/>
            <w:numPr>
              <w:ilvl w:val="2"/>
              <w:numId w:val="2"/>
            </w:numPr>
            <w:tabs>
              <w:tab w:val="left" w:pos="1560"/>
              <w:tab w:val="left" w:pos="1561"/>
              <w:tab w:val="right" w:leader="dot" w:pos="9592"/>
            </w:tabs>
            <w:spacing w:before="142" w:after="0" w:line="240" w:lineRule="auto"/>
            <w:ind w:left="1560" w:right="0" w:hanging="882"/>
            <w:jc w:val="left"/>
          </w:pPr>
          <w:r>
            <w:t>Constituents</w:t>
          </w:r>
          <w:r>
            <w:rPr>
              <w:spacing w:val="-1"/>
            </w:rPr>
            <w:t xml:space="preserve"> </w:t>
          </w:r>
          <w:r>
            <w:t>of wastewater</w:t>
          </w:r>
          <w:r>
            <w:tab/>
          </w:r>
          <w:r>
            <w:t>11</w:t>
          </w:r>
        </w:p>
        <w:p>
          <w:pPr>
            <w:pStyle w:val="8"/>
            <w:numPr>
              <w:ilvl w:val="2"/>
              <w:numId w:val="2"/>
            </w:numPr>
            <w:tabs>
              <w:tab w:val="left" w:pos="1560"/>
              <w:tab w:val="left" w:pos="1561"/>
              <w:tab w:val="right" w:leader="dot" w:pos="9592"/>
            </w:tabs>
            <w:spacing w:before="142" w:after="0" w:line="240" w:lineRule="auto"/>
            <w:ind w:left="1560" w:right="0" w:hanging="882"/>
            <w:jc w:val="left"/>
          </w:pPr>
          <w:r>
            <w:t>Types</w:t>
          </w:r>
          <w:r>
            <w:rPr>
              <w:spacing w:val="-1"/>
            </w:rPr>
            <w:t xml:space="preserve"> </w:t>
          </w:r>
          <w:r>
            <w:t>of wastewater</w:t>
          </w:r>
          <w:r>
            <w:tab/>
          </w:r>
          <w:r>
            <w:t>11</w:t>
          </w:r>
        </w:p>
        <w:p>
          <w:pPr>
            <w:pStyle w:val="7"/>
            <w:numPr>
              <w:ilvl w:val="1"/>
              <w:numId w:val="2"/>
            </w:numPr>
            <w:tabs>
              <w:tab w:val="left" w:pos="1121"/>
              <w:tab w:val="left" w:pos="1122"/>
              <w:tab w:val="right" w:leader="dot" w:pos="9592"/>
            </w:tabs>
            <w:spacing w:before="141" w:after="0" w:line="240" w:lineRule="auto"/>
            <w:ind w:left="1121" w:right="0" w:hanging="661"/>
            <w:jc w:val="left"/>
          </w:pPr>
          <w:r>
            <w:fldChar w:fldCharType="begin"/>
          </w:r>
          <w:r>
            <w:instrText xml:space="preserve"> HYPERLINK \l "_TOC_250017" </w:instrText>
          </w:r>
          <w:r>
            <w:fldChar w:fldCharType="separate"/>
          </w:r>
          <w:r>
            <w:t>Wastewater</w:t>
          </w:r>
          <w:r>
            <w:rPr>
              <w:spacing w:val="-3"/>
            </w:rPr>
            <w:t xml:space="preserve"> </w:t>
          </w:r>
          <w:r>
            <w:t>Treatment</w:t>
          </w:r>
          <w:r>
            <w:tab/>
          </w:r>
          <w:r>
            <w:t>11</w:t>
          </w:r>
          <w:r>
            <w:fldChar w:fldCharType="end"/>
          </w:r>
        </w:p>
        <w:p>
          <w:pPr>
            <w:pStyle w:val="8"/>
            <w:numPr>
              <w:ilvl w:val="2"/>
              <w:numId w:val="2"/>
            </w:numPr>
            <w:tabs>
              <w:tab w:val="left" w:pos="1560"/>
              <w:tab w:val="left" w:pos="1561"/>
              <w:tab w:val="right" w:leader="dot" w:pos="9592"/>
            </w:tabs>
            <w:spacing w:before="142" w:after="240" w:line="240" w:lineRule="auto"/>
            <w:ind w:left="1560" w:right="0" w:hanging="882"/>
            <w:jc w:val="left"/>
          </w:pPr>
          <w:r>
            <w:t>General Considerations for the Treatment</w:t>
          </w:r>
          <w:r>
            <w:rPr>
              <w:spacing w:val="-3"/>
            </w:rPr>
            <w:t xml:space="preserve"> </w:t>
          </w:r>
          <w:r>
            <w:t>of Wastewater</w:t>
          </w:r>
          <w:r>
            <w:tab/>
          </w:r>
          <w:r>
            <w:t>16</w:t>
          </w:r>
        </w:p>
        <w:p>
          <w:pPr>
            <w:pStyle w:val="8"/>
            <w:numPr>
              <w:ilvl w:val="2"/>
              <w:numId w:val="2"/>
            </w:numPr>
            <w:tabs>
              <w:tab w:val="left" w:pos="1560"/>
              <w:tab w:val="left" w:pos="1561"/>
              <w:tab w:val="right" w:leader="dot" w:pos="9592"/>
            </w:tabs>
            <w:spacing w:before="72" w:after="0" w:line="240" w:lineRule="auto"/>
            <w:ind w:left="1560" w:right="0" w:hanging="882"/>
            <w:jc w:val="left"/>
          </w:pPr>
          <w:r>
            <w:t>Parameters for</w:t>
          </w:r>
          <w:r>
            <w:rPr>
              <w:spacing w:val="-2"/>
            </w:rPr>
            <w:t xml:space="preserve"> </w:t>
          </w:r>
          <w:r>
            <w:t>measuring</w:t>
          </w:r>
          <w:r>
            <w:rPr>
              <w:spacing w:val="-3"/>
            </w:rPr>
            <w:t xml:space="preserve"> </w:t>
          </w:r>
          <w:r>
            <w:t>wastewater</w:t>
          </w:r>
          <w:r>
            <w:tab/>
          </w:r>
          <w:r>
            <w:t>16</w:t>
          </w:r>
        </w:p>
        <w:p>
          <w:pPr>
            <w:pStyle w:val="7"/>
            <w:numPr>
              <w:ilvl w:val="1"/>
              <w:numId w:val="2"/>
            </w:numPr>
            <w:tabs>
              <w:tab w:val="left" w:pos="1121"/>
              <w:tab w:val="left" w:pos="1122"/>
              <w:tab w:val="right" w:leader="dot" w:pos="9592"/>
            </w:tabs>
            <w:spacing w:before="142" w:after="0" w:line="240" w:lineRule="auto"/>
            <w:ind w:left="1121" w:right="0" w:hanging="661"/>
            <w:jc w:val="left"/>
          </w:pPr>
          <w:r>
            <w:fldChar w:fldCharType="begin"/>
          </w:r>
          <w:r>
            <w:instrText xml:space="preserve"> HYPERLINK \l "_TOC_250016" </w:instrText>
          </w:r>
          <w:r>
            <w:fldChar w:fldCharType="separate"/>
          </w:r>
          <w:r>
            <w:t>Disinfection</w:t>
          </w:r>
          <w:r>
            <w:tab/>
          </w:r>
          <w:r>
            <w:t>19</w:t>
          </w:r>
          <w:r>
            <w:fldChar w:fldCharType="end"/>
          </w:r>
        </w:p>
        <w:p>
          <w:pPr>
            <w:pStyle w:val="8"/>
            <w:numPr>
              <w:ilvl w:val="2"/>
              <w:numId w:val="2"/>
            </w:numPr>
            <w:tabs>
              <w:tab w:val="left" w:pos="1560"/>
              <w:tab w:val="left" w:pos="1561"/>
              <w:tab w:val="right" w:leader="dot" w:pos="9592"/>
            </w:tabs>
            <w:spacing w:before="141" w:after="0" w:line="240" w:lineRule="auto"/>
            <w:ind w:left="1560" w:right="0" w:hanging="882"/>
            <w:jc w:val="left"/>
          </w:pPr>
          <w:r>
            <w:t>Disinfection</w:t>
          </w:r>
          <w:r>
            <w:rPr>
              <w:spacing w:val="-1"/>
            </w:rPr>
            <w:t xml:space="preserve"> </w:t>
          </w:r>
          <w:r>
            <w:t>Techniques</w:t>
          </w:r>
          <w:r>
            <w:tab/>
          </w:r>
          <w:r>
            <w:t>20</w:t>
          </w:r>
        </w:p>
        <w:p>
          <w:pPr>
            <w:pStyle w:val="8"/>
            <w:numPr>
              <w:ilvl w:val="2"/>
              <w:numId w:val="2"/>
            </w:numPr>
            <w:tabs>
              <w:tab w:val="left" w:pos="1560"/>
              <w:tab w:val="left" w:pos="1561"/>
              <w:tab w:val="right" w:leader="dot" w:pos="9592"/>
            </w:tabs>
            <w:spacing w:before="142" w:after="0" w:line="240" w:lineRule="auto"/>
            <w:ind w:left="1560" w:right="0" w:hanging="882"/>
            <w:jc w:val="left"/>
          </w:pPr>
          <w:r>
            <w:t>Effects of Disinfectants on</w:t>
          </w:r>
          <w:r>
            <w:rPr>
              <w:spacing w:val="1"/>
            </w:rPr>
            <w:t xml:space="preserve"> </w:t>
          </w:r>
          <w:r>
            <w:t>Bacterial</w:t>
          </w:r>
          <w:r>
            <w:rPr>
              <w:spacing w:val="1"/>
            </w:rPr>
            <w:t xml:space="preserve"> </w:t>
          </w:r>
          <w:r>
            <w:t>growth</w:t>
          </w:r>
          <w:r>
            <w:tab/>
          </w:r>
          <w:r>
            <w:t>23</w:t>
          </w:r>
        </w:p>
        <w:p>
          <w:pPr>
            <w:pStyle w:val="8"/>
            <w:numPr>
              <w:ilvl w:val="2"/>
              <w:numId w:val="2"/>
            </w:numPr>
            <w:tabs>
              <w:tab w:val="left" w:pos="1560"/>
              <w:tab w:val="left" w:pos="1561"/>
              <w:tab w:val="right" w:leader="dot" w:pos="9592"/>
            </w:tabs>
            <w:spacing w:before="142" w:after="0" w:line="240" w:lineRule="auto"/>
            <w:ind w:left="1560" w:right="0" w:hanging="882"/>
            <w:jc w:val="left"/>
          </w:pPr>
          <w:r>
            <w:t>Factors influencing the effects of disinfectant on</w:t>
          </w:r>
          <w:r>
            <w:rPr>
              <w:spacing w:val="-5"/>
            </w:rPr>
            <w:t xml:space="preserve"> </w:t>
          </w:r>
          <w:r>
            <w:t>bacterial</w:t>
          </w:r>
          <w:r>
            <w:rPr>
              <w:spacing w:val="2"/>
            </w:rPr>
            <w:t xml:space="preserve"> </w:t>
          </w:r>
          <w:r>
            <w:t>growth</w:t>
          </w:r>
          <w:r>
            <w:tab/>
          </w:r>
          <w:r>
            <w:t>24</w:t>
          </w:r>
        </w:p>
        <w:p>
          <w:pPr>
            <w:pStyle w:val="7"/>
            <w:numPr>
              <w:ilvl w:val="1"/>
              <w:numId w:val="2"/>
            </w:numPr>
            <w:tabs>
              <w:tab w:val="left" w:pos="1121"/>
              <w:tab w:val="left" w:pos="1122"/>
              <w:tab w:val="right" w:leader="dot" w:pos="9592"/>
            </w:tabs>
            <w:spacing w:before="141" w:after="0" w:line="240" w:lineRule="auto"/>
            <w:ind w:left="1121" w:right="0" w:hanging="661"/>
            <w:jc w:val="left"/>
          </w:pPr>
          <w:r>
            <w:fldChar w:fldCharType="begin"/>
          </w:r>
          <w:r>
            <w:instrText xml:space="preserve"> HYPERLINK \l "_TOC_250015" </w:instrText>
          </w:r>
          <w:r>
            <w:fldChar w:fldCharType="separate"/>
          </w:r>
          <w:r>
            <w:t>Camphor</w:t>
          </w:r>
          <w:r>
            <w:tab/>
          </w:r>
          <w:r>
            <w:t>24</w:t>
          </w:r>
          <w:r>
            <w:fldChar w:fldCharType="end"/>
          </w:r>
        </w:p>
        <w:p>
          <w:pPr>
            <w:pStyle w:val="8"/>
            <w:numPr>
              <w:ilvl w:val="2"/>
              <w:numId w:val="2"/>
            </w:numPr>
            <w:tabs>
              <w:tab w:val="left" w:pos="1560"/>
              <w:tab w:val="left" w:pos="1561"/>
              <w:tab w:val="right" w:leader="dot" w:pos="9592"/>
            </w:tabs>
            <w:spacing w:before="139" w:after="0" w:line="240" w:lineRule="auto"/>
            <w:ind w:left="1560" w:right="0" w:hanging="882"/>
            <w:jc w:val="left"/>
          </w:pPr>
          <w:r>
            <w:t>Physical Properties</w:t>
          </w:r>
          <w:r>
            <w:rPr>
              <w:spacing w:val="-1"/>
            </w:rPr>
            <w:t xml:space="preserve"> </w:t>
          </w:r>
          <w:r>
            <w:t>of</w:t>
          </w:r>
          <w:r>
            <w:rPr>
              <w:spacing w:val="-2"/>
            </w:rPr>
            <w:t xml:space="preserve"> </w:t>
          </w:r>
          <w:r>
            <w:t>Camphor</w:t>
          </w:r>
          <w:r>
            <w:tab/>
          </w:r>
          <w:r>
            <w:t>26</w:t>
          </w:r>
        </w:p>
        <w:p>
          <w:pPr>
            <w:pStyle w:val="8"/>
            <w:numPr>
              <w:ilvl w:val="2"/>
              <w:numId w:val="2"/>
            </w:numPr>
            <w:tabs>
              <w:tab w:val="left" w:pos="1560"/>
              <w:tab w:val="left" w:pos="1561"/>
              <w:tab w:val="right" w:leader="dot" w:pos="9592"/>
            </w:tabs>
            <w:spacing w:before="142" w:after="0" w:line="240" w:lineRule="auto"/>
            <w:ind w:left="1560" w:right="0" w:hanging="882"/>
            <w:jc w:val="left"/>
          </w:pPr>
          <w:r>
            <w:t>Other Characteristics</w:t>
          </w:r>
          <w:r>
            <w:rPr>
              <w:spacing w:val="-1"/>
            </w:rPr>
            <w:t xml:space="preserve"> </w:t>
          </w:r>
          <w:r>
            <w:t>of</w:t>
          </w:r>
          <w:r>
            <w:rPr>
              <w:spacing w:val="1"/>
            </w:rPr>
            <w:t xml:space="preserve"> </w:t>
          </w:r>
          <w:r>
            <w:t>Camphor</w:t>
          </w:r>
          <w:r>
            <w:tab/>
          </w:r>
          <w:r>
            <w:t>27</w:t>
          </w:r>
        </w:p>
        <w:p>
          <w:pPr>
            <w:pStyle w:val="8"/>
            <w:numPr>
              <w:ilvl w:val="2"/>
              <w:numId w:val="2"/>
            </w:numPr>
            <w:tabs>
              <w:tab w:val="left" w:pos="1560"/>
              <w:tab w:val="left" w:pos="1561"/>
              <w:tab w:val="right" w:leader="dot" w:pos="9592"/>
            </w:tabs>
            <w:spacing w:before="142" w:after="0" w:line="240" w:lineRule="auto"/>
            <w:ind w:left="1560" w:right="0" w:hanging="882"/>
            <w:jc w:val="left"/>
          </w:pPr>
          <w:r>
            <w:t>Uses</w:t>
          </w:r>
          <w:r>
            <w:rPr>
              <w:spacing w:val="-1"/>
            </w:rPr>
            <w:t xml:space="preserve"> </w:t>
          </w:r>
          <w:r>
            <w:t>of Camphor</w:t>
          </w:r>
          <w:r>
            <w:tab/>
          </w:r>
          <w:r>
            <w:t>27</w:t>
          </w:r>
        </w:p>
        <w:p>
          <w:pPr>
            <w:pStyle w:val="8"/>
            <w:numPr>
              <w:ilvl w:val="2"/>
              <w:numId w:val="2"/>
            </w:numPr>
            <w:tabs>
              <w:tab w:val="left" w:pos="1560"/>
              <w:tab w:val="left" w:pos="1561"/>
              <w:tab w:val="right" w:leader="dot" w:pos="9592"/>
            </w:tabs>
            <w:spacing w:before="142" w:after="0" w:line="240" w:lineRule="auto"/>
            <w:ind w:left="1560" w:right="0" w:hanging="882"/>
            <w:jc w:val="left"/>
          </w:pPr>
          <w:r>
            <w:t>Production</w:t>
          </w:r>
          <w:r>
            <w:rPr>
              <w:spacing w:val="-1"/>
            </w:rPr>
            <w:t xml:space="preserve"> </w:t>
          </w:r>
          <w:r>
            <w:t>of</w:t>
          </w:r>
          <w:r>
            <w:rPr>
              <w:spacing w:val="-1"/>
            </w:rPr>
            <w:t xml:space="preserve"> </w:t>
          </w:r>
          <w:r>
            <w:t>Camphor</w:t>
          </w:r>
          <w:r>
            <w:tab/>
          </w:r>
          <w:r>
            <w:t>27</w:t>
          </w:r>
        </w:p>
        <w:p>
          <w:pPr>
            <w:pStyle w:val="8"/>
            <w:numPr>
              <w:ilvl w:val="2"/>
              <w:numId w:val="2"/>
            </w:numPr>
            <w:tabs>
              <w:tab w:val="left" w:pos="1560"/>
              <w:tab w:val="left" w:pos="1561"/>
              <w:tab w:val="right" w:leader="dot" w:pos="9592"/>
            </w:tabs>
            <w:spacing w:before="141" w:after="0" w:line="240" w:lineRule="auto"/>
            <w:ind w:left="1560" w:right="0" w:hanging="882"/>
            <w:jc w:val="left"/>
          </w:pPr>
          <w:r>
            <w:t>Reactions</w:t>
          </w:r>
          <w:r>
            <w:tab/>
          </w:r>
          <w:r>
            <w:t>27</w:t>
          </w:r>
        </w:p>
        <w:p>
          <w:pPr>
            <w:pStyle w:val="8"/>
            <w:numPr>
              <w:ilvl w:val="2"/>
              <w:numId w:val="2"/>
            </w:numPr>
            <w:tabs>
              <w:tab w:val="left" w:pos="1560"/>
              <w:tab w:val="left" w:pos="1561"/>
              <w:tab w:val="right" w:leader="dot" w:pos="9580"/>
            </w:tabs>
            <w:spacing w:before="142" w:after="0" w:line="240" w:lineRule="auto"/>
            <w:ind w:left="1560" w:right="0" w:hanging="882"/>
            <w:jc w:val="left"/>
          </w:pPr>
          <w:r>
            <w:t>Effects of the various constituents of Camphor on</w:t>
          </w:r>
          <w:r>
            <w:rPr>
              <w:spacing w:val="-3"/>
            </w:rPr>
            <w:t xml:space="preserve"> </w:t>
          </w:r>
          <w:r>
            <w:t>bacteria life</w:t>
          </w:r>
          <w:r>
            <w:tab/>
          </w:r>
          <w:r>
            <w:t>28</w:t>
          </w:r>
        </w:p>
        <w:p>
          <w:pPr>
            <w:pStyle w:val="7"/>
            <w:numPr>
              <w:ilvl w:val="1"/>
              <w:numId w:val="2"/>
            </w:numPr>
            <w:tabs>
              <w:tab w:val="left" w:pos="1121"/>
              <w:tab w:val="left" w:pos="1122"/>
              <w:tab w:val="right" w:leader="dot" w:pos="9592"/>
            </w:tabs>
            <w:spacing w:before="142" w:after="0" w:line="240" w:lineRule="auto"/>
            <w:ind w:left="1121" w:right="0" w:hanging="661"/>
            <w:jc w:val="left"/>
          </w:pPr>
          <w:r>
            <w:fldChar w:fldCharType="begin"/>
          </w:r>
          <w:r>
            <w:instrText xml:space="preserve"> HYPERLINK \l "_TOC_250014" </w:instrText>
          </w:r>
          <w:r>
            <w:fldChar w:fldCharType="separate"/>
          </w:r>
          <w:r>
            <w:t>Septic</w:t>
          </w:r>
          <w:r>
            <w:rPr>
              <w:spacing w:val="-2"/>
            </w:rPr>
            <w:t xml:space="preserve"> </w:t>
          </w:r>
          <w:r>
            <w:t>Tank</w:t>
          </w:r>
          <w:r>
            <w:tab/>
          </w:r>
          <w:r>
            <w:t>30</w:t>
          </w:r>
          <w:r>
            <w:fldChar w:fldCharType="end"/>
          </w:r>
        </w:p>
        <w:p>
          <w:pPr>
            <w:pStyle w:val="8"/>
            <w:numPr>
              <w:ilvl w:val="2"/>
              <w:numId w:val="2"/>
            </w:numPr>
            <w:tabs>
              <w:tab w:val="left" w:pos="1560"/>
              <w:tab w:val="left" w:pos="1561"/>
              <w:tab w:val="right" w:leader="dot" w:pos="9592"/>
            </w:tabs>
            <w:spacing w:before="141" w:after="0" w:line="240" w:lineRule="auto"/>
            <w:ind w:left="1560" w:right="0" w:hanging="882"/>
            <w:jc w:val="left"/>
          </w:pPr>
          <w:r>
            <w:t>Physical</w:t>
          </w:r>
          <w:r>
            <w:rPr>
              <w:spacing w:val="-1"/>
            </w:rPr>
            <w:t xml:space="preserve"> </w:t>
          </w:r>
          <w:r>
            <w:t>Processes</w:t>
          </w:r>
          <w:r>
            <w:tab/>
          </w:r>
          <w:r>
            <w:t>30</w:t>
          </w:r>
        </w:p>
        <w:p>
          <w:pPr>
            <w:pStyle w:val="8"/>
            <w:numPr>
              <w:ilvl w:val="2"/>
              <w:numId w:val="2"/>
            </w:numPr>
            <w:tabs>
              <w:tab w:val="left" w:pos="1560"/>
              <w:tab w:val="left" w:pos="1561"/>
              <w:tab w:val="right" w:leader="dot" w:pos="9592"/>
            </w:tabs>
            <w:spacing w:before="142" w:after="0" w:line="240" w:lineRule="auto"/>
            <w:ind w:left="1560" w:right="0" w:hanging="882"/>
            <w:jc w:val="left"/>
          </w:pPr>
          <w:r>
            <w:t>Biological and</w:t>
          </w:r>
          <w:r>
            <w:rPr>
              <w:spacing w:val="-1"/>
            </w:rPr>
            <w:t xml:space="preserve"> </w:t>
          </w:r>
          <w:r>
            <w:t>Chemical</w:t>
          </w:r>
          <w:r>
            <w:rPr>
              <w:spacing w:val="2"/>
            </w:rPr>
            <w:t xml:space="preserve"> </w:t>
          </w:r>
          <w:r>
            <w:t>processes</w:t>
          </w:r>
          <w:r>
            <w:tab/>
          </w:r>
          <w:r>
            <w:t>32</w:t>
          </w:r>
        </w:p>
        <w:p>
          <w:pPr>
            <w:pStyle w:val="8"/>
            <w:numPr>
              <w:ilvl w:val="2"/>
              <w:numId w:val="2"/>
            </w:numPr>
            <w:tabs>
              <w:tab w:val="left" w:pos="1560"/>
              <w:tab w:val="left" w:pos="1561"/>
              <w:tab w:val="right" w:leader="dot" w:pos="9592"/>
            </w:tabs>
            <w:spacing w:before="142" w:after="0" w:line="240" w:lineRule="auto"/>
            <w:ind w:left="1560" w:right="0" w:hanging="882"/>
            <w:jc w:val="left"/>
          </w:pPr>
          <w:r>
            <w:t>Treatment achieved with</w:t>
          </w:r>
          <w:r>
            <w:rPr>
              <w:spacing w:val="2"/>
            </w:rPr>
            <w:t xml:space="preserve"> </w:t>
          </w:r>
          <w:r>
            <w:t>domestic</w:t>
          </w:r>
          <w:r>
            <w:rPr>
              <w:spacing w:val="-1"/>
            </w:rPr>
            <w:t xml:space="preserve"> </w:t>
          </w:r>
          <w:r>
            <w:t>sewage</w:t>
          </w:r>
          <w:r>
            <w:tab/>
          </w:r>
          <w:r>
            <w:t>32</w:t>
          </w:r>
        </w:p>
        <w:p>
          <w:pPr>
            <w:pStyle w:val="8"/>
            <w:numPr>
              <w:ilvl w:val="2"/>
              <w:numId w:val="2"/>
            </w:numPr>
            <w:tabs>
              <w:tab w:val="left" w:pos="1560"/>
              <w:tab w:val="left" w:pos="1561"/>
              <w:tab w:val="right" w:leader="dot" w:pos="9592"/>
            </w:tabs>
            <w:spacing w:before="139" w:after="0" w:line="240" w:lineRule="auto"/>
            <w:ind w:left="1560" w:right="0" w:hanging="882"/>
            <w:jc w:val="left"/>
          </w:pPr>
          <w:r>
            <w:t>Factors affecting septic</w:t>
          </w:r>
          <w:r>
            <w:rPr>
              <w:spacing w:val="-2"/>
            </w:rPr>
            <w:t xml:space="preserve"> </w:t>
          </w:r>
          <w:r>
            <w:t>tank performance</w:t>
          </w:r>
          <w:r>
            <w:tab/>
          </w:r>
          <w:r>
            <w:t>32</w:t>
          </w:r>
        </w:p>
        <w:p>
          <w:pPr>
            <w:pStyle w:val="6"/>
            <w:tabs>
              <w:tab w:val="right" w:leader="dot" w:pos="9592"/>
            </w:tabs>
            <w:spacing w:before="141"/>
          </w:pPr>
          <w:r>
            <w:fldChar w:fldCharType="begin"/>
          </w:r>
          <w:r>
            <w:instrText xml:space="preserve"> HYPERLINK \l "_TOC_250013" </w:instrText>
          </w:r>
          <w:r>
            <w:fldChar w:fldCharType="separate"/>
          </w:r>
          <w:r>
            <w:t>CHAPTER 3</w:t>
          </w:r>
          <w:r>
            <w:tab/>
          </w:r>
          <w:r>
            <w:t>33</w:t>
          </w:r>
          <w:r>
            <w:fldChar w:fldCharType="end"/>
          </w:r>
        </w:p>
        <w:p>
          <w:pPr>
            <w:pStyle w:val="7"/>
            <w:numPr>
              <w:ilvl w:val="1"/>
              <w:numId w:val="3"/>
            </w:numPr>
            <w:tabs>
              <w:tab w:val="left" w:pos="1121"/>
              <w:tab w:val="left" w:pos="1122"/>
              <w:tab w:val="right" w:leader="dot" w:pos="9592"/>
            </w:tabs>
            <w:spacing w:before="142" w:after="0" w:line="240" w:lineRule="auto"/>
            <w:ind w:left="1121" w:right="0" w:hanging="661"/>
            <w:jc w:val="left"/>
          </w:pPr>
          <w:r>
            <w:fldChar w:fldCharType="begin"/>
          </w:r>
          <w:r>
            <w:instrText xml:space="preserve"> HYPERLINK \l "_TOC_250012" </w:instrText>
          </w:r>
          <w:r>
            <w:fldChar w:fldCharType="separate"/>
          </w:r>
          <w:r>
            <w:t>METHODOLOGY</w:t>
          </w:r>
          <w:r>
            <w:tab/>
          </w:r>
          <w:r>
            <w:t>33</w:t>
          </w:r>
          <w:r>
            <w:fldChar w:fldCharType="end"/>
          </w:r>
        </w:p>
        <w:p>
          <w:pPr>
            <w:pStyle w:val="7"/>
            <w:numPr>
              <w:ilvl w:val="1"/>
              <w:numId w:val="3"/>
            </w:numPr>
            <w:tabs>
              <w:tab w:val="left" w:pos="1121"/>
              <w:tab w:val="left" w:pos="1122"/>
              <w:tab w:val="right" w:leader="dot" w:pos="9592"/>
            </w:tabs>
            <w:spacing w:before="142" w:after="0" w:line="240" w:lineRule="auto"/>
            <w:ind w:left="1121" w:right="0" w:hanging="661"/>
            <w:jc w:val="left"/>
          </w:pPr>
          <w:r>
            <w:fldChar w:fldCharType="begin"/>
          </w:r>
          <w:r>
            <w:instrText xml:space="preserve"> HYPERLINK \l "_TOC_250011" </w:instrText>
          </w:r>
          <w:r>
            <w:fldChar w:fldCharType="separate"/>
          </w:r>
          <w:r>
            <w:t>Introduction</w:t>
          </w:r>
          <w:r>
            <w:tab/>
          </w:r>
          <w:r>
            <w:t>33</w:t>
          </w:r>
          <w:r>
            <w:fldChar w:fldCharType="end"/>
          </w:r>
        </w:p>
        <w:p>
          <w:pPr>
            <w:pStyle w:val="7"/>
            <w:numPr>
              <w:ilvl w:val="1"/>
              <w:numId w:val="3"/>
            </w:numPr>
            <w:tabs>
              <w:tab w:val="left" w:pos="1121"/>
              <w:tab w:val="left" w:pos="1122"/>
              <w:tab w:val="right" w:leader="dot" w:pos="9592"/>
            </w:tabs>
            <w:spacing w:before="142" w:after="0" w:line="240" w:lineRule="auto"/>
            <w:ind w:left="1121" w:right="0" w:hanging="661"/>
            <w:jc w:val="left"/>
          </w:pPr>
          <w:r>
            <w:fldChar w:fldCharType="begin"/>
          </w:r>
          <w:r>
            <w:instrText xml:space="preserve"> HYPERLINK \l "_TOC_250010" </w:instrText>
          </w:r>
          <w:r>
            <w:fldChar w:fldCharType="separate"/>
          </w:r>
          <w:r>
            <w:t>Sample Collection</w:t>
          </w:r>
          <w:r>
            <w:rPr>
              <w:spacing w:val="-2"/>
            </w:rPr>
            <w:t xml:space="preserve"> </w:t>
          </w:r>
          <w:r>
            <w:t>and Preservation</w:t>
          </w:r>
          <w:r>
            <w:tab/>
          </w:r>
          <w:r>
            <w:t>33</w:t>
          </w:r>
          <w:r>
            <w:fldChar w:fldCharType="end"/>
          </w:r>
        </w:p>
        <w:p>
          <w:pPr>
            <w:pStyle w:val="7"/>
            <w:numPr>
              <w:ilvl w:val="1"/>
              <w:numId w:val="3"/>
            </w:numPr>
            <w:tabs>
              <w:tab w:val="left" w:pos="1121"/>
              <w:tab w:val="left" w:pos="1122"/>
              <w:tab w:val="right" w:leader="dot" w:pos="9592"/>
            </w:tabs>
            <w:spacing w:before="141" w:after="0" w:line="240" w:lineRule="auto"/>
            <w:ind w:left="1121" w:right="0" w:hanging="661"/>
            <w:jc w:val="left"/>
          </w:pPr>
          <w:r>
            <w:fldChar w:fldCharType="begin"/>
          </w:r>
          <w:r>
            <w:instrText xml:space="preserve"> HYPERLINK \l "_TOC_250009" </w:instrText>
          </w:r>
          <w:r>
            <w:fldChar w:fldCharType="separate"/>
          </w:r>
          <w:r>
            <w:t>Methods</w:t>
          </w:r>
          <w:r>
            <w:rPr>
              <w:spacing w:val="-1"/>
            </w:rPr>
            <w:t xml:space="preserve"> </w:t>
          </w:r>
          <w:r>
            <w:t>for</w:t>
          </w:r>
          <w:r>
            <w:rPr>
              <w:spacing w:val="-1"/>
            </w:rPr>
            <w:t xml:space="preserve"> </w:t>
          </w:r>
          <w:r>
            <w:t>Analysis</w:t>
          </w:r>
          <w:r>
            <w:tab/>
          </w:r>
          <w:r>
            <w:t>33</w:t>
          </w:r>
          <w:r>
            <w:fldChar w:fldCharType="end"/>
          </w:r>
        </w:p>
        <w:p>
          <w:pPr>
            <w:pStyle w:val="8"/>
            <w:numPr>
              <w:ilvl w:val="2"/>
              <w:numId w:val="3"/>
            </w:numPr>
            <w:tabs>
              <w:tab w:val="left" w:pos="1560"/>
              <w:tab w:val="left" w:pos="1561"/>
              <w:tab w:val="right" w:leader="dot" w:pos="9592"/>
            </w:tabs>
            <w:spacing w:before="142" w:after="0" w:line="240" w:lineRule="auto"/>
            <w:ind w:left="1560" w:right="0" w:hanging="882"/>
            <w:jc w:val="left"/>
          </w:pPr>
          <w:r>
            <w:t>Hanna Instrument Edge</w:t>
          </w:r>
          <w:r>
            <w:rPr>
              <w:spacing w:val="1"/>
            </w:rPr>
            <w:t xml:space="preserve"> </w:t>
          </w:r>
          <w:r>
            <w:t>Multi-meter</w:t>
          </w:r>
          <w:r>
            <w:tab/>
          </w:r>
          <w:r>
            <w:t>34</w:t>
          </w:r>
        </w:p>
        <w:p>
          <w:pPr>
            <w:pStyle w:val="8"/>
            <w:numPr>
              <w:ilvl w:val="2"/>
              <w:numId w:val="3"/>
            </w:numPr>
            <w:tabs>
              <w:tab w:val="left" w:pos="1560"/>
              <w:tab w:val="left" w:pos="1561"/>
              <w:tab w:val="right" w:leader="dot" w:pos="9592"/>
            </w:tabs>
            <w:spacing w:before="142" w:after="0" w:line="240" w:lineRule="auto"/>
            <w:ind w:left="1560" w:right="0" w:hanging="882"/>
            <w:jc w:val="left"/>
          </w:pPr>
          <w:r>
            <w:t>Standard</w:t>
          </w:r>
          <w:r>
            <w:rPr>
              <w:spacing w:val="-1"/>
            </w:rPr>
            <w:t xml:space="preserve"> </w:t>
          </w:r>
          <w:r>
            <w:t>Test Procedures</w:t>
          </w:r>
          <w:r>
            <w:tab/>
          </w:r>
          <w:r>
            <w:t>39</w:t>
          </w:r>
        </w:p>
        <w:p>
          <w:pPr>
            <w:pStyle w:val="6"/>
            <w:tabs>
              <w:tab w:val="right" w:leader="dot" w:pos="9592"/>
            </w:tabs>
            <w:spacing w:before="141"/>
          </w:pPr>
          <w:r>
            <w:fldChar w:fldCharType="begin"/>
          </w:r>
          <w:r>
            <w:instrText xml:space="preserve"> HYPERLINK \l "_TOC_250008" </w:instrText>
          </w:r>
          <w:r>
            <w:fldChar w:fldCharType="separate"/>
          </w:r>
          <w:r>
            <w:t>CHAPTER 4</w:t>
          </w:r>
          <w:r>
            <w:tab/>
          </w:r>
          <w:r>
            <w:t>48</w:t>
          </w:r>
          <w:r>
            <w:fldChar w:fldCharType="end"/>
          </w:r>
        </w:p>
        <w:p>
          <w:pPr>
            <w:pStyle w:val="7"/>
            <w:numPr>
              <w:ilvl w:val="1"/>
              <w:numId w:val="4"/>
            </w:numPr>
            <w:tabs>
              <w:tab w:val="left" w:pos="1121"/>
              <w:tab w:val="left" w:pos="1122"/>
              <w:tab w:val="right" w:leader="dot" w:pos="9592"/>
            </w:tabs>
            <w:spacing w:before="142" w:after="0" w:line="240" w:lineRule="auto"/>
            <w:ind w:left="1121" w:right="0" w:hanging="661"/>
            <w:jc w:val="left"/>
          </w:pPr>
          <w:r>
            <w:fldChar w:fldCharType="begin"/>
          </w:r>
          <w:r>
            <w:instrText xml:space="preserve"> HYPERLINK \l "_TOC_250007" </w:instrText>
          </w:r>
          <w:r>
            <w:fldChar w:fldCharType="separate"/>
          </w:r>
          <w:r>
            <w:t>RESULTS</w:t>
          </w:r>
          <w:r>
            <w:rPr>
              <w:spacing w:val="-1"/>
            </w:rPr>
            <w:t xml:space="preserve"> </w:t>
          </w:r>
          <w:r>
            <w:t>AND</w:t>
          </w:r>
          <w:r>
            <w:rPr>
              <w:spacing w:val="-1"/>
            </w:rPr>
            <w:t xml:space="preserve"> </w:t>
          </w:r>
          <w:r>
            <w:t>DISCUSSION</w:t>
          </w:r>
          <w:r>
            <w:tab/>
          </w:r>
          <w:r>
            <w:t>48</w:t>
          </w:r>
          <w:r>
            <w:fldChar w:fldCharType="end"/>
          </w:r>
        </w:p>
        <w:p>
          <w:pPr>
            <w:pStyle w:val="7"/>
            <w:numPr>
              <w:ilvl w:val="1"/>
              <w:numId w:val="4"/>
            </w:numPr>
            <w:tabs>
              <w:tab w:val="left" w:pos="1121"/>
              <w:tab w:val="left" w:pos="1122"/>
              <w:tab w:val="right" w:leader="dot" w:pos="9592"/>
            </w:tabs>
            <w:spacing w:before="142" w:after="0" w:line="240" w:lineRule="auto"/>
            <w:ind w:left="1121" w:right="0" w:hanging="661"/>
            <w:jc w:val="left"/>
          </w:pPr>
          <w:r>
            <w:fldChar w:fldCharType="begin"/>
          </w:r>
          <w:r>
            <w:instrText xml:space="preserve"> HYPERLINK \l "_TOC_250006" </w:instrText>
          </w:r>
          <w:r>
            <w:fldChar w:fldCharType="separate"/>
          </w:r>
          <w:r>
            <w:t>Introduction</w:t>
          </w:r>
          <w:r>
            <w:tab/>
          </w:r>
          <w:r>
            <w:t>48</w:t>
          </w:r>
          <w:r>
            <w:fldChar w:fldCharType="end"/>
          </w:r>
        </w:p>
        <w:p>
          <w:pPr>
            <w:pStyle w:val="7"/>
            <w:numPr>
              <w:ilvl w:val="1"/>
              <w:numId w:val="4"/>
            </w:numPr>
            <w:tabs>
              <w:tab w:val="left" w:pos="1121"/>
              <w:tab w:val="left" w:pos="1122"/>
              <w:tab w:val="right" w:leader="dot" w:pos="9592"/>
            </w:tabs>
            <w:spacing w:before="139" w:after="0" w:line="240" w:lineRule="auto"/>
            <w:ind w:left="1121" w:right="0" w:hanging="661"/>
            <w:jc w:val="left"/>
          </w:pPr>
          <w:r>
            <w:fldChar w:fldCharType="begin"/>
          </w:r>
          <w:r>
            <w:instrText xml:space="preserve"> HYPERLINK \l "_TOC_250005" </w:instrText>
          </w:r>
          <w:r>
            <w:fldChar w:fldCharType="separate"/>
          </w:r>
          <w:r>
            <w:t>Results</w:t>
          </w:r>
          <w:r>
            <w:rPr>
              <w:spacing w:val="-1"/>
            </w:rPr>
            <w:t xml:space="preserve"> </w:t>
          </w:r>
          <w:r>
            <w:t>and</w:t>
          </w:r>
          <w:r>
            <w:rPr>
              <w:spacing w:val="-1"/>
            </w:rPr>
            <w:t xml:space="preserve"> </w:t>
          </w:r>
          <w:r>
            <w:t>Discussion</w:t>
          </w:r>
          <w:r>
            <w:tab/>
          </w:r>
          <w:r>
            <w:t>48</w:t>
          </w:r>
          <w:r>
            <w:fldChar w:fldCharType="end"/>
          </w:r>
        </w:p>
        <w:p>
          <w:pPr>
            <w:pStyle w:val="6"/>
            <w:tabs>
              <w:tab w:val="right" w:leader="dot" w:pos="9592"/>
            </w:tabs>
            <w:spacing w:before="142"/>
          </w:pPr>
          <w:r>
            <w:fldChar w:fldCharType="begin"/>
          </w:r>
          <w:r>
            <w:instrText xml:space="preserve"> HYPERLINK \l "_TOC_250004" </w:instrText>
          </w:r>
          <w:r>
            <w:fldChar w:fldCharType="separate"/>
          </w:r>
          <w:r>
            <w:t>CHAPTER 5</w:t>
          </w:r>
          <w:r>
            <w:tab/>
          </w:r>
          <w:r>
            <w:t>68</w:t>
          </w:r>
          <w:r>
            <w:fldChar w:fldCharType="end"/>
          </w:r>
        </w:p>
        <w:p>
          <w:pPr>
            <w:pStyle w:val="7"/>
            <w:numPr>
              <w:ilvl w:val="1"/>
              <w:numId w:val="5"/>
            </w:numPr>
            <w:tabs>
              <w:tab w:val="left" w:pos="1121"/>
              <w:tab w:val="left" w:pos="1122"/>
              <w:tab w:val="right" w:leader="dot" w:pos="9592"/>
            </w:tabs>
            <w:spacing w:before="142" w:after="0" w:line="240" w:lineRule="auto"/>
            <w:ind w:left="1121" w:right="0" w:hanging="661"/>
            <w:jc w:val="left"/>
          </w:pPr>
          <w:r>
            <w:fldChar w:fldCharType="begin"/>
          </w:r>
          <w:r>
            <w:instrText xml:space="preserve"> HYPERLINK \l "_TOC_250003" </w:instrText>
          </w:r>
          <w:r>
            <w:fldChar w:fldCharType="separate"/>
          </w:r>
          <w:r>
            <w:t>CONCLUSION</w:t>
          </w:r>
          <w:r>
            <w:rPr>
              <w:spacing w:val="-1"/>
            </w:rPr>
            <w:t xml:space="preserve"> </w:t>
          </w:r>
          <w:r>
            <w:t>AND</w:t>
          </w:r>
          <w:r>
            <w:rPr>
              <w:spacing w:val="-1"/>
            </w:rPr>
            <w:t xml:space="preserve"> </w:t>
          </w:r>
          <w:r>
            <w:t>RECOMMENDATIONS</w:t>
          </w:r>
          <w:r>
            <w:tab/>
          </w:r>
          <w:r>
            <w:t>68</w:t>
          </w:r>
          <w:r>
            <w:fldChar w:fldCharType="end"/>
          </w:r>
        </w:p>
        <w:p>
          <w:pPr>
            <w:pStyle w:val="7"/>
            <w:numPr>
              <w:ilvl w:val="1"/>
              <w:numId w:val="5"/>
            </w:numPr>
            <w:tabs>
              <w:tab w:val="left" w:pos="1121"/>
              <w:tab w:val="left" w:pos="1122"/>
              <w:tab w:val="right" w:leader="dot" w:pos="9592"/>
            </w:tabs>
            <w:spacing w:before="141" w:after="240" w:line="240" w:lineRule="auto"/>
            <w:ind w:left="1121" w:right="0" w:hanging="661"/>
            <w:jc w:val="left"/>
          </w:pPr>
          <w:r>
            <w:fldChar w:fldCharType="begin"/>
          </w:r>
          <w:r>
            <w:instrText xml:space="preserve"> HYPERLINK \l "_TOC_250002" </w:instrText>
          </w:r>
          <w:r>
            <w:fldChar w:fldCharType="separate"/>
          </w:r>
          <w:r>
            <w:t>Conclusion</w:t>
          </w:r>
          <w:r>
            <w:tab/>
          </w:r>
          <w:r>
            <w:t>68</w:t>
          </w:r>
          <w:r>
            <w:fldChar w:fldCharType="end"/>
          </w:r>
        </w:p>
        <w:p>
          <w:pPr>
            <w:pStyle w:val="7"/>
            <w:numPr>
              <w:ilvl w:val="1"/>
              <w:numId w:val="5"/>
            </w:numPr>
            <w:tabs>
              <w:tab w:val="left" w:pos="1121"/>
              <w:tab w:val="left" w:pos="1122"/>
              <w:tab w:val="right" w:leader="dot" w:pos="9592"/>
            </w:tabs>
            <w:spacing w:before="72" w:after="0" w:line="240" w:lineRule="auto"/>
            <w:ind w:left="1121" w:right="0" w:hanging="661"/>
            <w:jc w:val="left"/>
          </w:pPr>
          <w:r>
            <w:fldChar w:fldCharType="begin"/>
          </w:r>
          <w:r>
            <w:instrText xml:space="preserve"> HYPERLINK \l "_TOC_250001" </w:instrText>
          </w:r>
          <w:r>
            <w:fldChar w:fldCharType="separate"/>
          </w:r>
          <w:r>
            <w:t>Recommendations</w:t>
          </w:r>
          <w:r>
            <w:tab/>
          </w:r>
          <w:r>
            <w:t>68</w:t>
          </w:r>
          <w:r>
            <w:fldChar w:fldCharType="end"/>
          </w:r>
        </w:p>
        <w:p>
          <w:pPr>
            <w:pStyle w:val="6"/>
            <w:tabs>
              <w:tab w:val="right" w:leader="dot" w:pos="9592"/>
            </w:tabs>
            <w:spacing w:before="142"/>
          </w:pPr>
          <w:r>
            <w:fldChar w:fldCharType="begin"/>
          </w:r>
          <w:r>
            <w:instrText xml:space="preserve"> HYPERLINK \l "_TOC_250000" </w:instrText>
          </w:r>
          <w:r>
            <w:fldChar w:fldCharType="separate"/>
          </w:r>
          <w:r>
            <w:t>References</w:t>
          </w:r>
          <w:r>
            <w:tab/>
          </w:r>
          <w:r>
            <w:t>70</w:t>
          </w:r>
          <w:r>
            <w:fldChar w:fldCharType="end"/>
          </w:r>
        </w:p>
      </w:sdtContent>
    </w:sdt>
    <w:p>
      <w:pPr>
        <w:spacing w:after="0"/>
        <w:sectPr>
          <w:type w:val="continuous"/>
          <w:pgSz w:w="12240" w:h="15840"/>
          <w:pgMar w:top="1359" w:right="1200" w:bottom="959" w:left="1200" w:header="720" w:footer="720" w:gutter="0"/>
        </w:sectPr>
      </w:pPr>
    </w:p>
    <w:p>
      <w:pPr>
        <w:pStyle w:val="2"/>
      </w:pPr>
      <w:bookmarkStart w:id="5" w:name="_TOC_250035"/>
      <w:bookmarkEnd w:id="5"/>
      <w:r>
        <w:t>LIST OF FIGURES</w:t>
      </w:r>
    </w:p>
    <w:p>
      <w:pPr>
        <w:pStyle w:val="5"/>
        <w:tabs>
          <w:tab w:val="left" w:leader="dot" w:pos="9211"/>
        </w:tabs>
        <w:spacing w:before="60"/>
        <w:ind w:left="240"/>
      </w:pPr>
      <w:r>
        <w:rPr>
          <w:b/>
        </w:rPr>
        <w:t xml:space="preserve">Fig 2.1: </w:t>
      </w:r>
      <w:r>
        <w:t>Typical wastewater</w:t>
      </w:r>
      <w:r>
        <w:rPr>
          <w:spacing w:val="-5"/>
        </w:rPr>
        <w:t xml:space="preserve"> </w:t>
      </w:r>
      <w:r>
        <w:t>treatment</w:t>
      </w:r>
      <w:r>
        <w:rPr>
          <w:spacing w:val="-1"/>
        </w:rPr>
        <w:t xml:space="preserve"> </w:t>
      </w:r>
      <w:r>
        <w:t>facility</w:t>
      </w:r>
      <w:r>
        <w:tab/>
      </w:r>
      <w:r>
        <w:t>13</w:t>
      </w:r>
    </w:p>
    <w:p>
      <w:pPr>
        <w:pStyle w:val="5"/>
        <w:spacing w:before="5"/>
        <w:rPr>
          <w:sz w:val="29"/>
        </w:rPr>
      </w:pPr>
    </w:p>
    <w:p>
      <w:pPr>
        <w:pStyle w:val="5"/>
        <w:tabs>
          <w:tab w:val="left" w:leader="dot" w:pos="9226"/>
        </w:tabs>
        <w:ind w:left="240"/>
      </w:pPr>
      <w:r>
        <w:rPr>
          <w:b/>
        </w:rPr>
        <w:t xml:space="preserve">Fig 2.2: </w:t>
      </w:r>
      <w:r>
        <w:t>Wastewater treatment</w:t>
      </w:r>
      <w:r>
        <w:rPr>
          <w:spacing w:val="-7"/>
        </w:rPr>
        <w:t xml:space="preserve"> </w:t>
      </w:r>
      <w:r>
        <w:t>plant</w:t>
      </w:r>
      <w:r>
        <w:rPr>
          <w:spacing w:val="-1"/>
        </w:rPr>
        <w:t xml:space="preserve"> </w:t>
      </w:r>
      <w:r>
        <w:t>overview…</w:t>
      </w:r>
      <w:r>
        <w:tab/>
      </w:r>
      <w:r>
        <w:t>14</w:t>
      </w:r>
    </w:p>
    <w:p>
      <w:pPr>
        <w:pStyle w:val="5"/>
        <w:spacing w:before="5"/>
        <w:rPr>
          <w:sz w:val="29"/>
        </w:rPr>
      </w:pPr>
    </w:p>
    <w:p>
      <w:pPr>
        <w:tabs>
          <w:tab w:val="left" w:leader="dot" w:pos="9238"/>
        </w:tabs>
        <w:spacing w:before="0"/>
        <w:ind w:left="240" w:right="0" w:firstLine="0"/>
        <w:jc w:val="left"/>
        <w:rPr>
          <w:sz w:val="24"/>
        </w:rPr>
      </w:pPr>
      <w:r>
        <w:rPr>
          <w:b/>
          <w:sz w:val="24"/>
        </w:rPr>
        <w:t xml:space="preserve">Fig 2.3: </w:t>
      </w:r>
      <w:r>
        <w:rPr>
          <w:sz w:val="24"/>
        </w:rPr>
        <w:t>Municipal</w:t>
      </w:r>
      <w:r>
        <w:rPr>
          <w:spacing w:val="-3"/>
          <w:sz w:val="24"/>
        </w:rPr>
        <w:t xml:space="preserve"> </w:t>
      </w:r>
      <w:r>
        <w:rPr>
          <w:sz w:val="24"/>
        </w:rPr>
        <w:t>sewer</w:t>
      </w:r>
      <w:r>
        <w:rPr>
          <w:spacing w:val="1"/>
          <w:sz w:val="24"/>
        </w:rPr>
        <w:t xml:space="preserve"> </w:t>
      </w:r>
      <w:r>
        <w:rPr>
          <w:sz w:val="24"/>
        </w:rPr>
        <w:t>facility</w:t>
      </w:r>
      <w:r>
        <w:rPr>
          <w:sz w:val="24"/>
        </w:rPr>
        <w:tab/>
      </w:r>
      <w:r>
        <w:rPr>
          <w:sz w:val="24"/>
        </w:rPr>
        <w:t>15</w:t>
      </w:r>
    </w:p>
    <w:p>
      <w:pPr>
        <w:pStyle w:val="5"/>
        <w:spacing w:before="5"/>
        <w:rPr>
          <w:sz w:val="29"/>
        </w:rPr>
      </w:pPr>
    </w:p>
    <w:p>
      <w:pPr>
        <w:pStyle w:val="5"/>
        <w:tabs>
          <w:tab w:val="left" w:leader="dot" w:pos="9256"/>
        </w:tabs>
        <w:ind w:left="240"/>
      </w:pPr>
      <w:r>
        <w:rPr>
          <w:b/>
        </w:rPr>
        <w:t xml:space="preserve">Fig 2.4: </w:t>
      </w:r>
      <w:r>
        <w:t>Growth rate of micro-organisms as a function</w:t>
      </w:r>
      <w:r>
        <w:rPr>
          <w:spacing w:val="-7"/>
        </w:rPr>
        <w:t xml:space="preserve"> </w:t>
      </w:r>
      <w:r>
        <w:t>of</w:t>
      </w:r>
      <w:r>
        <w:rPr>
          <w:spacing w:val="-2"/>
        </w:rPr>
        <w:t xml:space="preserve"> </w:t>
      </w:r>
      <w:r>
        <w:t>pH…</w:t>
      </w:r>
      <w:r>
        <w:tab/>
      </w:r>
      <w:r>
        <w:t>18</w:t>
      </w:r>
    </w:p>
    <w:p>
      <w:pPr>
        <w:pStyle w:val="5"/>
        <w:spacing w:before="4"/>
        <w:rPr>
          <w:sz w:val="29"/>
        </w:rPr>
      </w:pPr>
    </w:p>
    <w:p>
      <w:pPr>
        <w:pStyle w:val="5"/>
        <w:tabs>
          <w:tab w:val="left" w:leader="dot" w:pos="9260"/>
        </w:tabs>
        <w:spacing w:before="1"/>
        <w:ind w:left="240"/>
      </w:pPr>
      <w:r>
        <w:rPr>
          <w:b/>
        </w:rPr>
        <w:t>Fig 2.5</w:t>
      </w:r>
      <w:r>
        <w:t>: Various types</w:t>
      </w:r>
      <w:r>
        <w:rPr>
          <w:spacing w:val="-3"/>
        </w:rPr>
        <w:t xml:space="preserve"> </w:t>
      </w:r>
      <w:r>
        <w:t>of disinfectants…</w:t>
      </w:r>
      <w:r>
        <w:tab/>
      </w:r>
      <w:r>
        <w:t>20</w:t>
      </w:r>
    </w:p>
    <w:p>
      <w:pPr>
        <w:pStyle w:val="5"/>
        <w:spacing w:before="2"/>
        <w:rPr>
          <w:sz w:val="29"/>
        </w:rPr>
      </w:pPr>
    </w:p>
    <w:p>
      <w:pPr>
        <w:pStyle w:val="5"/>
        <w:tabs>
          <w:tab w:val="left" w:leader="dot" w:pos="9279"/>
        </w:tabs>
        <w:ind w:left="240"/>
      </w:pPr>
      <w:r>
        <w:rPr>
          <w:b/>
        </w:rPr>
        <w:t xml:space="preserve">Fig 2.6: </w:t>
      </w:r>
      <w:r>
        <w:t>Chlorination process using the</w:t>
      </w:r>
      <w:r>
        <w:rPr>
          <w:spacing w:val="-9"/>
        </w:rPr>
        <w:t xml:space="preserve"> </w:t>
      </w:r>
      <w:r>
        <w:t>cylinder-mounted</w:t>
      </w:r>
      <w:r>
        <w:rPr>
          <w:spacing w:val="-1"/>
        </w:rPr>
        <w:t xml:space="preserve"> </w:t>
      </w:r>
      <w:r>
        <w:t>chlorinator…</w:t>
      </w:r>
      <w:r>
        <w:tab/>
      </w:r>
      <w:r>
        <w:t>22</w:t>
      </w:r>
    </w:p>
    <w:p>
      <w:pPr>
        <w:pStyle w:val="5"/>
        <w:spacing w:before="6"/>
        <w:rPr>
          <w:sz w:val="29"/>
        </w:rPr>
      </w:pPr>
    </w:p>
    <w:p>
      <w:pPr>
        <w:tabs>
          <w:tab w:val="left" w:leader="dot" w:pos="9186"/>
        </w:tabs>
        <w:spacing w:before="0"/>
        <w:ind w:left="240" w:right="0" w:firstLine="0"/>
        <w:jc w:val="left"/>
        <w:rPr>
          <w:sz w:val="24"/>
        </w:rPr>
      </w:pPr>
      <w:r>
        <w:rPr>
          <w:b/>
          <w:sz w:val="24"/>
        </w:rPr>
        <w:t xml:space="preserve">Fig 2.7: </w:t>
      </w:r>
      <w:r>
        <w:rPr>
          <w:sz w:val="24"/>
        </w:rPr>
        <w:t>Ultraviolet</w:t>
      </w:r>
      <w:r>
        <w:rPr>
          <w:spacing w:val="-5"/>
          <w:sz w:val="24"/>
        </w:rPr>
        <w:t xml:space="preserve"> </w:t>
      </w:r>
      <w:r>
        <w:rPr>
          <w:sz w:val="24"/>
        </w:rPr>
        <w:t>water</w:t>
      </w:r>
      <w:r>
        <w:rPr>
          <w:spacing w:val="-1"/>
          <w:sz w:val="24"/>
        </w:rPr>
        <w:t xml:space="preserve"> </w:t>
      </w:r>
      <w:r>
        <w:rPr>
          <w:sz w:val="24"/>
        </w:rPr>
        <w:t>purifier</w:t>
      </w:r>
      <w:r>
        <w:rPr>
          <w:sz w:val="24"/>
        </w:rPr>
        <w:tab/>
      </w:r>
      <w:r>
        <w:rPr>
          <w:sz w:val="24"/>
        </w:rPr>
        <w:t>23</w:t>
      </w:r>
    </w:p>
    <w:p>
      <w:pPr>
        <w:pStyle w:val="5"/>
        <w:spacing w:before="5"/>
        <w:rPr>
          <w:sz w:val="29"/>
        </w:rPr>
      </w:pPr>
    </w:p>
    <w:p>
      <w:pPr>
        <w:tabs>
          <w:tab w:val="left" w:leader="dot" w:pos="9279"/>
        </w:tabs>
        <w:spacing w:before="0"/>
        <w:ind w:left="240" w:right="0" w:firstLine="0"/>
        <w:jc w:val="left"/>
        <w:rPr>
          <w:sz w:val="24"/>
        </w:rPr>
      </w:pPr>
      <w:r>
        <w:rPr>
          <w:b/>
          <w:sz w:val="24"/>
        </w:rPr>
        <w:t xml:space="preserve">Fig 2.8: </w:t>
      </w:r>
      <w:r>
        <w:rPr>
          <w:sz w:val="24"/>
        </w:rPr>
        <w:t>Structural formula</w:t>
      </w:r>
      <w:r>
        <w:rPr>
          <w:spacing w:val="-5"/>
          <w:sz w:val="24"/>
        </w:rPr>
        <w:t xml:space="preserve"> </w:t>
      </w:r>
      <w:r>
        <w:rPr>
          <w:sz w:val="24"/>
        </w:rPr>
        <w:t>of</w:t>
      </w:r>
      <w:r>
        <w:rPr>
          <w:spacing w:val="-3"/>
          <w:sz w:val="24"/>
        </w:rPr>
        <w:t xml:space="preserve"> </w:t>
      </w:r>
      <w:r>
        <w:rPr>
          <w:sz w:val="24"/>
        </w:rPr>
        <w:t>camphor</w:t>
      </w:r>
      <w:r>
        <w:rPr>
          <w:sz w:val="24"/>
        </w:rPr>
        <w:tab/>
      </w:r>
      <w:r>
        <w:rPr>
          <w:sz w:val="24"/>
        </w:rPr>
        <w:t>25</w:t>
      </w:r>
    </w:p>
    <w:p>
      <w:pPr>
        <w:pStyle w:val="5"/>
        <w:spacing w:before="4"/>
        <w:rPr>
          <w:sz w:val="29"/>
        </w:rPr>
      </w:pPr>
    </w:p>
    <w:p>
      <w:pPr>
        <w:tabs>
          <w:tab w:val="left" w:leader="dot" w:pos="9313"/>
        </w:tabs>
        <w:spacing w:before="1"/>
        <w:ind w:left="240" w:right="0" w:firstLine="0"/>
        <w:jc w:val="left"/>
        <w:rPr>
          <w:sz w:val="24"/>
        </w:rPr>
      </w:pPr>
      <w:r>
        <w:rPr>
          <w:b/>
          <w:sz w:val="24"/>
        </w:rPr>
        <w:t>Fig 2.9:</w:t>
      </w:r>
      <w:r>
        <w:rPr>
          <w:b/>
          <w:spacing w:val="-3"/>
          <w:sz w:val="24"/>
        </w:rPr>
        <w:t xml:space="preserve"> </w:t>
      </w:r>
      <w:r>
        <w:rPr>
          <w:sz w:val="24"/>
        </w:rPr>
        <w:t>Sublimed</w:t>
      </w:r>
      <w:r>
        <w:rPr>
          <w:spacing w:val="-1"/>
          <w:sz w:val="24"/>
        </w:rPr>
        <w:t xml:space="preserve"> </w:t>
      </w:r>
      <w:r>
        <w:rPr>
          <w:sz w:val="24"/>
        </w:rPr>
        <w:t>camphor</w:t>
      </w:r>
      <w:r>
        <w:rPr>
          <w:sz w:val="24"/>
        </w:rPr>
        <w:tab/>
      </w:r>
      <w:r>
        <w:rPr>
          <w:sz w:val="24"/>
        </w:rPr>
        <w:t>25</w:t>
      </w:r>
    </w:p>
    <w:p>
      <w:pPr>
        <w:pStyle w:val="5"/>
        <w:spacing w:before="4"/>
        <w:rPr>
          <w:sz w:val="29"/>
        </w:rPr>
      </w:pPr>
    </w:p>
    <w:p>
      <w:pPr>
        <w:tabs>
          <w:tab w:val="left" w:leader="dot" w:pos="9286"/>
        </w:tabs>
        <w:spacing w:before="1"/>
        <w:ind w:left="240" w:right="0" w:firstLine="0"/>
        <w:jc w:val="left"/>
        <w:rPr>
          <w:sz w:val="24"/>
        </w:rPr>
      </w:pPr>
      <w:r>
        <w:rPr>
          <w:b/>
          <w:sz w:val="24"/>
        </w:rPr>
        <w:t>Fig</w:t>
      </w:r>
      <w:r>
        <w:rPr>
          <w:b/>
          <w:spacing w:val="-1"/>
          <w:sz w:val="24"/>
        </w:rPr>
        <w:t xml:space="preserve"> </w:t>
      </w:r>
      <w:r>
        <w:rPr>
          <w:b/>
          <w:sz w:val="24"/>
        </w:rPr>
        <w:t>2.10:</w:t>
      </w:r>
      <w:r>
        <w:rPr>
          <w:b/>
          <w:spacing w:val="-2"/>
          <w:sz w:val="24"/>
        </w:rPr>
        <w:t xml:space="preserve"> </w:t>
      </w:r>
      <w:r>
        <w:rPr>
          <w:sz w:val="24"/>
        </w:rPr>
        <w:t>Camphor…</w:t>
      </w:r>
      <w:r>
        <w:rPr>
          <w:sz w:val="24"/>
        </w:rPr>
        <w:tab/>
      </w:r>
      <w:r>
        <w:rPr>
          <w:sz w:val="24"/>
        </w:rPr>
        <w:t>26</w:t>
      </w:r>
    </w:p>
    <w:p>
      <w:pPr>
        <w:pStyle w:val="5"/>
        <w:spacing w:before="4"/>
        <w:rPr>
          <w:sz w:val="29"/>
        </w:rPr>
      </w:pPr>
    </w:p>
    <w:p>
      <w:pPr>
        <w:tabs>
          <w:tab w:val="left" w:leader="dot" w:pos="9249"/>
        </w:tabs>
        <w:spacing w:before="1"/>
        <w:ind w:left="240" w:right="0" w:firstLine="0"/>
        <w:jc w:val="left"/>
        <w:rPr>
          <w:sz w:val="24"/>
        </w:rPr>
      </w:pPr>
      <w:r>
        <w:rPr>
          <w:b/>
          <w:sz w:val="24"/>
        </w:rPr>
        <w:t>Fig</w:t>
      </w:r>
      <w:r>
        <w:rPr>
          <w:b/>
          <w:spacing w:val="-2"/>
          <w:sz w:val="24"/>
        </w:rPr>
        <w:t xml:space="preserve"> </w:t>
      </w:r>
      <w:r>
        <w:rPr>
          <w:b/>
          <w:sz w:val="24"/>
        </w:rPr>
        <w:t xml:space="preserve">2.11: </w:t>
      </w:r>
      <w:r>
        <w:rPr>
          <w:sz w:val="24"/>
        </w:rPr>
        <w:t>Bromination.</w:t>
      </w:r>
      <w:r>
        <w:rPr>
          <w:sz w:val="24"/>
        </w:rPr>
        <w:tab/>
      </w:r>
      <w:r>
        <w:rPr>
          <w:sz w:val="24"/>
        </w:rPr>
        <w:t>28</w:t>
      </w:r>
    </w:p>
    <w:p>
      <w:pPr>
        <w:pStyle w:val="5"/>
        <w:spacing w:before="2"/>
        <w:rPr>
          <w:sz w:val="29"/>
        </w:rPr>
      </w:pPr>
    </w:p>
    <w:p>
      <w:pPr>
        <w:tabs>
          <w:tab w:val="left" w:leader="dot" w:pos="9249"/>
        </w:tabs>
        <w:spacing w:before="1"/>
        <w:ind w:left="240" w:right="0" w:firstLine="0"/>
        <w:jc w:val="left"/>
        <w:rPr>
          <w:sz w:val="24"/>
        </w:rPr>
      </w:pPr>
      <w:r>
        <w:rPr>
          <w:b/>
          <w:sz w:val="24"/>
        </w:rPr>
        <w:t xml:space="preserve">Fig 2.12: </w:t>
      </w:r>
      <w:r>
        <w:rPr>
          <w:sz w:val="24"/>
        </w:rPr>
        <w:t>Oxidation with</w:t>
      </w:r>
      <w:r>
        <w:rPr>
          <w:spacing w:val="-3"/>
          <w:sz w:val="24"/>
        </w:rPr>
        <w:t xml:space="preserve"> </w:t>
      </w:r>
      <w:r>
        <w:rPr>
          <w:sz w:val="24"/>
        </w:rPr>
        <w:t>nitric</w:t>
      </w:r>
      <w:r>
        <w:rPr>
          <w:spacing w:val="-3"/>
          <w:sz w:val="24"/>
        </w:rPr>
        <w:t xml:space="preserve"> </w:t>
      </w:r>
      <w:r>
        <w:rPr>
          <w:sz w:val="24"/>
        </w:rPr>
        <w:t>acid…</w:t>
      </w:r>
      <w:r>
        <w:rPr>
          <w:sz w:val="24"/>
        </w:rPr>
        <w:tab/>
      </w:r>
      <w:r>
        <w:rPr>
          <w:sz w:val="24"/>
        </w:rPr>
        <w:t>28</w:t>
      </w:r>
    </w:p>
    <w:p>
      <w:pPr>
        <w:pStyle w:val="5"/>
        <w:spacing w:before="4"/>
        <w:rPr>
          <w:sz w:val="29"/>
        </w:rPr>
      </w:pPr>
    </w:p>
    <w:p>
      <w:pPr>
        <w:tabs>
          <w:tab w:val="left" w:leader="dot" w:pos="9256"/>
        </w:tabs>
        <w:spacing w:before="0"/>
        <w:ind w:left="240" w:right="0" w:firstLine="0"/>
        <w:jc w:val="left"/>
        <w:rPr>
          <w:sz w:val="24"/>
        </w:rPr>
      </w:pPr>
      <w:r>
        <w:rPr>
          <w:b/>
          <w:sz w:val="24"/>
        </w:rPr>
        <w:t xml:space="preserve">Fig 2.13: </w:t>
      </w:r>
      <w:r>
        <w:rPr>
          <w:sz w:val="24"/>
        </w:rPr>
        <w:t>Conversion</w:t>
      </w:r>
      <w:r>
        <w:rPr>
          <w:spacing w:val="-3"/>
          <w:sz w:val="24"/>
        </w:rPr>
        <w:t xml:space="preserve"> </w:t>
      </w:r>
      <w:r>
        <w:rPr>
          <w:sz w:val="24"/>
        </w:rPr>
        <w:t>to isonitrosocamphor…</w:t>
      </w:r>
      <w:r>
        <w:rPr>
          <w:sz w:val="24"/>
        </w:rPr>
        <w:tab/>
      </w:r>
      <w:r>
        <w:rPr>
          <w:sz w:val="24"/>
        </w:rPr>
        <w:t>28</w:t>
      </w:r>
    </w:p>
    <w:p>
      <w:pPr>
        <w:pStyle w:val="5"/>
        <w:spacing w:before="5"/>
        <w:rPr>
          <w:sz w:val="29"/>
        </w:rPr>
      </w:pPr>
    </w:p>
    <w:p>
      <w:pPr>
        <w:pStyle w:val="5"/>
        <w:tabs>
          <w:tab w:val="left" w:leader="dot" w:pos="9313"/>
        </w:tabs>
        <w:ind w:left="240"/>
      </w:pPr>
      <w:r>
        <w:rPr>
          <w:b/>
        </w:rPr>
        <w:t xml:space="preserve">Fig 2.14: </w:t>
      </w:r>
      <w:r>
        <w:t>Physical processes and components of a</w:t>
      </w:r>
      <w:r>
        <w:rPr>
          <w:spacing w:val="-4"/>
        </w:rPr>
        <w:t xml:space="preserve"> </w:t>
      </w:r>
      <w:r>
        <w:t>septic</w:t>
      </w:r>
      <w:r>
        <w:rPr>
          <w:spacing w:val="-2"/>
        </w:rPr>
        <w:t xml:space="preserve"> </w:t>
      </w:r>
      <w:r>
        <w:t>tank</w:t>
      </w:r>
      <w:r>
        <w:tab/>
      </w:r>
      <w:r>
        <w:t>31</w:t>
      </w:r>
    </w:p>
    <w:p>
      <w:pPr>
        <w:pStyle w:val="5"/>
        <w:spacing w:before="5"/>
        <w:rPr>
          <w:sz w:val="29"/>
        </w:rPr>
      </w:pPr>
    </w:p>
    <w:p>
      <w:pPr>
        <w:pStyle w:val="5"/>
        <w:tabs>
          <w:tab w:val="left" w:leader="dot" w:pos="9309"/>
        </w:tabs>
        <w:ind w:left="240"/>
      </w:pPr>
      <w:r>
        <w:rPr>
          <w:b/>
        </w:rPr>
        <w:t xml:space="preserve">Fig 3.1: </w:t>
      </w:r>
      <w:r>
        <w:t>MPN determination from Multiple</w:t>
      </w:r>
      <w:r>
        <w:rPr>
          <w:spacing w:val="-3"/>
        </w:rPr>
        <w:t xml:space="preserve"> </w:t>
      </w:r>
      <w:r>
        <w:t>Tube</w:t>
      </w:r>
      <w:r>
        <w:rPr>
          <w:spacing w:val="-3"/>
        </w:rPr>
        <w:t xml:space="preserve"> </w:t>
      </w:r>
      <w:r>
        <w:t>test</w:t>
      </w:r>
      <w:r>
        <w:tab/>
      </w:r>
      <w:r>
        <w:t>43</w:t>
      </w:r>
    </w:p>
    <w:p>
      <w:pPr>
        <w:pStyle w:val="5"/>
        <w:spacing w:before="5"/>
        <w:rPr>
          <w:sz w:val="29"/>
        </w:rPr>
      </w:pPr>
    </w:p>
    <w:p>
      <w:pPr>
        <w:pStyle w:val="5"/>
        <w:tabs>
          <w:tab w:val="left" w:leader="dot" w:pos="9359"/>
        </w:tabs>
        <w:ind w:left="240"/>
      </w:pPr>
      <w:r>
        <w:rPr>
          <w:b/>
        </w:rPr>
        <w:t xml:space="preserve">Fig 4.1: </w:t>
      </w:r>
      <w:r>
        <w:t>Bacteria removal rate for</w:t>
      </w:r>
      <w:r>
        <w:rPr>
          <w:spacing w:val="-7"/>
        </w:rPr>
        <w:t xml:space="preserve"> </w:t>
      </w:r>
      <w:r>
        <w:t>4</w:t>
      </w:r>
      <w:r>
        <w:rPr>
          <w:spacing w:val="-1"/>
        </w:rPr>
        <w:t xml:space="preserve"> </w:t>
      </w:r>
      <w:r>
        <w:t>weeks</w:t>
      </w:r>
      <w:r>
        <w:tab/>
      </w:r>
      <w:r>
        <w:t>57</w:t>
      </w:r>
    </w:p>
    <w:p>
      <w:pPr>
        <w:pStyle w:val="5"/>
        <w:spacing w:before="3"/>
        <w:rPr>
          <w:sz w:val="29"/>
        </w:rPr>
      </w:pPr>
    </w:p>
    <w:p>
      <w:pPr>
        <w:tabs>
          <w:tab w:val="left" w:leader="dot" w:pos="9312"/>
        </w:tabs>
        <w:spacing w:before="0"/>
        <w:ind w:left="240" w:right="0" w:firstLine="0"/>
        <w:jc w:val="left"/>
        <w:rPr>
          <w:sz w:val="24"/>
        </w:rPr>
      </w:pPr>
      <w:r>
        <w:rPr>
          <w:b/>
          <w:sz w:val="24"/>
        </w:rPr>
        <w:t xml:space="preserve">Fig 4.2: </w:t>
      </w:r>
      <w:r>
        <w:rPr>
          <w:sz w:val="24"/>
        </w:rPr>
        <w:t>TDS removal rate for</w:t>
      </w:r>
      <w:r>
        <w:rPr>
          <w:spacing w:val="-7"/>
          <w:sz w:val="24"/>
        </w:rPr>
        <w:t xml:space="preserve"> </w:t>
      </w:r>
      <w:r>
        <w:rPr>
          <w:sz w:val="24"/>
        </w:rPr>
        <w:t>4</w:t>
      </w:r>
      <w:r>
        <w:rPr>
          <w:spacing w:val="-1"/>
          <w:sz w:val="24"/>
        </w:rPr>
        <w:t xml:space="preserve"> </w:t>
      </w:r>
      <w:r>
        <w:rPr>
          <w:sz w:val="24"/>
        </w:rPr>
        <w:t>weeks.</w:t>
      </w:r>
      <w:r>
        <w:rPr>
          <w:sz w:val="24"/>
        </w:rPr>
        <w:tab/>
      </w:r>
      <w:r>
        <w:rPr>
          <w:sz w:val="24"/>
        </w:rPr>
        <w:t>60</w:t>
      </w:r>
    </w:p>
    <w:p>
      <w:pPr>
        <w:pStyle w:val="5"/>
        <w:spacing w:before="5"/>
        <w:rPr>
          <w:sz w:val="29"/>
        </w:rPr>
      </w:pPr>
    </w:p>
    <w:p>
      <w:pPr>
        <w:tabs>
          <w:tab w:val="left" w:leader="dot" w:pos="9335"/>
        </w:tabs>
        <w:spacing w:before="0"/>
        <w:ind w:left="240" w:right="0" w:firstLine="0"/>
        <w:jc w:val="left"/>
        <w:rPr>
          <w:sz w:val="24"/>
        </w:rPr>
      </w:pPr>
      <w:r>
        <w:rPr>
          <w:b/>
          <w:sz w:val="24"/>
        </w:rPr>
        <w:t xml:space="preserve">Fig 4.3: </w:t>
      </w:r>
      <w:r>
        <w:rPr>
          <w:sz w:val="24"/>
        </w:rPr>
        <w:t>TSS removal rate for</w:t>
      </w:r>
      <w:r>
        <w:rPr>
          <w:spacing w:val="-6"/>
          <w:sz w:val="24"/>
        </w:rPr>
        <w:t xml:space="preserve"> </w:t>
      </w:r>
      <w:r>
        <w:rPr>
          <w:sz w:val="24"/>
        </w:rPr>
        <w:t>4 weeks</w:t>
      </w:r>
      <w:r>
        <w:rPr>
          <w:sz w:val="24"/>
        </w:rPr>
        <w:tab/>
      </w:r>
      <w:r>
        <w:rPr>
          <w:sz w:val="24"/>
        </w:rPr>
        <w:t>62</w:t>
      </w:r>
    </w:p>
    <w:p>
      <w:pPr>
        <w:pStyle w:val="5"/>
        <w:spacing w:before="5"/>
        <w:rPr>
          <w:sz w:val="29"/>
        </w:rPr>
      </w:pPr>
    </w:p>
    <w:p>
      <w:pPr>
        <w:tabs>
          <w:tab w:val="left" w:leader="dot" w:pos="9321"/>
        </w:tabs>
        <w:spacing w:before="0"/>
        <w:ind w:left="240" w:right="0" w:firstLine="0"/>
        <w:jc w:val="left"/>
        <w:rPr>
          <w:sz w:val="24"/>
        </w:rPr>
      </w:pPr>
      <w:r>
        <w:rPr>
          <w:b/>
          <w:sz w:val="24"/>
        </w:rPr>
        <w:t xml:space="preserve">Fig 4.4: </w:t>
      </w:r>
      <w:r>
        <w:rPr>
          <w:sz w:val="24"/>
        </w:rPr>
        <w:t>TBC for</w:t>
      </w:r>
      <w:r>
        <w:rPr>
          <w:spacing w:val="-6"/>
          <w:sz w:val="24"/>
        </w:rPr>
        <w:t xml:space="preserve"> </w:t>
      </w:r>
      <w:r>
        <w:rPr>
          <w:sz w:val="24"/>
        </w:rPr>
        <w:t>4</w:t>
      </w:r>
      <w:r>
        <w:rPr>
          <w:spacing w:val="1"/>
          <w:sz w:val="24"/>
        </w:rPr>
        <w:t xml:space="preserve"> </w:t>
      </w:r>
      <w:r>
        <w:rPr>
          <w:sz w:val="24"/>
        </w:rPr>
        <w:t>weeks</w:t>
      </w:r>
      <w:r>
        <w:rPr>
          <w:sz w:val="24"/>
        </w:rPr>
        <w:tab/>
      </w:r>
      <w:r>
        <w:rPr>
          <w:sz w:val="24"/>
        </w:rPr>
        <w:t>66</w:t>
      </w:r>
    </w:p>
    <w:p>
      <w:pPr>
        <w:spacing w:after="0"/>
        <w:jc w:val="left"/>
        <w:rPr>
          <w:sz w:val="24"/>
        </w:rPr>
        <w:sectPr>
          <w:footerReference r:id="rId6" w:type="default"/>
          <w:pgSz w:w="12240" w:h="15840"/>
          <w:pgMar w:top="1360" w:right="1200" w:bottom="1180" w:left="1200" w:header="0" w:footer="992" w:gutter="0"/>
          <w:pgNumType w:start="9"/>
        </w:sectPr>
      </w:pPr>
    </w:p>
    <w:p>
      <w:pPr>
        <w:pStyle w:val="2"/>
      </w:pPr>
      <w:bookmarkStart w:id="6" w:name="_TOC_250034"/>
      <w:bookmarkEnd w:id="6"/>
      <w:r>
        <w:t>LIST OF TABLES</w:t>
      </w:r>
    </w:p>
    <w:p>
      <w:pPr>
        <w:tabs>
          <w:tab w:val="right" w:leader="dot" w:pos="9441"/>
        </w:tabs>
        <w:spacing w:before="60"/>
        <w:ind w:left="240" w:right="0" w:firstLine="0"/>
        <w:jc w:val="left"/>
        <w:rPr>
          <w:sz w:val="24"/>
        </w:rPr>
      </w:pPr>
      <w:r>
        <w:rPr>
          <w:b/>
          <w:sz w:val="24"/>
        </w:rPr>
        <w:t xml:space="preserve">Table 2.0: </w:t>
      </w:r>
      <w:r>
        <w:rPr>
          <w:sz w:val="24"/>
        </w:rPr>
        <w:t>BOD and</w:t>
      </w:r>
      <w:r>
        <w:rPr>
          <w:spacing w:val="-2"/>
          <w:sz w:val="24"/>
        </w:rPr>
        <w:t xml:space="preserve"> </w:t>
      </w:r>
      <w:r>
        <w:rPr>
          <w:sz w:val="24"/>
        </w:rPr>
        <w:t>water quality</w:t>
      </w:r>
      <w:r>
        <w:rPr>
          <w:sz w:val="24"/>
        </w:rPr>
        <w:tab/>
      </w:r>
      <w:r>
        <w:rPr>
          <w:sz w:val="24"/>
        </w:rPr>
        <w:t>16</w:t>
      </w:r>
    </w:p>
    <w:p>
      <w:pPr>
        <w:tabs>
          <w:tab w:val="right" w:leader="dot" w:pos="9460"/>
        </w:tabs>
        <w:spacing w:before="338"/>
        <w:ind w:left="240" w:right="0" w:firstLine="0"/>
        <w:jc w:val="left"/>
        <w:rPr>
          <w:sz w:val="24"/>
        </w:rPr>
      </w:pPr>
      <w:r>
        <w:rPr>
          <w:b/>
          <w:sz w:val="24"/>
        </w:rPr>
        <w:t xml:space="preserve">Table 2.1: </w:t>
      </w:r>
      <w:r>
        <w:rPr>
          <w:sz w:val="24"/>
        </w:rPr>
        <w:t>Ideal range for pH</w:t>
      </w:r>
      <w:r>
        <w:rPr>
          <w:spacing w:val="-3"/>
          <w:sz w:val="24"/>
        </w:rPr>
        <w:t xml:space="preserve"> </w:t>
      </w:r>
      <w:r>
        <w:rPr>
          <w:sz w:val="24"/>
        </w:rPr>
        <w:t>in wastewater</w:t>
      </w:r>
      <w:r>
        <w:rPr>
          <w:sz w:val="24"/>
        </w:rPr>
        <w:tab/>
      </w:r>
      <w:r>
        <w:rPr>
          <w:sz w:val="24"/>
        </w:rPr>
        <w:t>18</w:t>
      </w:r>
    </w:p>
    <w:p>
      <w:pPr>
        <w:tabs>
          <w:tab w:val="right" w:leader="dot" w:pos="9467"/>
        </w:tabs>
        <w:spacing w:before="339"/>
        <w:ind w:left="240" w:right="0" w:firstLine="0"/>
        <w:jc w:val="left"/>
        <w:rPr>
          <w:sz w:val="24"/>
        </w:rPr>
      </w:pPr>
      <w:r>
        <w:rPr>
          <w:b/>
          <w:sz w:val="24"/>
        </w:rPr>
        <w:t xml:space="preserve">Table 4.1: </w:t>
      </w:r>
      <w:r>
        <w:rPr>
          <w:sz w:val="24"/>
        </w:rPr>
        <w:t>Average pH and Temp. for</w:t>
      </w:r>
      <w:r>
        <w:rPr>
          <w:spacing w:val="-4"/>
          <w:sz w:val="24"/>
        </w:rPr>
        <w:t xml:space="preserve"> </w:t>
      </w:r>
      <w:r>
        <w:rPr>
          <w:sz w:val="24"/>
        </w:rPr>
        <w:t>week 1…</w:t>
      </w:r>
      <w:r>
        <w:rPr>
          <w:sz w:val="24"/>
        </w:rPr>
        <w:tab/>
      </w:r>
      <w:r>
        <w:rPr>
          <w:sz w:val="24"/>
        </w:rPr>
        <w:t>48</w:t>
      </w:r>
    </w:p>
    <w:p>
      <w:pPr>
        <w:tabs>
          <w:tab w:val="right" w:leader="dot" w:pos="9515"/>
        </w:tabs>
        <w:spacing w:before="338"/>
        <w:ind w:left="240" w:right="0" w:firstLine="0"/>
        <w:jc w:val="left"/>
        <w:rPr>
          <w:sz w:val="24"/>
        </w:rPr>
      </w:pPr>
      <w:r>
        <w:rPr>
          <w:b/>
          <w:sz w:val="24"/>
        </w:rPr>
        <w:t xml:space="preserve">Table 4.2: </w:t>
      </w:r>
      <w:r>
        <w:rPr>
          <w:sz w:val="24"/>
        </w:rPr>
        <w:t>Ambient Temp. for</w:t>
      </w:r>
      <w:r>
        <w:rPr>
          <w:spacing w:val="-3"/>
          <w:sz w:val="24"/>
        </w:rPr>
        <w:t xml:space="preserve"> </w:t>
      </w:r>
      <w:r>
        <w:rPr>
          <w:sz w:val="24"/>
        </w:rPr>
        <w:t>week 1…</w:t>
      </w:r>
      <w:r>
        <w:rPr>
          <w:sz w:val="24"/>
        </w:rPr>
        <w:tab/>
      </w:r>
      <w:r>
        <w:rPr>
          <w:sz w:val="24"/>
        </w:rPr>
        <w:t>49</w:t>
      </w:r>
    </w:p>
    <w:p>
      <w:pPr>
        <w:tabs>
          <w:tab w:val="right" w:leader="dot" w:pos="9527"/>
        </w:tabs>
        <w:spacing w:before="339"/>
        <w:ind w:left="240" w:right="0" w:firstLine="0"/>
        <w:jc w:val="left"/>
        <w:rPr>
          <w:sz w:val="24"/>
        </w:rPr>
      </w:pPr>
      <w:r>
        <w:rPr>
          <w:b/>
          <w:sz w:val="24"/>
        </w:rPr>
        <w:t xml:space="preserve">Table 4.3: </w:t>
      </w:r>
      <w:r>
        <w:rPr>
          <w:sz w:val="24"/>
        </w:rPr>
        <w:t>Average pH and Temp. for</w:t>
      </w:r>
      <w:r>
        <w:rPr>
          <w:spacing w:val="-4"/>
          <w:sz w:val="24"/>
        </w:rPr>
        <w:t xml:space="preserve"> </w:t>
      </w:r>
      <w:r>
        <w:rPr>
          <w:sz w:val="24"/>
        </w:rPr>
        <w:t>week 2…</w:t>
      </w:r>
      <w:r>
        <w:rPr>
          <w:sz w:val="24"/>
        </w:rPr>
        <w:tab/>
      </w:r>
      <w:r>
        <w:rPr>
          <w:sz w:val="24"/>
        </w:rPr>
        <w:t>50</w:t>
      </w:r>
    </w:p>
    <w:p>
      <w:pPr>
        <w:tabs>
          <w:tab w:val="right" w:leader="dot" w:pos="9556"/>
        </w:tabs>
        <w:spacing w:before="336"/>
        <w:ind w:left="240" w:right="0" w:firstLine="0"/>
        <w:jc w:val="left"/>
        <w:rPr>
          <w:sz w:val="24"/>
        </w:rPr>
      </w:pPr>
      <w:r>
        <w:rPr>
          <w:b/>
          <w:sz w:val="24"/>
        </w:rPr>
        <w:t xml:space="preserve">Table 4.4 </w:t>
      </w:r>
      <w:r>
        <w:rPr>
          <w:sz w:val="24"/>
        </w:rPr>
        <w:t>Ambient Temp. for</w:t>
      </w:r>
      <w:r>
        <w:rPr>
          <w:spacing w:val="-2"/>
          <w:sz w:val="24"/>
        </w:rPr>
        <w:t xml:space="preserve"> </w:t>
      </w:r>
      <w:r>
        <w:rPr>
          <w:sz w:val="24"/>
        </w:rPr>
        <w:t>week 2</w:t>
      </w:r>
      <w:r>
        <w:rPr>
          <w:sz w:val="24"/>
        </w:rPr>
        <w:tab/>
      </w:r>
      <w:r>
        <w:rPr>
          <w:sz w:val="24"/>
        </w:rPr>
        <w:t>50</w:t>
      </w:r>
    </w:p>
    <w:p>
      <w:pPr>
        <w:tabs>
          <w:tab w:val="right" w:leader="dot" w:pos="9587"/>
        </w:tabs>
        <w:spacing w:before="339"/>
        <w:ind w:left="240" w:right="0" w:firstLine="0"/>
        <w:jc w:val="left"/>
        <w:rPr>
          <w:sz w:val="24"/>
        </w:rPr>
      </w:pPr>
      <w:r>
        <w:rPr>
          <w:b/>
          <w:sz w:val="24"/>
        </w:rPr>
        <w:t xml:space="preserve">Table 4.5: </w:t>
      </w:r>
      <w:r>
        <w:rPr>
          <w:sz w:val="24"/>
        </w:rPr>
        <w:t>Average pH and Temp. for</w:t>
      </w:r>
      <w:r>
        <w:rPr>
          <w:spacing w:val="-4"/>
          <w:sz w:val="24"/>
        </w:rPr>
        <w:t xml:space="preserve"> </w:t>
      </w:r>
      <w:r>
        <w:rPr>
          <w:sz w:val="24"/>
        </w:rPr>
        <w:t>week 3</w:t>
      </w:r>
      <w:r>
        <w:rPr>
          <w:sz w:val="24"/>
        </w:rPr>
        <w:tab/>
      </w:r>
      <w:r>
        <w:rPr>
          <w:sz w:val="24"/>
        </w:rPr>
        <w:t>51</w:t>
      </w:r>
    </w:p>
    <w:p>
      <w:pPr>
        <w:tabs>
          <w:tab w:val="right" w:leader="dot" w:pos="9575"/>
        </w:tabs>
        <w:spacing w:before="338"/>
        <w:ind w:left="240" w:right="0" w:firstLine="0"/>
        <w:jc w:val="left"/>
        <w:rPr>
          <w:sz w:val="24"/>
        </w:rPr>
      </w:pPr>
      <w:r>
        <w:rPr>
          <w:b/>
          <w:sz w:val="24"/>
        </w:rPr>
        <w:t xml:space="preserve">Table 4.6: </w:t>
      </w:r>
      <w:r>
        <w:rPr>
          <w:sz w:val="24"/>
        </w:rPr>
        <w:t>Ambient Temp. for</w:t>
      </w:r>
      <w:r>
        <w:rPr>
          <w:spacing w:val="-3"/>
          <w:sz w:val="24"/>
        </w:rPr>
        <w:t xml:space="preserve"> </w:t>
      </w:r>
      <w:r>
        <w:rPr>
          <w:sz w:val="24"/>
        </w:rPr>
        <w:t>week 3</w:t>
      </w:r>
      <w:r>
        <w:rPr>
          <w:sz w:val="24"/>
        </w:rPr>
        <w:tab/>
      </w:r>
      <w:r>
        <w:rPr>
          <w:sz w:val="24"/>
        </w:rPr>
        <w:t>52</w:t>
      </w:r>
    </w:p>
    <w:p>
      <w:pPr>
        <w:tabs>
          <w:tab w:val="right" w:leader="dot" w:pos="9527"/>
        </w:tabs>
        <w:spacing w:before="338"/>
        <w:ind w:left="240" w:right="0" w:firstLine="0"/>
        <w:jc w:val="left"/>
        <w:rPr>
          <w:sz w:val="24"/>
        </w:rPr>
      </w:pPr>
      <w:r>
        <w:rPr>
          <w:b/>
          <w:sz w:val="24"/>
        </w:rPr>
        <w:t xml:space="preserve">Table 4.7: </w:t>
      </w:r>
      <w:r>
        <w:rPr>
          <w:sz w:val="24"/>
        </w:rPr>
        <w:t>Average pH and Temp. for</w:t>
      </w:r>
      <w:r>
        <w:rPr>
          <w:spacing w:val="-4"/>
          <w:sz w:val="24"/>
        </w:rPr>
        <w:t xml:space="preserve"> </w:t>
      </w:r>
      <w:r>
        <w:rPr>
          <w:sz w:val="24"/>
        </w:rPr>
        <w:t>week 4</w:t>
      </w:r>
      <w:r>
        <w:rPr>
          <w:sz w:val="24"/>
        </w:rPr>
        <w:tab/>
      </w:r>
      <w:r>
        <w:rPr>
          <w:sz w:val="24"/>
        </w:rPr>
        <w:t>53</w:t>
      </w:r>
    </w:p>
    <w:p>
      <w:pPr>
        <w:tabs>
          <w:tab w:val="right" w:leader="dot" w:pos="9575"/>
        </w:tabs>
        <w:spacing w:before="339"/>
        <w:ind w:left="240" w:right="0" w:firstLine="0"/>
        <w:jc w:val="left"/>
        <w:rPr>
          <w:sz w:val="24"/>
        </w:rPr>
      </w:pPr>
      <w:r>
        <w:rPr>
          <w:b/>
          <w:sz w:val="24"/>
        </w:rPr>
        <w:t xml:space="preserve">Table 4.8: </w:t>
      </w:r>
      <w:r>
        <w:rPr>
          <w:sz w:val="24"/>
        </w:rPr>
        <w:t>Ambient Temp. for</w:t>
      </w:r>
      <w:r>
        <w:rPr>
          <w:spacing w:val="-3"/>
          <w:sz w:val="24"/>
        </w:rPr>
        <w:t xml:space="preserve"> </w:t>
      </w:r>
      <w:r>
        <w:rPr>
          <w:sz w:val="24"/>
        </w:rPr>
        <w:t>week 4</w:t>
      </w:r>
      <w:r>
        <w:rPr>
          <w:sz w:val="24"/>
        </w:rPr>
        <w:tab/>
      </w:r>
      <w:r>
        <w:rPr>
          <w:sz w:val="24"/>
        </w:rPr>
        <w:t>54</w:t>
      </w:r>
    </w:p>
    <w:p>
      <w:pPr>
        <w:tabs>
          <w:tab w:val="right" w:leader="dot" w:pos="9527"/>
        </w:tabs>
        <w:spacing w:before="338"/>
        <w:ind w:left="240" w:right="0" w:firstLine="0"/>
        <w:jc w:val="left"/>
        <w:rPr>
          <w:sz w:val="24"/>
        </w:rPr>
      </w:pPr>
      <w:r>
        <w:rPr>
          <w:b/>
          <w:sz w:val="24"/>
        </w:rPr>
        <w:t xml:space="preserve">Table 4.9: </w:t>
      </w:r>
      <w:r>
        <w:rPr>
          <w:sz w:val="24"/>
        </w:rPr>
        <w:t>Bacteria removal rate at</w:t>
      </w:r>
      <w:r>
        <w:rPr>
          <w:spacing w:val="-4"/>
          <w:sz w:val="24"/>
        </w:rPr>
        <w:t xml:space="preserve"> </w:t>
      </w:r>
      <w:r>
        <w:rPr>
          <w:sz w:val="24"/>
        </w:rPr>
        <w:t>14 days</w:t>
      </w:r>
      <w:r>
        <w:rPr>
          <w:sz w:val="24"/>
        </w:rPr>
        <w:tab/>
      </w:r>
      <w:r>
        <w:rPr>
          <w:sz w:val="24"/>
        </w:rPr>
        <w:t>56</w:t>
      </w:r>
    </w:p>
    <w:p>
      <w:pPr>
        <w:tabs>
          <w:tab w:val="right" w:leader="dot" w:pos="9587"/>
        </w:tabs>
        <w:spacing w:before="337"/>
        <w:ind w:left="240" w:right="0" w:firstLine="0"/>
        <w:jc w:val="left"/>
        <w:rPr>
          <w:sz w:val="24"/>
        </w:rPr>
      </w:pPr>
      <w:r>
        <w:rPr>
          <w:b/>
          <w:sz w:val="24"/>
        </w:rPr>
        <w:t xml:space="preserve">Table 4.10: </w:t>
      </w:r>
      <w:r>
        <w:rPr>
          <w:sz w:val="24"/>
        </w:rPr>
        <w:t>Bacteria removal rate at</w:t>
      </w:r>
      <w:r>
        <w:rPr>
          <w:spacing w:val="-4"/>
          <w:sz w:val="24"/>
        </w:rPr>
        <w:t xml:space="preserve"> </w:t>
      </w:r>
      <w:r>
        <w:rPr>
          <w:sz w:val="24"/>
        </w:rPr>
        <w:t>21 days</w:t>
      </w:r>
      <w:r>
        <w:rPr>
          <w:sz w:val="24"/>
        </w:rPr>
        <w:tab/>
      </w:r>
      <w:r>
        <w:rPr>
          <w:sz w:val="24"/>
        </w:rPr>
        <w:t>56</w:t>
      </w:r>
    </w:p>
    <w:p>
      <w:pPr>
        <w:tabs>
          <w:tab w:val="right" w:leader="dot" w:pos="9587"/>
        </w:tabs>
        <w:spacing w:before="338"/>
        <w:ind w:left="240" w:right="0" w:firstLine="0"/>
        <w:jc w:val="left"/>
        <w:rPr>
          <w:sz w:val="24"/>
        </w:rPr>
      </w:pPr>
      <w:r>
        <w:rPr>
          <w:b/>
          <w:sz w:val="24"/>
        </w:rPr>
        <w:t xml:space="preserve">Table 4.11: </w:t>
      </w:r>
      <w:r>
        <w:rPr>
          <w:sz w:val="24"/>
        </w:rPr>
        <w:t>Bacteria removal rate at</w:t>
      </w:r>
      <w:r>
        <w:rPr>
          <w:spacing w:val="-4"/>
          <w:sz w:val="24"/>
        </w:rPr>
        <w:t xml:space="preserve"> </w:t>
      </w:r>
      <w:r>
        <w:rPr>
          <w:sz w:val="24"/>
        </w:rPr>
        <w:t>28 days</w:t>
      </w:r>
      <w:r>
        <w:rPr>
          <w:sz w:val="24"/>
        </w:rPr>
        <w:tab/>
      </w:r>
      <w:r>
        <w:rPr>
          <w:sz w:val="24"/>
        </w:rPr>
        <w:t>56</w:t>
      </w:r>
    </w:p>
    <w:p>
      <w:pPr>
        <w:tabs>
          <w:tab w:val="right" w:leader="dot" w:pos="9602"/>
        </w:tabs>
        <w:spacing w:before="339"/>
        <w:ind w:left="240" w:right="0" w:firstLine="0"/>
        <w:jc w:val="left"/>
        <w:rPr>
          <w:sz w:val="24"/>
        </w:rPr>
      </w:pPr>
      <w:r>
        <w:rPr>
          <w:b/>
          <w:sz w:val="24"/>
        </w:rPr>
        <w:t xml:space="preserve">Table 4.12: </w:t>
      </w:r>
      <w:r>
        <w:rPr>
          <w:sz w:val="24"/>
        </w:rPr>
        <w:t>TDS removal rate at</w:t>
      </w:r>
      <w:r>
        <w:rPr>
          <w:spacing w:val="-3"/>
          <w:sz w:val="24"/>
        </w:rPr>
        <w:t xml:space="preserve"> </w:t>
      </w:r>
      <w:r>
        <w:rPr>
          <w:sz w:val="24"/>
        </w:rPr>
        <w:t>14 days</w:t>
      </w:r>
      <w:r>
        <w:rPr>
          <w:sz w:val="24"/>
        </w:rPr>
        <w:tab/>
      </w:r>
      <w:r>
        <w:rPr>
          <w:sz w:val="24"/>
        </w:rPr>
        <w:t>59</w:t>
      </w:r>
    </w:p>
    <w:p>
      <w:pPr>
        <w:tabs>
          <w:tab w:val="right" w:leader="dot" w:pos="9542"/>
        </w:tabs>
        <w:spacing w:before="338"/>
        <w:ind w:left="240" w:right="0" w:firstLine="0"/>
        <w:jc w:val="left"/>
        <w:rPr>
          <w:sz w:val="24"/>
        </w:rPr>
      </w:pPr>
      <w:r>
        <w:rPr>
          <w:b/>
          <w:sz w:val="24"/>
        </w:rPr>
        <w:t xml:space="preserve">Table 4.13: </w:t>
      </w:r>
      <w:r>
        <w:rPr>
          <w:sz w:val="24"/>
        </w:rPr>
        <w:t>TDS removal rate at</w:t>
      </w:r>
      <w:r>
        <w:rPr>
          <w:spacing w:val="-1"/>
          <w:sz w:val="24"/>
        </w:rPr>
        <w:t xml:space="preserve"> </w:t>
      </w:r>
      <w:r>
        <w:rPr>
          <w:sz w:val="24"/>
        </w:rPr>
        <w:t>21 days</w:t>
      </w:r>
      <w:r>
        <w:rPr>
          <w:sz w:val="24"/>
        </w:rPr>
        <w:tab/>
      </w:r>
      <w:r>
        <w:rPr>
          <w:sz w:val="24"/>
        </w:rPr>
        <w:t>59</w:t>
      </w:r>
    </w:p>
    <w:p>
      <w:pPr>
        <w:tabs>
          <w:tab w:val="right" w:leader="dot" w:pos="9540"/>
        </w:tabs>
        <w:spacing w:before="338"/>
        <w:ind w:left="240" w:right="0" w:firstLine="0"/>
        <w:jc w:val="left"/>
        <w:rPr>
          <w:sz w:val="24"/>
        </w:rPr>
      </w:pPr>
      <w:r>
        <w:rPr>
          <w:b/>
          <w:sz w:val="24"/>
        </w:rPr>
        <w:t xml:space="preserve">Table 4.14: </w:t>
      </w:r>
      <w:r>
        <w:rPr>
          <w:sz w:val="24"/>
        </w:rPr>
        <w:t>TDS removal rate at</w:t>
      </w:r>
      <w:r>
        <w:rPr>
          <w:spacing w:val="-1"/>
          <w:sz w:val="24"/>
        </w:rPr>
        <w:t xml:space="preserve"> </w:t>
      </w:r>
      <w:r>
        <w:rPr>
          <w:sz w:val="24"/>
        </w:rPr>
        <w:t>28 days</w:t>
      </w:r>
      <w:r>
        <w:rPr>
          <w:sz w:val="24"/>
        </w:rPr>
        <w:tab/>
      </w:r>
      <w:r>
        <w:rPr>
          <w:sz w:val="24"/>
        </w:rPr>
        <w:t>60</w:t>
      </w:r>
    </w:p>
    <w:p>
      <w:pPr>
        <w:tabs>
          <w:tab w:val="right" w:leader="dot" w:pos="9561"/>
        </w:tabs>
        <w:spacing w:before="336"/>
        <w:ind w:left="240" w:right="0" w:firstLine="0"/>
        <w:jc w:val="left"/>
        <w:rPr>
          <w:sz w:val="24"/>
        </w:rPr>
      </w:pPr>
      <w:r>
        <w:rPr>
          <w:b/>
          <w:sz w:val="24"/>
        </w:rPr>
        <w:t xml:space="preserve">Table 4.15: </w:t>
      </w:r>
      <w:r>
        <w:rPr>
          <w:sz w:val="24"/>
        </w:rPr>
        <w:t>TSS removal rate at</w:t>
      </w:r>
      <w:r>
        <w:rPr>
          <w:spacing w:val="-1"/>
          <w:sz w:val="24"/>
        </w:rPr>
        <w:t xml:space="preserve"> </w:t>
      </w:r>
      <w:r>
        <w:rPr>
          <w:sz w:val="24"/>
        </w:rPr>
        <w:t>14 days</w:t>
      </w:r>
      <w:r>
        <w:rPr>
          <w:sz w:val="24"/>
        </w:rPr>
        <w:tab/>
      </w:r>
      <w:r>
        <w:rPr>
          <w:sz w:val="24"/>
        </w:rPr>
        <w:t>61</w:t>
      </w:r>
    </w:p>
    <w:p>
      <w:pPr>
        <w:tabs>
          <w:tab w:val="right" w:leader="dot" w:pos="9561"/>
        </w:tabs>
        <w:spacing w:before="339"/>
        <w:ind w:left="240" w:right="0" w:firstLine="0"/>
        <w:jc w:val="left"/>
        <w:rPr>
          <w:sz w:val="24"/>
        </w:rPr>
      </w:pPr>
      <w:r>
        <w:rPr>
          <w:b/>
          <w:sz w:val="24"/>
        </w:rPr>
        <w:t xml:space="preserve">Table 4.16: </w:t>
      </w:r>
      <w:r>
        <w:rPr>
          <w:sz w:val="24"/>
        </w:rPr>
        <w:t>TSS removal rate at</w:t>
      </w:r>
      <w:r>
        <w:rPr>
          <w:spacing w:val="-1"/>
          <w:sz w:val="24"/>
        </w:rPr>
        <w:t xml:space="preserve"> </w:t>
      </w:r>
      <w:r>
        <w:rPr>
          <w:sz w:val="24"/>
        </w:rPr>
        <w:t>21 days</w:t>
      </w:r>
      <w:r>
        <w:rPr>
          <w:sz w:val="24"/>
        </w:rPr>
        <w:tab/>
      </w:r>
      <w:r>
        <w:rPr>
          <w:sz w:val="24"/>
        </w:rPr>
        <w:t>61</w:t>
      </w:r>
    </w:p>
    <w:p>
      <w:pPr>
        <w:tabs>
          <w:tab w:val="right" w:leader="dot" w:pos="9561"/>
        </w:tabs>
        <w:spacing w:before="339"/>
        <w:ind w:left="240" w:right="0" w:firstLine="0"/>
        <w:jc w:val="left"/>
        <w:rPr>
          <w:sz w:val="24"/>
        </w:rPr>
      </w:pPr>
      <w:r>
        <w:rPr>
          <w:b/>
          <w:sz w:val="24"/>
        </w:rPr>
        <w:t xml:space="preserve">Table 4.17: </w:t>
      </w:r>
      <w:r>
        <w:rPr>
          <w:sz w:val="24"/>
        </w:rPr>
        <w:t>TSS removal rate at</w:t>
      </w:r>
      <w:r>
        <w:rPr>
          <w:spacing w:val="-1"/>
          <w:sz w:val="24"/>
        </w:rPr>
        <w:t xml:space="preserve"> </w:t>
      </w:r>
      <w:r>
        <w:rPr>
          <w:sz w:val="24"/>
        </w:rPr>
        <w:t>28 days</w:t>
      </w:r>
      <w:r>
        <w:rPr>
          <w:sz w:val="24"/>
        </w:rPr>
        <w:tab/>
      </w:r>
      <w:r>
        <w:rPr>
          <w:sz w:val="24"/>
        </w:rPr>
        <w:t>61</w:t>
      </w:r>
    </w:p>
    <w:p>
      <w:pPr>
        <w:pStyle w:val="5"/>
        <w:tabs>
          <w:tab w:val="right" w:leader="dot" w:pos="9535"/>
        </w:tabs>
        <w:spacing w:before="338"/>
        <w:ind w:left="240"/>
      </w:pPr>
      <w:r>
        <w:rPr>
          <w:b/>
        </w:rPr>
        <w:t xml:space="preserve">Table 4.18: </w:t>
      </w:r>
      <w:r>
        <w:t>Total bacteria count for the sewage sample for</w:t>
      </w:r>
      <w:r>
        <w:rPr>
          <w:spacing w:val="-5"/>
        </w:rPr>
        <w:t xml:space="preserve"> </w:t>
      </w:r>
      <w:r>
        <w:t>week 1</w:t>
      </w:r>
      <w:r>
        <w:tab/>
      </w:r>
      <w:r>
        <w:t>63</w:t>
      </w:r>
    </w:p>
    <w:p>
      <w:pPr>
        <w:spacing w:after="0"/>
        <w:sectPr>
          <w:pgSz w:w="12240" w:h="15840"/>
          <w:pgMar w:top="1360" w:right="1200" w:bottom="1180" w:left="1200" w:header="0" w:footer="992" w:gutter="0"/>
        </w:sectPr>
      </w:pPr>
    </w:p>
    <w:p>
      <w:pPr>
        <w:pStyle w:val="5"/>
        <w:tabs>
          <w:tab w:val="right" w:leader="dot" w:pos="9535"/>
        </w:tabs>
        <w:spacing w:before="74"/>
        <w:ind w:left="240"/>
      </w:pPr>
      <w:r>
        <w:rPr>
          <w:b/>
        </w:rPr>
        <w:t xml:space="preserve">Table 4.19: </w:t>
      </w:r>
      <w:r>
        <w:t>Total bacteria count for the sewage sample for</w:t>
      </w:r>
      <w:r>
        <w:rPr>
          <w:spacing w:val="-6"/>
        </w:rPr>
        <w:t xml:space="preserve"> </w:t>
      </w:r>
      <w:r>
        <w:t>week 2…</w:t>
      </w:r>
      <w:r>
        <w:tab/>
      </w:r>
      <w:r>
        <w:t>64</w:t>
      </w:r>
    </w:p>
    <w:p>
      <w:pPr>
        <w:pStyle w:val="5"/>
        <w:tabs>
          <w:tab w:val="right" w:leader="dot" w:pos="9535"/>
        </w:tabs>
        <w:spacing w:before="339"/>
        <w:ind w:left="240"/>
      </w:pPr>
      <w:r>
        <w:rPr>
          <w:b/>
        </w:rPr>
        <w:t xml:space="preserve">Table 4.20: </w:t>
      </w:r>
      <w:r>
        <w:t>Total bacteria count for the sewage sample for</w:t>
      </w:r>
      <w:r>
        <w:rPr>
          <w:spacing w:val="-7"/>
        </w:rPr>
        <w:t xml:space="preserve"> </w:t>
      </w:r>
      <w:r>
        <w:t>week 3…</w:t>
      </w:r>
      <w:r>
        <w:tab/>
      </w:r>
      <w:r>
        <w:t>65</w:t>
      </w:r>
    </w:p>
    <w:p>
      <w:pPr>
        <w:pStyle w:val="5"/>
        <w:tabs>
          <w:tab w:val="right" w:leader="dot" w:pos="9533"/>
        </w:tabs>
        <w:spacing w:before="338"/>
        <w:ind w:left="240"/>
      </w:pPr>
      <w:r>
        <w:rPr>
          <w:b/>
        </w:rPr>
        <w:t xml:space="preserve">Table 4.21: </w:t>
      </w:r>
      <w:r>
        <w:t>Total bacteria count for the sewage sample for</w:t>
      </w:r>
      <w:r>
        <w:rPr>
          <w:spacing w:val="-6"/>
        </w:rPr>
        <w:t xml:space="preserve"> </w:t>
      </w:r>
      <w:r>
        <w:t>week 4…</w:t>
      </w:r>
      <w:r>
        <w:tab/>
      </w:r>
      <w:r>
        <w:t>66</w:t>
      </w:r>
    </w:p>
    <w:p>
      <w:pPr>
        <w:spacing w:after="0"/>
        <w:sectPr>
          <w:footerReference r:id="rId7" w:type="default"/>
          <w:pgSz w:w="12240" w:h="15840"/>
          <w:pgMar w:top="1360" w:right="1200" w:bottom="1180" w:left="1200" w:header="0" w:footer="992" w:gutter="0"/>
        </w:sectPr>
      </w:pPr>
    </w:p>
    <w:p>
      <w:pPr>
        <w:pStyle w:val="2"/>
      </w:pPr>
      <w:bookmarkStart w:id="7" w:name="_TOC_250033"/>
      <w:bookmarkEnd w:id="7"/>
      <w:r>
        <w:t>LIST OF PLATES</w:t>
      </w:r>
    </w:p>
    <w:p>
      <w:pPr>
        <w:tabs>
          <w:tab w:val="left" w:leader="dot" w:pos="9061"/>
        </w:tabs>
        <w:spacing w:before="60"/>
        <w:ind w:left="240" w:right="0" w:firstLine="0"/>
        <w:jc w:val="left"/>
        <w:rPr>
          <w:sz w:val="24"/>
        </w:rPr>
      </w:pPr>
      <w:r>
        <w:rPr>
          <w:b/>
          <w:sz w:val="24"/>
        </w:rPr>
        <w:t xml:space="preserve">Plate 2.0: </w:t>
      </w:r>
      <w:r>
        <w:rPr>
          <w:sz w:val="24"/>
        </w:rPr>
        <w:t>Conventional</w:t>
      </w:r>
      <w:r>
        <w:rPr>
          <w:spacing w:val="-5"/>
          <w:sz w:val="24"/>
        </w:rPr>
        <w:t xml:space="preserve"> </w:t>
      </w:r>
      <w:r>
        <w:rPr>
          <w:sz w:val="24"/>
        </w:rPr>
        <w:t>turbine</w:t>
      </w:r>
      <w:r>
        <w:rPr>
          <w:spacing w:val="-1"/>
          <w:sz w:val="24"/>
        </w:rPr>
        <w:t xml:space="preserve"> </w:t>
      </w:r>
      <w:r>
        <w:rPr>
          <w:sz w:val="24"/>
        </w:rPr>
        <w:t>aerator…</w:t>
      </w:r>
      <w:r>
        <w:rPr>
          <w:sz w:val="24"/>
        </w:rPr>
        <w:tab/>
      </w:r>
      <w:r>
        <w:rPr>
          <w:sz w:val="24"/>
        </w:rPr>
        <w:t>7</w:t>
      </w:r>
    </w:p>
    <w:p>
      <w:pPr>
        <w:pStyle w:val="5"/>
        <w:spacing w:before="5"/>
        <w:rPr>
          <w:sz w:val="29"/>
        </w:rPr>
      </w:pPr>
    </w:p>
    <w:p>
      <w:pPr>
        <w:tabs>
          <w:tab w:val="left" w:leader="dot" w:pos="9081"/>
        </w:tabs>
        <w:spacing w:before="0"/>
        <w:ind w:left="240" w:right="0" w:firstLine="0"/>
        <w:jc w:val="left"/>
        <w:rPr>
          <w:sz w:val="24"/>
        </w:rPr>
      </w:pPr>
      <w:r>
        <w:rPr>
          <w:b/>
          <w:sz w:val="24"/>
        </w:rPr>
        <w:t xml:space="preserve">Plate 2.1: </w:t>
      </w:r>
      <w:r>
        <w:rPr>
          <w:sz w:val="24"/>
        </w:rPr>
        <w:t>Trans-flo</w:t>
      </w:r>
      <w:r>
        <w:rPr>
          <w:spacing w:val="-4"/>
          <w:sz w:val="24"/>
        </w:rPr>
        <w:t xml:space="preserve"> </w:t>
      </w:r>
      <w:r>
        <w:rPr>
          <w:sz w:val="24"/>
        </w:rPr>
        <w:t>turbine</w:t>
      </w:r>
      <w:r>
        <w:rPr>
          <w:spacing w:val="-1"/>
          <w:sz w:val="24"/>
        </w:rPr>
        <w:t xml:space="preserve"> </w:t>
      </w:r>
      <w:r>
        <w:rPr>
          <w:sz w:val="24"/>
        </w:rPr>
        <w:t>aerator…</w:t>
      </w:r>
      <w:r>
        <w:rPr>
          <w:sz w:val="24"/>
        </w:rPr>
        <w:tab/>
      </w:r>
      <w:r>
        <w:rPr>
          <w:sz w:val="24"/>
        </w:rPr>
        <w:t>8</w:t>
      </w:r>
    </w:p>
    <w:p>
      <w:pPr>
        <w:pStyle w:val="5"/>
        <w:spacing w:before="5"/>
        <w:rPr>
          <w:sz w:val="29"/>
        </w:rPr>
      </w:pPr>
    </w:p>
    <w:p>
      <w:pPr>
        <w:tabs>
          <w:tab w:val="left" w:leader="dot" w:pos="9114"/>
        </w:tabs>
        <w:spacing w:before="0"/>
        <w:ind w:left="240" w:right="0" w:firstLine="0"/>
        <w:jc w:val="left"/>
        <w:rPr>
          <w:sz w:val="24"/>
        </w:rPr>
      </w:pPr>
      <w:r>
        <w:rPr>
          <w:b/>
          <w:sz w:val="24"/>
        </w:rPr>
        <w:t>Plate 2.2:</w:t>
      </w:r>
      <w:r>
        <w:rPr>
          <w:b/>
          <w:spacing w:val="-4"/>
          <w:sz w:val="24"/>
        </w:rPr>
        <w:t xml:space="preserve"> </w:t>
      </w:r>
      <w:r>
        <w:rPr>
          <w:sz w:val="24"/>
        </w:rPr>
        <w:t>Diffused</w:t>
      </w:r>
      <w:r>
        <w:rPr>
          <w:spacing w:val="-1"/>
          <w:sz w:val="24"/>
        </w:rPr>
        <w:t xml:space="preserve"> </w:t>
      </w:r>
      <w:r>
        <w:rPr>
          <w:sz w:val="24"/>
        </w:rPr>
        <w:t>aeration…</w:t>
      </w:r>
      <w:r>
        <w:rPr>
          <w:sz w:val="24"/>
        </w:rPr>
        <w:tab/>
      </w:r>
      <w:r>
        <w:rPr>
          <w:sz w:val="24"/>
        </w:rPr>
        <w:t>8</w:t>
      </w:r>
    </w:p>
    <w:p>
      <w:pPr>
        <w:pStyle w:val="5"/>
        <w:spacing w:before="5"/>
        <w:rPr>
          <w:sz w:val="29"/>
        </w:rPr>
      </w:pPr>
    </w:p>
    <w:p>
      <w:pPr>
        <w:tabs>
          <w:tab w:val="left" w:leader="dot" w:pos="9145"/>
        </w:tabs>
        <w:spacing w:before="0"/>
        <w:ind w:left="240" w:right="0" w:firstLine="0"/>
        <w:jc w:val="left"/>
        <w:rPr>
          <w:sz w:val="24"/>
        </w:rPr>
      </w:pPr>
      <w:r>
        <w:rPr>
          <w:b/>
          <w:sz w:val="24"/>
        </w:rPr>
        <w:t xml:space="preserve">Plate 2.3: </w:t>
      </w:r>
      <w:r>
        <w:rPr>
          <w:sz w:val="24"/>
        </w:rPr>
        <w:t>Submerged</w:t>
      </w:r>
      <w:r>
        <w:rPr>
          <w:spacing w:val="-6"/>
          <w:sz w:val="24"/>
        </w:rPr>
        <w:t xml:space="preserve"> </w:t>
      </w:r>
      <w:r>
        <w:rPr>
          <w:sz w:val="24"/>
        </w:rPr>
        <w:t>turbine</w:t>
      </w:r>
      <w:r>
        <w:rPr>
          <w:spacing w:val="-2"/>
          <w:sz w:val="24"/>
        </w:rPr>
        <w:t xml:space="preserve"> </w:t>
      </w:r>
      <w:r>
        <w:rPr>
          <w:sz w:val="24"/>
        </w:rPr>
        <w:t>aeration</w:t>
      </w:r>
      <w:r>
        <w:rPr>
          <w:sz w:val="24"/>
        </w:rPr>
        <w:tab/>
      </w:r>
      <w:r>
        <w:rPr>
          <w:sz w:val="24"/>
        </w:rPr>
        <w:t>8</w:t>
      </w:r>
    </w:p>
    <w:p>
      <w:pPr>
        <w:pStyle w:val="5"/>
        <w:spacing w:before="4"/>
        <w:rPr>
          <w:sz w:val="29"/>
        </w:rPr>
      </w:pPr>
    </w:p>
    <w:p>
      <w:pPr>
        <w:tabs>
          <w:tab w:val="left" w:leader="dot" w:pos="9167"/>
        </w:tabs>
        <w:spacing w:before="1"/>
        <w:ind w:left="240" w:right="0" w:firstLine="0"/>
        <w:jc w:val="left"/>
        <w:rPr>
          <w:sz w:val="24"/>
        </w:rPr>
      </w:pPr>
      <w:r>
        <w:rPr>
          <w:b/>
          <w:sz w:val="24"/>
        </w:rPr>
        <w:t>Plate 2.4:</w:t>
      </w:r>
      <w:r>
        <w:rPr>
          <w:b/>
          <w:spacing w:val="-3"/>
          <w:sz w:val="24"/>
        </w:rPr>
        <w:t xml:space="preserve"> </w:t>
      </w:r>
      <w:r>
        <w:rPr>
          <w:sz w:val="24"/>
        </w:rPr>
        <w:t>Surface</w:t>
      </w:r>
      <w:r>
        <w:rPr>
          <w:spacing w:val="-2"/>
          <w:sz w:val="24"/>
        </w:rPr>
        <w:t xml:space="preserve"> </w:t>
      </w:r>
      <w:r>
        <w:rPr>
          <w:sz w:val="24"/>
        </w:rPr>
        <w:t>tension.</w:t>
      </w:r>
      <w:r>
        <w:rPr>
          <w:sz w:val="24"/>
        </w:rPr>
        <w:tab/>
      </w:r>
      <w:r>
        <w:rPr>
          <w:sz w:val="24"/>
        </w:rPr>
        <w:t>9</w:t>
      </w:r>
    </w:p>
    <w:p>
      <w:pPr>
        <w:pStyle w:val="5"/>
        <w:spacing w:before="2"/>
        <w:rPr>
          <w:sz w:val="29"/>
        </w:rPr>
      </w:pPr>
    </w:p>
    <w:p>
      <w:pPr>
        <w:tabs>
          <w:tab w:val="left" w:leader="dot" w:pos="9160"/>
        </w:tabs>
        <w:spacing w:before="0"/>
        <w:ind w:left="240" w:right="0" w:firstLine="0"/>
        <w:jc w:val="left"/>
        <w:rPr>
          <w:sz w:val="24"/>
        </w:rPr>
      </w:pPr>
      <w:r>
        <w:rPr>
          <w:b/>
          <w:sz w:val="24"/>
        </w:rPr>
        <w:t xml:space="preserve">Plate 2.5: </w:t>
      </w:r>
      <w:r>
        <w:rPr>
          <w:sz w:val="24"/>
        </w:rPr>
        <w:t>Fine bubble and large</w:t>
      </w:r>
      <w:r>
        <w:rPr>
          <w:spacing w:val="-6"/>
          <w:sz w:val="24"/>
        </w:rPr>
        <w:t xml:space="preserve"> </w:t>
      </w:r>
      <w:r>
        <w:rPr>
          <w:sz w:val="24"/>
        </w:rPr>
        <w:t>bubble</w:t>
      </w:r>
      <w:r>
        <w:rPr>
          <w:spacing w:val="-1"/>
          <w:sz w:val="24"/>
        </w:rPr>
        <w:t xml:space="preserve"> </w:t>
      </w:r>
      <w:r>
        <w:rPr>
          <w:sz w:val="24"/>
        </w:rPr>
        <w:t>diffusers.</w:t>
      </w:r>
      <w:r>
        <w:rPr>
          <w:sz w:val="24"/>
        </w:rPr>
        <w:tab/>
      </w:r>
      <w:r>
        <w:rPr>
          <w:sz w:val="24"/>
        </w:rPr>
        <w:t>10</w:t>
      </w:r>
    </w:p>
    <w:p>
      <w:pPr>
        <w:pStyle w:val="5"/>
        <w:spacing w:before="6"/>
        <w:rPr>
          <w:sz w:val="29"/>
        </w:rPr>
      </w:pPr>
    </w:p>
    <w:p>
      <w:pPr>
        <w:tabs>
          <w:tab w:val="left" w:leader="dot" w:pos="9186"/>
        </w:tabs>
        <w:spacing w:before="0"/>
        <w:ind w:left="240" w:right="0" w:firstLine="0"/>
        <w:jc w:val="left"/>
        <w:rPr>
          <w:sz w:val="24"/>
        </w:rPr>
      </w:pPr>
      <w:r>
        <w:rPr>
          <w:b/>
          <w:sz w:val="24"/>
        </w:rPr>
        <w:t xml:space="preserve">Plate 3.1: </w:t>
      </w:r>
      <w:r>
        <w:rPr>
          <w:sz w:val="24"/>
        </w:rPr>
        <w:t>Hanna instrument</w:t>
      </w:r>
      <w:r>
        <w:rPr>
          <w:spacing w:val="-5"/>
          <w:sz w:val="24"/>
        </w:rPr>
        <w:t xml:space="preserve"> </w:t>
      </w:r>
      <w:r>
        <w:rPr>
          <w:sz w:val="24"/>
        </w:rPr>
        <w:t>TDS/EC/Temp. Probe</w:t>
      </w:r>
      <w:r>
        <w:rPr>
          <w:sz w:val="24"/>
        </w:rPr>
        <w:tab/>
      </w:r>
      <w:r>
        <w:rPr>
          <w:sz w:val="24"/>
        </w:rPr>
        <w:t>35</w:t>
      </w:r>
    </w:p>
    <w:p>
      <w:pPr>
        <w:pStyle w:val="5"/>
        <w:spacing w:before="5"/>
        <w:rPr>
          <w:sz w:val="29"/>
        </w:rPr>
      </w:pPr>
    </w:p>
    <w:p>
      <w:pPr>
        <w:tabs>
          <w:tab w:val="left" w:leader="dot" w:pos="9160"/>
        </w:tabs>
        <w:spacing w:before="0"/>
        <w:ind w:left="240" w:right="0" w:firstLine="0"/>
        <w:jc w:val="left"/>
        <w:rPr>
          <w:sz w:val="24"/>
        </w:rPr>
      </w:pPr>
      <w:r>
        <w:rPr>
          <w:b/>
          <w:sz w:val="24"/>
        </w:rPr>
        <w:t xml:space="preserve">Plate 3.2: </w:t>
      </w:r>
      <w:r>
        <w:rPr>
          <w:sz w:val="24"/>
        </w:rPr>
        <w:t>Hanna instrument</w:t>
      </w:r>
      <w:r>
        <w:rPr>
          <w:spacing w:val="-6"/>
          <w:sz w:val="24"/>
        </w:rPr>
        <w:t xml:space="preserve"> </w:t>
      </w:r>
      <w:r>
        <w:rPr>
          <w:sz w:val="24"/>
        </w:rPr>
        <w:t>Edge</w:t>
      </w:r>
      <w:r>
        <w:rPr>
          <w:spacing w:val="-2"/>
          <w:sz w:val="24"/>
        </w:rPr>
        <w:t xml:space="preserve"> </w:t>
      </w:r>
      <w:r>
        <w:rPr>
          <w:sz w:val="24"/>
        </w:rPr>
        <w:t>multi-meter…</w:t>
      </w:r>
      <w:r>
        <w:rPr>
          <w:sz w:val="24"/>
        </w:rPr>
        <w:tab/>
      </w:r>
      <w:r>
        <w:rPr>
          <w:sz w:val="24"/>
        </w:rPr>
        <w:t>36</w:t>
      </w:r>
    </w:p>
    <w:p>
      <w:pPr>
        <w:pStyle w:val="5"/>
        <w:spacing w:before="4"/>
        <w:rPr>
          <w:sz w:val="29"/>
        </w:rPr>
      </w:pPr>
    </w:p>
    <w:p>
      <w:pPr>
        <w:tabs>
          <w:tab w:val="left" w:leader="dot" w:pos="9186"/>
        </w:tabs>
        <w:spacing w:before="1"/>
        <w:ind w:left="240" w:right="0" w:firstLine="0"/>
        <w:jc w:val="left"/>
        <w:rPr>
          <w:sz w:val="24"/>
        </w:rPr>
      </w:pPr>
      <w:r>
        <w:rPr>
          <w:b/>
          <w:sz w:val="24"/>
        </w:rPr>
        <w:t xml:space="preserve">Plate 3.3: </w:t>
      </w:r>
      <w:r>
        <w:rPr>
          <w:sz w:val="24"/>
        </w:rPr>
        <w:t>Hanna</w:t>
      </w:r>
      <w:r>
        <w:rPr>
          <w:spacing w:val="-4"/>
          <w:sz w:val="24"/>
        </w:rPr>
        <w:t xml:space="preserve"> </w:t>
      </w:r>
      <w:r>
        <w:rPr>
          <w:sz w:val="24"/>
        </w:rPr>
        <w:t>pH/Temp. Probe</w:t>
      </w:r>
      <w:r>
        <w:rPr>
          <w:sz w:val="24"/>
        </w:rPr>
        <w:tab/>
      </w:r>
      <w:r>
        <w:rPr>
          <w:sz w:val="24"/>
        </w:rPr>
        <w:t>37</w:t>
      </w:r>
    </w:p>
    <w:p>
      <w:pPr>
        <w:pStyle w:val="5"/>
        <w:spacing w:before="4"/>
        <w:rPr>
          <w:sz w:val="29"/>
        </w:rPr>
      </w:pPr>
    </w:p>
    <w:p>
      <w:pPr>
        <w:tabs>
          <w:tab w:val="left" w:leader="dot" w:pos="9179"/>
        </w:tabs>
        <w:spacing w:before="1"/>
        <w:ind w:left="240" w:right="0" w:firstLine="0"/>
        <w:jc w:val="left"/>
        <w:rPr>
          <w:sz w:val="24"/>
        </w:rPr>
      </w:pPr>
      <w:r>
        <w:rPr>
          <w:b/>
          <w:sz w:val="24"/>
        </w:rPr>
        <w:t xml:space="preserve">Plate 3.4: </w:t>
      </w:r>
      <w:r>
        <w:rPr>
          <w:sz w:val="24"/>
        </w:rPr>
        <w:t>Hanna pH</w:t>
      </w:r>
      <w:r>
        <w:rPr>
          <w:spacing w:val="-5"/>
          <w:sz w:val="24"/>
        </w:rPr>
        <w:t xml:space="preserve"> </w:t>
      </w:r>
      <w:r>
        <w:rPr>
          <w:sz w:val="24"/>
        </w:rPr>
        <w:t>buffer</w:t>
      </w:r>
      <w:r>
        <w:rPr>
          <w:spacing w:val="-1"/>
          <w:sz w:val="24"/>
        </w:rPr>
        <w:t xml:space="preserve"> </w:t>
      </w:r>
      <w:r>
        <w:rPr>
          <w:sz w:val="24"/>
        </w:rPr>
        <w:t>solution…</w:t>
      </w:r>
      <w:r>
        <w:rPr>
          <w:sz w:val="24"/>
        </w:rPr>
        <w:tab/>
      </w:r>
      <w:r>
        <w:rPr>
          <w:sz w:val="24"/>
        </w:rPr>
        <w:t>38</w:t>
      </w:r>
    </w:p>
    <w:p>
      <w:pPr>
        <w:pStyle w:val="5"/>
        <w:spacing w:before="4"/>
        <w:rPr>
          <w:sz w:val="29"/>
        </w:rPr>
      </w:pPr>
    </w:p>
    <w:p>
      <w:pPr>
        <w:tabs>
          <w:tab w:val="left" w:leader="dot" w:pos="9181"/>
        </w:tabs>
        <w:spacing w:before="1"/>
        <w:ind w:left="240" w:right="0" w:firstLine="0"/>
        <w:jc w:val="left"/>
        <w:rPr>
          <w:sz w:val="24"/>
        </w:rPr>
      </w:pPr>
      <w:r>
        <w:rPr>
          <w:b/>
          <w:sz w:val="24"/>
        </w:rPr>
        <w:t xml:space="preserve">Plate 3.5: </w:t>
      </w:r>
      <w:r>
        <w:rPr>
          <w:sz w:val="24"/>
        </w:rPr>
        <w:t>Hanna TDS</w:t>
      </w:r>
      <w:r>
        <w:rPr>
          <w:spacing w:val="-5"/>
          <w:sz w:val="24"/>
        </w:rPr>
        <w:t xml:space="preserve"> </w:t>
      </w:r>
      <w:r>
        <w:rPr>
          <w:sz w:val="24"/>
        </w:rPr>
        <w:t>calibration solution</w:t>
      </w:r>
      <w:r>
        <w:rPr>
          <w:sz w:val="24"/>
        </w:rPr>
        <w:tab/>
      </w:r>
      <w:r>
        <w:rPr>
          <w:sz w:val="24"/>
        </w:rPr>
        <w:t>38</w:t>
      </w:r>
    </w:p>
    <w:p>
      <w:pPr>
        <w:pStyle w:val="5"/>
        <w:spacing w:before="2"/>
        <w:rPr>
          <w:sz w:val="29"/>
        </w:rPr>
      </w:pPr>
    </w:p>
    <w:p>
      <w:pPr>
        <w:pStyle w:val="5"/>
        <w:tabs>
          <w:tab w:val="left" w:leader="dot" w:pos="9193"/>
        </w:tabs>
        <w:spacing w:before="1"/>
        <w:ind w:left="240"/>
      </w:pPr>
      <w:r>
        <w:rPr>
          <w:b/>
        </w:rPr>
        <w:t xml:space="preserve">Plate 3.6: </w:t>
      </w:r>
      <w:r>
        <w:t>Sewage samples being prepare for</w:t>
      </w:r>
      <w:r>
        <w:rPr>
          <w:spacing w:val="-8"/>
        </w:rPr>
        <w:t xml:space="preserve"> </w:t>
      </w:r>
      <w:r>
        <w:t>coliform test.</w:t>
      </w:r>
      <w:r>
        <w:tab/>
      </w:r>
      <w:r>
        <w:t>45</w:t>
      </w:r>
    </w:p>
    <w:p>
      <w:pPr>
        <w:pStyle w:val="5"/>
        <w:spacing w:before="4"/>
        <w:rPr>
          <w:sz w:val="29"/>
        </w:rPr>
      </w:pPr>
    </w:p>
    <w:p>
      <w:pPr>
        <w:tabs>
          <w:tab w:val="left" w:leader="dot" w:pos="9208"/>
        </w:tabs>
        <w:spacing w:before="0"/>
        <w:ind w:left="240" w:right="0" w:firstLine="0"/>
        <w:jc w:val="left"/>
        <w:rPr>
          <w:sz w:val="24"/>
        </w:rPr>
      </w:pPr>
      <w:r>
        <w:rPr>
          <w:b/>
          <w:sz w:val="24"/>
        </w:rPr>
        <w:t xml:space="preserve">Plate 3.7: </w:t>
      </w:r>
      <w:r>
        <w:rPr>
          <w:sz w:val="24"/>
        </w:rPr>
        <w:t>Pipette used for</w:t>
      </w:r>
      <w:r>
        <w:rPr>
          <w:spacing w:val="-7"/>
          <w:sz w:val="24"/>
        </w:rPr>
        <w:t xml:space="preserve"> </w:t>
      </w:r>
      <w:r>
        <w:rPr>
          <w:sz w:val="24"/>
        </w:rPr>
        <w:t>coliform</w:t>
      </w:r>
      <w:r>
        <w:rPr>
          <w:spacing w:val="-1"/>
          <w:sz w:val="24"/>
        </w:rPr>
        <w:t xml:space="preserve"> </w:t>
      </w:r>
      <w:r>
        <w:rPr>
          <w:sz w:val="24"/>
        </w:rPr>
        <w:t>test</w:t>
      </w:r>
      <w:r>
        <w:rPr>
          <w:sz w:val="24"/>
        </w:rPr>
        <w:tab/>
      </w:r>
      <w:r>
        <w:rPr>
          <w:sz w:val="24"/>
        </w:rPr>
        <w:t>45</w:t>
      </w:r>
    </w:p>
    <w:p>
      <w:pPr>
        <w:pStyle w:val="5"/>
        <w:spacing w:before="5"/>
        <w:rPr>
          <w:sz w:val="29"/>
        </w:rPr>
      </w:pPr>
    </w:p>
    <w:p>
      <w:pPr>
        <w:pStyle w:val="5"/>
        <w:tabs>
          <w:tab w:val="left" w:leader="dot" w:pos="9201"/>
        </w:tabs>
        <w:ind w:left="240"/>
      </w:pPr>
      <w:r>
        <w:rPr>
          <w:b/>
        </w:rPr>
        <w:t xml:space="preserve">Plate 3.8: </w:t>
      </w:r>
      <w:r>
        <w:t>Sewage samples inside the oven to total</w:t>
      </w:r>
      <w:r>
        <w:rPr>
          <w:spacing w:val="-9"/>
        </w:rPr>
        <w:t xml:space="preserve"> </w:t>
      </w:r>
      <w:r>
        <w:t>bacteria count.</w:t>
      </w:r>
      <w:r>
        <w:tab/>
      </w:r>
      <w:r>
        <w:t>45</w:t>
      </w:r>
    </w:p>
    <w:p>
      <w:pPr>
        <w:pStyle w:val="5"/>
        <w:spacing w:before="5"/>
        <w:rPr>
          <w:sz w:val="29"/>
        </w:rPr>
      </w:pPr>
    </w:p>
    <w:p>
      <w:pPr>
        <w:pStyle w:val="5"/>
        <w:tabs>
          <w:tab w:val="left" w:leader="dot" w:pos="9213"/>
        </w:tabs>
        <w:ind w:left="240"/>
      </w:pPr>
      <w:r>
        <w:rPr>
          <w:b/>
        </w:rPr>
        <w:t xml:space="preserve">Plate 3.9: </w:t>
      </w:r>
      <w:r>
        <w:t>25 liters containers used to convey the sewage to</w:t>
      </w:r>
      <w:r>
        <w:rPr>
          <w:spacing w:val="-8"/>
        </w:rPr>
        <w:t xml:space="preserve"> </w:t>
      </w:r>
      <w:r>
        <w:t>the</w:t>
      </w:r>
      <w:r>
        <w:rPr>
          <w:spacing w:val="-1"/>
        </w:rPr>
        <w:t xml:space="preserve"> </w:t>
      </w:r>
      <w:r>
        <w:t>laboratory</w:t>
      </w:r>
      <w:r>
        <w:tab/>
      </w:r>
      <w:r>
        <w:t>45</w:t>
      </w:r>
    </w:p>
    <w:p>
      <w:pPr>
        <w:pStyle w:val="5"/>
        <w:spacing w:before="5"/>
        <w:rPr>
          <w:sz w:val="29"/>
        </w:rPr>
      </w:pPr>
    </w:p>
    <w:p>
      <w:pPr>
        <w:pStyle w:val="5"/>
        <w:tabs>
          <w:tab w:val="left" w:leader="dot" w:pos="9208"/>
        </w:tabs>
        <w:ind w:left="240"/>
      </w:pPr>
      <w:r>
        <w:rPr>
          <w:b/>
        </w:rPr>
        <w:t xml:space="preserve">Plate 3.10: </w:t>
      </w:r>
      <w:r>
        <w:t>Aerobic sewage samples being prepare for</w:t>
      </w:r>
      <w:r>
        <w:rPr>
          <w:spacing w:val="-14"/>
        </w:rPr>
        <w:t xml:space="preserve"> </w:t>
      </w:r>
      <w:r>
        <w:t>coliform</w:t>
      </w:r>
      <w:r>
        <w:rPr>
          <w:spacing w:val="-1"/>
        </w:rPr>
        <w:t xml:space="preserve"> </w:t>
      </w:r>
      <w:r>
        <w:t>test…</w:t>
      </w:r>
      <w:r>
        <w:tab/>
      </w:r>
      <w:r>
        <w:t>46</w:t>
      </w:r>
    </w:p>
    <w:p>
      <w:pPr>
        <w:pStyle w:val="5"/>
        <w:spacing w:before="3"/>
        <w:rPr>
          <w:sz w:val="29"/>
        </w:rPr>
      </w:pPr>
    </w:p>
    <w:p>
      <w:pPr>
        <w:tabs>
          <w:tab w:val="left" w:leader="dot" w:pos="9220"/>
        </w:tabs>
        <w:spacing w:before="0"/>
        <w:ind w:left="240" w:right="0" w:firstLine="0"/>
        <w:jc w:val="left"/>
        <w:rPr>
          <w:sz w:val="24"/>
        </w:rPr>
      </w:pPr>
      <w:r>
        <w:rPr>
          <w:b/>
          <w:sz w:val="24"/>
        </w:rPr>
        <w:t xml:space="preserve">Plate 3.11: </w:t>
      </w:r>
      <w:r>
        <w:rPr>
          <w:sz w:val="24"/>
        </w:rPr>
        <w:t>Nutrient agar being used for</w:t>
      </w:r>
      <w:r>
        <w:rPr>
          <w:spacing w:val="-8"/>
          <w:sz w:val="24"/>
        </w:rPr>
        <w:t xml:space="preserve"> </w:t>
      </w:r>
      <w:r>
        <w:rPr>
          <w:sz w:val="24"/>
        </w:rPr>
        <w:t>bacteria</w:t>
      </w:r>
      <w:r>
        <w:rPr>
          <w:spacing w:val="-1"/>
          <w:sz w:val="24"/>
        </w:rPr>
        <w:t xml:space="preserve"> </w:t>
      </w:r>
      <w:r>
        <w:rPr>
          <w:sz w:val="24"/>
        </w:rPr>
        <w:t>count</w:t>
      </w:r>
      <w:r>
        <w:rPr>
          <w:sz w:val="24"/>
        </w:rPr>
        <w:tab/>
      </w:r>
      <w:r>
        <w:rPr>
          <w:sz w:val="24"/>
        </w:rPr>
        <w:t>46</w:t>
      </w:r>
    </w:p>
    <w:p>
      <w:pPr>
        <w:pStyle w:val="5"/>
        <w:spacing w:before="5"/>
        <w:rPr>
          <w:sz w:val="29"/>
        </w:rPr>
      </w:pPr>
    </w:p>
    <w:p>
      <w:pPr>
        <w:tabs>
          <w:tab w:val="left" w:leader="dot" w:pos="9220"/>
        </w:tabs>
        <w:spacing w:before="0"/>
        <w:ind w:left="240" w:right="0" w:firstLine="0"/>
        <w:jc w:val="left"/>
        <w:rPr>
          <w:sz w:val="24"/>
        </w:rPr>
      </w:pPr>
      <w:r>
        <w:rPr>
          <w:b/>
          <w:sz w:val="24"/>
        </w:rPr>
        <w:t xml:space="preserve">Plate 3.12: </w:t>
      </w:r>
      <w:r>
        <w:rPr>
          <w:sz w:val="24"/>
        </w:rPr>
        <w:t>Blue Diamond</w:t>
      </w:r>
      <w:r>
        <w:rPr>
          <w:spacing w:val="-5"/>
          <w:sz w:val="24"/>
        </w:rPr>
        <w:t xml:space="preserve"> </w:t>
      </w:r>
      <w:r>
        <w:rPr>
          <w:sz w:val="24"/>
        </w:rPr>
        <w:t>Naphthalene camphor</w:t>
      </w:r>
      <w:r>
        <w:rPr>
          <w:sz w:val="24"/>
        </w:rPr>
        <w:tab/>
      </w:r>
      <w:r>
        <w:rPr>
          <w:sz w:val="24"/>
        </w:rPr>
        <w:t>47</w:t>
      </w:r>
    </w:p>
    <w:p>
      <w:pPr>
        <w:pStyle w:val="5"/>
        <w:spacing w:before="5"/>
        <w:rPr>
          <w:sz w:val="29"/>
        </w:rPr>
      </w:pPr>
    </w:p>
    <w:p>
      <w:pPr>
        <w:pStyle w:val="5"/>
        <w:tabs>
          <w:tab w:val="left" w:leader="dot" w:pos="9192"/>
        </w:tabs>
        <w:ind w:left="240"/>
      </w:pPr>
      <w:r>
        <w:rPr>
          <w:b/>
        </w:rPr>
        <w:t xml:space="preserve">Plate 4.1: </w:t>
      </w:r>
      <w:r>
        <w:t>Use of multi-meter to get pH and</w:t>
      </w:r>
      <w:r>
        <w:rPr>
          <w:spacing w:val="-11"/>
        </w:rPr>
        <w:t xml:space="preserve"> </w:t>
      </w:r>
      <w:r>
        <w:t>TDS readings…</w:t>
      </w:r>
      <w:r>
        <w:tab/>
      </w:r>
      <w:r>
        <w:t>55</w:t>
      </w:r>
    </w:p>
    <w:p>
      <w:pPr>
        <w:pStyle w:val="5"/>
        <w:spacing w:before="5"/>
        <w:rPr>
          <w:sz w:val="29"/>
        </w:rPr>
      </w:pPr>
    </w:p>
    <w:p>
      <w:pPr>
        <w:tabs>
          <w:tab w:val="left" w:leader="dot" w:pos="9186"/>
        </w:tabs>
        <w:spacing w:before="0"/>
        <w:ind w:left="240" w:right="0" w:firstLine="0"/>
        <w:jc w:val="left"/>
        <w:rPr>
          <w:sz w:val="24"/>
        </w:rPr>
      </w:pPr>
      <w:r>
        <w:rPr>
          <w:b/>
          <w:sz w:val="24"/>
        </w:rPr>
        <w:t xml:space="preserve">Plate 4.2a: </w:t>
      </w:r>
      <w:r>
        <w:rPr>
          <w:sz w:val="24"/>
        </w:rPr>
        <w:t>Sewage sample containing</w:t>
      </w:r>
      <w:r>
        <w:rPr>
          <w:spacing w:val="-8"/>
          <w:sz w:val="24"/>
        </w:rPr>
        <w:t xml:space="preserve"> </w:t>
      </w:r>
      <w:r>
        <w:rPr>
          <w:sz w:val="24"/>
        </w:rPr>
        <w:t>crushed camphor…</w:t>
      </w:r>
      <w:r>
        <w:rPr>
          <w:sz w:val="24"/>
        </w:rPr>
        <w:tab/>
      </w:r>
      <w:r>
        <w:rPr>
          <w:sz w:val="24"/>
        </w:rPr>
        <w:t>58</w:t>
      </w:r>
    </w:p>
    <w:p>
      <w:pPr>
        <w:spacing w:after="0"/>
        <w:jc w:val="left"/>
        <w:rPr>
          <w:sz w:val="24"/>
        </w:rPr>
        <w:sectPr>
          <w:footerReference r:id="rId8" w:type="default"/>
          <w:pgSz w:w="12240" w:h="15840"/>
          <w:pgMar w:top="1360" w:right="1200" w:bottom="1180" w:left="1200" w:header="0" w:footer="992" w:gutter="0"/>
        </w:sectPr>
      </w:pPr>
    </w:p>
    <w:p>
      <w:pPr>
        <w:tabs>
          <w:tab w:val="right" w:leader="dot" w:pos="9439"/>
        </w:tabs>
        <w:spacing w:before="74"/>
        <w:ind w:left="240" w:right="0" w:firstLine="0"/>
        <w:jc w:val="left"/>
        <w:rPr>
          <w:sz w:val="24"/>
        </w:rPr>
      </w:pPr>
      <w:r>
        <w:rPr>
          <w:b/>
          <w:sz w:val="24"/>
        </w:rPr>
        <w:t xml:space="preserve">Plate 4.2b: </w:t>
      </w:r>
      <w:r>
        <w:rPr>
          <w:sz w:val="24"/>
        </w:rPr>
        <w:t>Sewage sample</w:t>
      </w:r>
      <w:r>
        <w:rPr>
          <w:spacing w:val="-4"/>
          <w:sz w:val="24"/>
        </w:rPr>
        <w:t xml:space="preserve"> </w:t>
      </w:r>
      <w:r>
        <w:rPr>
          <w:sz w:val="24"/>
        </w:rPr>
        <w:t>after inoculation…</w:t>
      </w:r>
      <w:r>
        <w:rPr>
          <w:sz w:val="24"/>
        </w:rPr>
        <w:tab/>
      </w:r>
      <w:r>
        <w:rPr>
          <w:sz w:val="24"/>
        </w:rPr>
        <w:t>58</w:t>
      </w:r>
    </w:p>
    <w:p>
      <w:pPr>
        <w:pStyle w:val="5"/>
        <w:tabs>
          <w:tab w:val="right" w:leader="dot" w:pos="9433"/>
        </w:tabs>
        <w:spacing w:before="339"/>
        <w:ind w:left="240"/>
      </w:pPr>
      <w:r>
        <w:rPr>
          <w:b/>
        </w:rPr>
        <w:t xml:space="preserve">Plate 4.3: </w:t>
      </w:r>
      <w:r>
        <w:t>Various agars used to culture</w:t>
      </w:r>
      <w:r>
        <w:rPr>
          <w:spacing w:val="-5"/>
        </w:rPr>
        <w:t xml:space="preserve"> </w:t>
      </w:r>
      <w:r>
        <w:t>the</w:t>
      </w:r>
      <w:r>
        <w:rPr>
          <w:spacing w:val="-1"/>
        </w:rPr>
        <w:t xml:space="preserve"> </w:t>
      </w:r>
      <w:r>
        <w:t>bacteria…</w:t>
      </w:r>
      <w:r>
        <w:tab/>
      </w:r>
      <w:r>
        <w:t>67</w:t>
      </w:r>
    </w:p>
    <w:p>
      <w:pPr>
        <w:spacing w:after="0"/>
        <w:sectPr>
          <w:footerReference r:id="rId9" w:type="default"/>
          <w:pgSz w:w="12240" w:h="15840"/>
          <w:pgMar w:top="1360" w:right="1200" w:bottom="1180" w:left="1200" w:header="0" w:footer="992" w:gutter="0"/>
        </w:sectPr>
      </w:pPr>
    </w:p>
    <w:p>
      <w:pPr>
        <w:pStyle w:val="2"/>
      </w:pPr>
      <w:bookmarkStart w:id="8" w:name="_TOC_250032"/>
      <w:bookmarkEnd w:id="8"/>
      <w:r>
        <w:t>ABSTRACT</w:t>
      </w:r>
    </w:p>
    <w:p>
      <w:pPr>
        <w:pStyle w:val="5"/>
        <w:spacing w:before="60" w:line="360" w:lineRule="auto"/>
        <w:ind w:left="240" w:right="235"/>
        <w:jc w:val="both"/>
      </w:pPr>
      <w:r>
        <w:t xml:space="preserve">The use of camphor in eateries and homes has made it important for a study. Camphor used in the intention of killing odor is now rampant in homes. Camphor is a white/transparent insoluble crystalline organic substance that is waxy and flammable. </w:t>
      </w:r>
      <w:r>
        <w:rPr>
          <w:spacing w:val="-3"/>
        </w:rPr>
        <w:t xml:space="preserve">It </w:t>
      </w:r>
      <w:r>
        <w:t xml:space="preserve">produces a strong aromatic odor. </w:t>
      </w:r>
      <w:r>
        <w:rPr>
          <w:spacing w:val="-3"/>
        </w:rPr>
        <w:t xml:space="preserve">It </w:t>
      </w:r>
      <w:r>
        <w:t>is commonly used for the production of explosives, pest deterrent, preservative, medicine and it is used for religious ceremonies. This project tries to investigate the effect of camphor on aerobic sewage degradation due to its constant usage. In other to carry out this study, samples of sewage found in various eateries and homes that use camphor are gotten and different test conducted on the sewage to find out if camphor has a positive or negative effect on the bacteria required for sewage degradation. Six (6) setup containing two (2) liters of sewage was prepared. The containers were not covered (Aerobic), crushed camphor weighing (7.38g, 14.25g, 21.91g, 29.44g, 36.20g) was added to the sewage while the control container had sewage alone. The following test would be conducted: Total Coliform, pH, Total Suspended Solid (TSS), Total Dissolved Solid (TDS), E.coli, Bacteria count and Temperature. From the research, the physio- chemical properties which include pH, Temperature and TDS obtained were within range and suitable for microbial growth/activity. Furthermore, this study has been able to show that different bacteria and micro-organisms are contained in sewage in which camphor helps this bacteria to effectively carry out degradation of organic matter present in sewage. Although in the long term, camphor reduces the ability of this</w:t>
      </w:r>
      <w:r>
        <w:rPr>
          <w:spacing w:val="-8"/>
        </w:rPr>
        <w:t xml:space="preserve"> </w:t>
      </w:r>
      <w:r>
        <w:t>microbes.</w:t>
      </w:r>
    </w:p>
    <w:p>
      <w:pPr>
        <w:pStyle w:val="5"/>
        <w:spacing w:before="2"/>
        <w:ind w:left="240"/>
        <w:jc w:val="both"/>
      </w:pPr>
      <w:r>
        <w:rPr>
          <w:b/>
        </w:rPr>
        <w:t xml:space="preserve">Keywords: </w:t>
      </w:r>
      <w:r>
        <w:t>Sewage degradation, Camphor, Bacteria, Aerobic.</w:t>
      </w:r>
    </w:p>
    <w:p>
      <w:pPr>
        <w:spacing w:after="0"/>
        <w:jc w:val="both"/>
        <w:sectPr>
          <w:footerReference r:id="rId10" w:type="default"/>
          <w:pgSz w:w="12240" w:h="15840"/>
          <w:pgMar w:top="1360" w:right="1200" w:bottom="1180" w:left="1200" w:header="0" w:footer="992" w:gutter="0"/>
        </w:sectPr>
      </w:pPr>
    </w:p>
    <w:p>
      <w:pPr>
        <w:pStyle w:val="2"/>
        <w:spacing w:before="172"/>
        <w:jc w:val="both"/>
      </w:pPr>
      <w:bookmarkStart w:id="9" w:name="_TOC_250031"/>
      <w:bookmarkEnd w:id="9"/>
      <w:r>
        <w:t>CHAPTER 1</w:t>
      </w:r>
    </w:p>
    <w:p>
      <w:pPr>
        <w:pStyle w:val="3"/>
        <w:numPr>
          <w:ilvl w:val="1"/>
          <w:numId w:val="6"/>
        </w:numPr>
        <w:tabs>
          <w:tab w:val="left" w:pos="960"/>
          <w:tab w:val="left" w:pos="961"/>
        </w:tabs>
        <w:spacing w:before="93" w:after="0" w:line="240" w:lineRule="auto"/>
        <w:ind w:left="960" w:right="0" w:hanging="721"/>
        <w:jc w:val="left"/>
      </w:pPr>
      <w:bookmarkStart w:id="10" w:name="_TOC_250030"/>
      <w:bookmarkEnd w:id="10"/>
      <w:r>
        <w:t>INTRODUCTION</w:t>
      </w:r>
    </w:p>
    <w:p>
      <w:pPr>
        <w:pStyle w:val="5"/>
        <w:spacing w:before="49" w:line="360" w:lineRule="auto"/>
        <w:ind w:left="240" w:right="235"/>
        <w:jc w:val="both"/>
      </w:pPr>
      <w:r>
        <w:t>Living organisms play a very important role in our ecosystem. An ecosystem is a characteristic framework comprising of all plants, creatures and micro-organisms (biotic variables) in a zone working together with all the non-living physical (abiotic) components of nature (Vreugdenhil, 2003). Vreugdenhil, 2003 also defined ecosystem as a dynamic complex plant, creature and smaller scale living being groups and their non-living environment communicating as a practical unit. The ecosystem consists of various food chains which comprises of; higher animals and smaller organisms (Saprophytes).</w:t>
      </w:r>
    </w:p>
    <w:p>
      <w:pPr>
        <w:pStyle w:val="5"/>
        <w:spacing w:before="2" w:line="360" w:lineRule="auto"/>
        <w:ind w:left="240" w:right="241"/>
        <w:jc w:val="both"/>
      </w:pPr>
      <w:r>
        <w:t>This organisms which are the least in the ecosystem have different roles in which the play in other to reduce organic matter into smaller forms that can be degradable. The degraded organic matter is turned into nutrients for plants and microbial production.</w:t>
      </w:r>
    </w:p>
    <w:p>
      <w:pPr>
        <w:pStyle w:val="5"/>
        <w:spacing w:line="360" w:lineRule="auto"/>
        <w:ind w:left="240" w:right="234"/>
        <w:jc w:val="both"/>
      </w:pPr>
      <w:r>
        <w:t>Among the numerous places where this living organisms can be found, the most important place to us during the course of this project is the septic tank. A septic tank is a highly efficient, self- contained, underground wastewater treatment system. It consists of two main parts; a septic tank and a drain field. The septic tank is a water-tight box, usually made of concrete with an inlet and outlet pipe. The drain field is not of utmost importance to us during this research but it helps in the distribution of the wastewater to the soil. Waste in form of solid and liquid flows from the home to the septic tank through the sewer pipe.</w:t>
      </w:r>
    </w:p>
    <w:p>
      <w:pPr>
        <w:pStyle w:val="5"/>
        <w:spacing w:line="360" w:lineRule="auto"/>
        <w:ind w:left="240" w:right="237"/>
        <w:jc w:val="both"/>
      </w:pPr>
      <w:r>
        <w:t>The waste water forms three layers inside the tank. The first layer (Scum layer) consists of solids lighter than water and they float to the top while the second layer (Sludge layer) which consists of solid sediments which are heavier than water, settle at the bottom of the tank (Siuris, 2011). Sludge is a layer which is composed of different sewage materials that are not homogenous (Wiechmann et. al., 2013). The middle layer of the septic tank is made up of clarified wastewater.</w:t>
      </w:r>
    </w:p>
    <w:p>
      <w:pPr>
        <w:pStyle w:val="5"/>
        <w:spacing w:line="362" w:lineRule="auto"/>
        <w:ind w:left="240" w:right="239"/>
        <w:jc w:val="both"/>
      </w:pPr>
      <w:r>
        <w:t>The layers of sludge and scum are acted upon by micro-organisms (bacteria) which helps to break the solids down into smaller</w:t>
      </w:r>
      <w:r>
        <w:rPr>
          <w:spacing w:val="-1"/>
        </w:rPr>
        <w:t xml:space="preserve"> </w:t>
      </w:r>
      <w:r>
        <w:t>particles.</w:t>
      </w:r>
    </w:p>
    <w:p>
      <w:pPr>
        <w:pStyle w:val="5"/>
        <w:spacing w:line="360" w:lineRule="auto"/>
        <w:ind w:left="240" w:right="234"/>
        <w:jc w:val="both"/>
      </w:pPr>
      <w:r>
        <w:t>Humans have devised various ways and techniques used to make the environment around them clean. Most of this techniques that help to keep our environment clean affect the unseen micro- organisms that help in degrading solid waste matter. This techniques includes; the use of disinfectants, the use of camphor to reduce foul odor and also ward off pest.</w:t>
      </w:r>
    </w:p>
    <w:p>
      <w:pPr>
        <w:spacing w:after="0" w:line="360" w:lineRule="auto"/>
        <w:jc w:val="both"/>
        <w:sectPr>
          <w:footerReference r:id="rId11" w:type="default"/>
          <w:pgSz w:w="12240" w:h="15840"/>
          <w:pgMar w:top="1500" w:right="1200" w:bottom="1180" w:left="1200" w:header="0" w:footer="992" w:gutter="0"/>
          <w:pgNumType w:start="1"/>
        </w:sectPr>
      </w:pPr>
    </w:p>
    <w:p>
      <w:pPr>
        <w:pStyle w:val="5"/>
        <w:spacing w:before="74" w:line="360" w:lineRule="auto"/>
        <w:ind w:left="240" w:right="234"/>
        <w:jc w:val="both"/>
      </w:pPr>
      <w:r>
        <w:t>Disinfection is considered to be an essential component for the inactivation/pulverization of pathogenic life forms to keep the spread of diseases and of which some of the organisms are required for degradation in septic tanks (Agunwamba et. al., 2013). From studies carried out by Agunwamba et al. 2013, shows that disinfectants (Dettol and Izal) have various positive and negative effects on the micro-organisms that help in sewage degradation in the septic tank.</w:t>
      </w:r>
    </w:p>
    <w:p>
      <w:pPr>
        <w:pStyle w:val="5"/>
        <w:spacing w:line="360" w:lineRule="auto"/>
        <w:ind w:left="240" w:right="246"/>
        <w:jc w:val="both"/>
      </w:pPr>
      <w:r>
        <w:t>No study or research has been carried out to show the effect of camphor on aerobic sewage degradation which is due to the constant use of camphor in the toilets of different eateries and homes.</w:t>
      </w:r>
    </w:p>
    <w:p>
      <w:pPr>
        <w:pStyle w:val="5"/>
        <w:spacing w:before="1" w:line="360" w:lineRule="auto"/>
        <w:ind w:left="240" w:right="236"/>
        <w:jc w:val="both"/>
      </w:pPr>
      <w:r>
        <w:t>As stated by Eweka et al., 2008, Camphor is a volatile inorganic crystalline substance that is used in the production of explosives and pest deterrent. Camphor has a chemical formula of C</w:t>
      </w:r>
      <w:r>
        <w:rPr>
          <w:vertAlign w:val="subscript"/>
        </w:rPr>
        <w:t>10</w:t>
      </w:r>
      <w:r>
        <w:rPr>
          <w:vertAlign w:val="baseline"/>
        </w:rPr>
        <w:t>H</w:t>
      </w:r>
      <w:r>
        <w:rPr>
          <w:vertAlign w:val="subscript"/>
        </w:rPr>
        <w:t>16</w:t>
      </w:r>
      <w:r>
        <w:rPr>
          <w:vertAlign w:val="baseline"/>
        </w:rPr>
        <w:t>O and it is soluble with the following; water, acetone, acetic acid, diethyl ether, chloroform and ethanol.</w:t>
      </w:r>
    </w:p>
    <w:p>
      <w:pPr>
        <w:pStyle w:val="3"/>
        <w:numPr>
          <w:ilvl w:val="1"/>
          <w:numId w:val="6"/>
        </w:numPr>
        <w:tabs>
          <w:tab w:val="left" w:pos="961"/>
        </w:tabs>
        <w:spacing w:before="198" w:after="0" w:line="240" w:lineRule="auto"/>
        <w:ind w:left="960" w:right="0" w:hanging="721"/>
        <w:jc w:val="both"/>
      </w:pPr>
      <w:bookmarkStart w:id="11" w:name="_TOC_250029"/>
      <w:r>
        <w:t>Statement of</w:t>
      </w:r>
      <w:r>
        <w:rPr>
          <w:spacing w:val="2"/>
        </w:rPr>
        <w:t xml:space="preserve"> </w:t>
      </w:r>
      <w:bookmarkEnd w:id="11"/>
      <w:r>
        <w:t>Problem</w:t>
      </w:r>
    </w:p>
    <w:p>
      <w:pPr>
        <w:pStyle w:val="5"/>
        <w:spacing w:before="46" w:line="360" w:lineRule="auto"/>
        <w:ind w:left="240" w:right="239"/>
        <w:jc w:val="both"/>
      </w:pPr>
      <w:r>
        <w:t>Micro-organisms as meagre as they are is exceptionally fundamental for sewage degradation. Degradation is the lessening of substantial strong particles into little sizes that would not be harmful to the environment (Jiang et. al., 2011). This project is carried out to check if camphor builds</w:t>
      </w:r>
      <w:r>
        <w:rPr>
          <w:spacing w:val="-7"/>
        </w:rPr>
        <w:t xml:space="preserve"> </w:t>
      </w:r>
      <w:r>
        <w:t>the</w:t>
      </w:r>
      <w:r>
        <w:rPr>
          <w:spacing w:val="-8"/>
        </w:rPr>
        <w:t xml:space="preserve"> </w:t>
      </w:r>
      <w:r>
        <w:t>microbes‟</w:t>
      </w:r>
      <w:r>
        <w:rPr>
          <w:spacing w:val="-8"/>
        </w:rPr>
        <w:t xml:space="preserve"> </w:t>
      </w:r>
      <w:r>
        <w:t>quality</w:t>
      </w:r>
      <w:r>
        <w:rPr>
          <w:spacing w:val="-11"/>
        </w:rPr>
        <w:t xml:space="preserve"> </w:t>
      </w:r>
      <w:r>
        <w:t>required</w:t>
      </w:r>
      <w:r>
        <w:rPr>
          <w:spacing w:val="-5"/>
        </w:rPr>
        <w:t xml:space="preserve"> </w:t>
      </w:r>
      <w:r>
        <w:t>for</w:t>
      </w:r>
      <w:r>
        <w:rPr>
          <w:spacing w:val="-9"/>
        </w:rPr>
        <w:t xml:space="preserve"> </w:t>
      </w:r>
      <w:r>
        <w:t>degradation</w:t>
      </w:r>
      <w:r>
        <w:rPr>
          <w:spacing w:val="-7"/>
        </w:rPr>
        <w:t xml:space="preserve"> </w:t>
      </w:r>
      <w:r>
        <w:t>because</w:t>
      </w:r>
      <w:r>
        <w:rPr>
          <w:spacing w:val="-8"/>
        </w:rPr>
        <w:t xml:space="preserve"> </w:t>
      </w:r>
      <w:r>
        <w:t>of</w:t>
      </w:r>
      <w:r>
        <w:rPr>
          <w:spacing w:val="-6"/>
        </w:rPr>
        <w:t xml:space="preserve"> </w:t>
      </w:r>
      <w:r>
        <w:t>the</w:t>
      </w:r>
      <w:r>
        <w:rPr>
          <w:spacing w:val="-2"/>
        </w:rPr>
        <w:t xml:space="preserve"> </w:t>
      </w:r>
      <w:r>
        <w:t>consistent</w:t>
      </w:r>
      <w:r>
        <w:rPr>
          <w:spacing w:val="-7"/>
        </w:rPr>
        <w:t xml:space="preserve"> </w:t>
      </w:r>
      <w:r>
        <w:t>use</w:t>
      </w:r>
      <w:r>
        <w:rPr>
          <w:spacing w:val="-8"/>
        </w:rPr>
        <w:t xml:space="preserve"> </w:t>
      </w:r>
      <w:r>
        <w:t>of</w:t>
      </w:r>
      <w:r>
        <w:rPr>
          <w:spacing w:val="-6"/>
        </w:rPr>
        <w:t xml:space="preserve"> </w:t>
      </w:r>
      <w:r>
        <w:t>camphor</w:t>
      </w:r>
      <w:r>
        <w:rPr>
          <w:spacing w:val="-8"/>
        </w:rPr>
        <w:t xml:space="preserve"> </w:t>
      </w:r>
      <w:r>
        <w:rPr>
          <w:spacing w:val="-17"/>
        </w:rPr>
        <w:t xml:space="preserve">in </w:t>
      </w:r>
      <w:r>
        <w:t>the toilets of homes and</w:t>
      </w:r>
      <w:r>
        <w:rPr>
          <w:spacing w:val="-1"/>
        </w:rPr>
        <w:t xml:space="preserve"> </w:t>
      </w:r>
      <w:r>
        <w:t>eateries.</w:t>
      </w:r>
    </w:p>
    <w:p>
      <w:pPr>
        <w:pStyle w:val="3"/>
        <w:numPr>
          <w:ilvl w:val="1"/>
          <w:numId w:val="6"/>
        </w:numPr>
        <w:tabs>
          <w:tab w:val="left" w:pos="961"/>
        </w:tabs>
        <w:spacing w:before="199" w:after="0" w:line="240" w:lineRule="auto"/>
        <w:ind w:left="960" w:right="0" w:hanging="721"/>
        <w:jc w:val="both"/>
      </w:pPr>
      <w:bookmarkStart w:id="12" w:name="_TOC_250028"/>
      <w:bookmarkEnd w:id="12"/>
      <w:r>
        <w:t>Aim</w:t>
      </w:r>
    </w:p>
    <w:p>
      <w:pPr>
        <w:pStyle w:val="5"/>
        <w:spacing w:before="46" w:line="360" w:lineRule="auto"/>
        <w:ind w:left="240" w:right="244"/>
        <w:jc w:val="both"/>
      </w:pPr>
      <w:r>
        <w:t>The aim of this project is to analyze and evaluate the effect of camphor on aerobic sewage degradation.</w:t>
      </w:r>
    </w:p>
    <w:p>
      <w:pPr>
        <w:pStyle w:val="3"/>
        <w:numPr>
          <w:ilvl w:val="1"/>
          <w:numId w:val="6"/>
        </w:numPr>
        <w:tabs>
          <w:tab w:val="left" w:pos="961"/>
        </w:tabs>
        <w:spacing w:before="200" w:after="0" w:line="240" w:lineRule="auto"/>
        <w:ind w:left="960" w:right="0" w:hanging="721"/>
        <w:jc w:val="both"/>
      </w:pPr>
      <w:bookmarkStart w:id="13" w:name="_TOC_250027"/>
      <w:bookmarkEnd w:id="13"/>
      <w:r>
        <w:t>Objectives</w:t>
      </w:r>
    </w:p>
    <w:p>
      <w:pPr>
        <w:pStyle w:val="5"/>
        <w:spacing w:before="46"/>
        <w:ind w:left="240"/>
        <w:jc w:val="both"/>
      </w:pPr>
      <w:r>
        <w:t>The objectives of this study are to;</w:t>
      </w:r>
    </w:p>
    <w:p>
      <w:pPr>
        <w:pStyle w:val="12"/>
        <w:numPr>
          <w:ilvl w:val="2"/>
          <w:numId w:val="6"/>
        </w:numPr>
        <w:tabs>
          <w:tab w:val="left" w:pos="961"/>
        </w:tabs>
        <w:spacing w:before="136" w:after="0" w:line="240" w:lineRule="auto"/>
        <w:ind w:left="960" w:right="0" w:hanging="361"/>
        <w:jc w:val="both"/>
        <w:rPr>
          <w:sz w:val="24"/>
        </w:rPr>
      </w:pPr>
      <w:r>
        <w:rPr>
          <w:sz w:val="24"/>
        </w:rPr>
        <w:t>Investigate the effect of camphor on sewage</w:t>
      </w:r>
      <w:r>
        <w:rPr>
          <w:spacing w:val="-3"/>
          <w:sz w:val="24"/>
        </w:rPr>
        <w:t xml:space="preserve"> </w:t>
      </w:r>
      <w:r>
        <w:rPr>
          <w:sz w:val="24"/>
        </w:rPr>
        <w:t>degradation.</w:t>
      </w:r>
    </w:p>
    <w:p>
      <w:pPr>
        <w:pStyle w:val="12"/>
        <w:numPr>
          <w:ilvl w:val="2"/>
          <w:numId w:val="6"/>
        </w:numPr>
        <w:tabs>
          <w:tab w:val="left" w:pos="961"/>
        </w:tabs>
        <w:spacing w:before="138" w:after="0" w:line="352" w:lineRule="auto"/>
        <w:ind w:left="960" w:right="245" w:hanging="360"/>
        <w:jc w:val="both"/>
        <w:rPr>
          <w:sz w:val="24"/>
        </w:rPr>
      </w:pPr>
      <w:r>
        <w:rPr>
          <w:sz w:val="24"/>
        </w:rPr>
        <w:t>Propose feasible solutions/recommendations to the use of camphor depending on if camphor has a positive or negative effect on sewage</w:t>
      </w:r>
      <w:r>
        <w:rPr>
          <w:spacing w:val="-5"/>
          <w:sz w:val="24"/>
        </w:rPr>
        <w:t xml:space="preserve"> </w:t>
      </w:r>
      <w:r>
        <w:rPr>
          <w:sz w:val="24"/>
        </w:rPr>
        <w:t>degradation.</w:t>
      </w:r>
    </w:p>
    <w:p>
      <w:pPr>
        <w:pStyle w:val="3"/>
        <w:numPr>
          <w:ilvl w:val="1"/>
          <w:numId w:val="6"/>
        </w:numPr>
        <w:tabs>
          <w:tab w:val="left" w:pos="961"/>
        </w:tabs>
        <w:spacing w:before="167" w:after="0" w:line="240" w:lineRule="auto"/>
        <w:ind w:left="960" w:right="0" w:hanging="721"/>
        <w:jc w:val="both"/>
      </w:pPr>
      <w:bookmarkStart w:id="14" w:name="_TOC_250026"/>
      <w:r>
        <w:t>Justification of</w:t>
      </w:r>
      <w:r>
        <w:rPr>
          <w:spacing w:val="1"/>
        </w:rPr>
        <w:t xml:space="preserve"> </w:t>
      </w:r>
      <w:bookmarkEnd w:id="14"/>
      <w:r>
        <w:t>study</w:t>
      </w:r>
    </w:p>
    <w:p>
      <w:pPr>
        <w:pStyle w:val="5"/>
        <w:spacing w:before="46" w:line="360" w:lineRule="auto"/>
        <w:ind w:left="240" w:right="238"/>
        <w:jc w:val="both"/>
      </w:pPr>
      <w:r>
        <w:t>Given the absence of research on the utilization of camphor in toilets of eateries and homes and how it influences sewage degradation happening in the septic tank subsequently the significance of this research. This is key to Environmental Engineers on the grounds that it empowers us to</w:t>
      </w:r>
    </w:p>
    <w:p>
      <w:pPr>
        <w:spacing w:after="0" w:line="360" w:lineRule="auto"/>
        <w:jc w:val="both"/>
        <w:sectPr>
          <w:pgSz w:w="12240" w:h="15840"/>
          <w:pgMar w:top="1360" w:right="1200" w:bottom="1180" w:left="1200" w:header="0" w:footer="992" w:gutter="0"/>
        </w:sectPr>
      </w:pPr>
    </w:p>
    <w:p>
      <w:pPr>
        <w:pStyle w:val="5"/>
        <w:spacing w:before="74" w:line="360" w:lineRule="auto"/>
        <w:ind w:left="240" w:right="236"/>
        <w:jc w:val="both"/>
      </w:pPr>
      <w:r>
        <w:t xml:space="preserve">know the present wellbeing status of the septic tank and the micro-organisms in it. </w:t>
      </w:r>
      <w:r>
        <w:rPr>
          <w:spacing w:val="-3"/>
        </w:rPr>
        <w:t xml:space="preserve">It </w:t>
      </w:r>
      <w:r>
        <w:t>likewise  lets us know whether camphor builds or lessens the quality of the various micro-organisms required for sewage degradation as this is exceptionally basic in the</w:t>
      </w:r>
      <w:r>
        <w:rPr>
          <w:spacing w:val="-8"/>
        </w:rPr>
        <w:t xml:space="preserve"> </w:t>
      </w:r>
      <w:r>
        <w:t>environment.</w:t>
      </w:r>
    </w:p>
    <w:p>
      <w:pPr>
        <w:pStyle w:val="3"/>
        <w:numPr>
          <w:ilvl w:val="1"/>
          <w:numId w:val="6"/>
        </w:numPr>
        <w:tabs>
          <w:tab w:val="left" w:pos="961"/>
        </w:tabs>
        <w:spacing w:before="199" w:after="0" w:line="240" w:lineRule="auto"/>
        <w:ind w:left="960" w:right="0" w:hanging="721"/>
        <w:jc w:val="both"/>
      </w:pPr>
      <w:bookmarkStart w:id="15" w:name="_TOC_250025"/>
      <w:r>
        <w:t>Scope of the</w:t>
      </w:r>
      <w:r>
        <w:rPr>
          <w:spacing w:val="-1"/>
        </w:rPr>
        <w:t xml:space="preserve"> </w:t>
      </w:r>
      <w:bookmarkEnd w:id="15"/>
      <w:r>
        <w:t>study</w:t>
      </w:r>
    </w:p>
    <w:p>
      <w:pPr>
        <w:pStyle w:val="5"/>
        <w:spacing w:before="46" w:line="360" w:lineRule="auto"/>
        <w:ind w:left="240" w:right="241"/>
        <w:jc w:val="both"/>
      </w:pPr>
      <w:r>
        <w:t>The scope of this research revolves round the use of camphor to check the degradation rate of sewage in the septic tank. This research would dwell more on the following test parameters; Total Coliform, Dissolved Oxygen (DO), pH, Total Suspended Solid (TSS), Total Dissolved Solid (TDS), E.coli, Bacteria count and</w:t>
      </w:r>
      <w:r>
        <w:rPr>
          <w:spacing w:val="-2"/>
        </w:rPr>
        <w:t xml:space="preserve"> </w:t>
      </w:r>
      <w:r>
        <w:t>Temperature.</w:t>
      </w:r>
    </w:p>
    <w:p>
      <w:pPr>
        <w:pStyle w:val="5"/>
        <w:spacing w:line="360" w:lineRule="auto"/>
        <w:ind w:left="240" w:right="235"/>
        <w:jc w:val="both"/>
      </w:pPr>
      <w:r>
        <w:t>This study is going to be carried out using the aerobic process which is when organisms require oxygen to degrade organic compounds. They transfer electrons from the organic material to oxygen which is termed the electron acceptor (NRC, 1994). Studies have shown that micro- organisms require oxygen in other to breakdown organic matter into smaller forms (CO</w:t>
      </w:r>
      <w:r>
        <w:rPr>
          <w:vertAlign w:val="subscript"/>
        </w:rPr>
        <w:t>2</w:t>
      </w:r>
      <w:r>
        <w:rPr>
          <w:vertAlign w:val="baseline"/>
        </w:rPr>
        <w:t>, NH</w:t>
      </w:r>
      <w:r>
        <w:rPr>
          <w:vertAlign w:val="subscript"/>
        </w:rPr>
        <w:t>3</w:t>
      </w:r>
      <w:r>
        <w:rPr>
          <w:vertAlign w:val="baseline"/>
        </w:rPr>
        <w:t>, and PO4 etc.).</w:t>
      </w:r>
    </w:p>
    <w:p>
      <w:pPr>
        <w:spacing w:after="0" w:line="360" w:lineRule="auto"/>
        <w:jc w:val="both"/>
        <w:sectPr>
          <w:pgSz w:w="12240" w:h="15840"/>
          <w:pgMar w:top="1360" w:right="1200" w:bottom="1180" w:left="1200" w:header="0" w:footer="992" w:gutter="0"/>
        </w:sectPr>
      </w:pPr>
    </w:p>
    <w:p>
      <w:pPr>
        <w:pStyle w:val="2"/>
        <w:spacing w:before="71"/>
        <w:jc w:val="both"/>
      </w:pPr>
      <w:bookmarkStart w:id="16" w:name="_TOC_250024"/>
      <w:bookmarkEnd w:id="16"/>
      <w:r>
        <w:t>CHAPTER 2</w:t>
      </w:r>
    </w:p>
    <w:p>
      <w:pPr>
        <w:pStyle w:val="3"/>
        <w:numPr>
          <w:ilvl w:val="1"/>
          <w:numId w:val="7"/>
        </w:numPr>
        <w:tabs>
          <w:tab w:val="left" w:pos="961"/>
        </w:tabs>
        <w:spacing w:before="94" w:after="0" w:line="240" w:lineRule="auto"/>
        <w:ind w:left="960" w:right="0" w:hanging="721"/>
        <w:jc w:val="both"/>
      </w:pPr>
      <w:bookmarkStart w:id="17" w:name="_TOC_250023"/>
      <w:r>
        <w:t>LITERATURE</w:t>
      </w:r>
      <w:r>
        <w:rPr>
          <w:spacing w:val="-1"/>
        </w:rPr>
        <w:t xml:space="preserve"> </w:t>
      </w:r>
      <w:bookmarkEnd w:id="17"/>
      <w:r>
        <w:t>REVIEW</w:t>
      </w:r>
    </w:p>
    <w:p>
      <w:pPr>
        <w:pStyle w:val="3"/>
        <w:numPr>
          <w:ilvl w:val="1"/>
          <w:numId w:val="7"/>
        </w:numPr>
        <w:tabs>
          <w:tab w:val="left" w:pos="961"/>
        </w:tabs>
        <w:spacing w:before="85" w:after="0" w:line="240" w:lineRule="auto"/>
        <w:ind w:left="960" w:right="0" w:hanging="721"/>
        <w:jc w:val="both"/>
      </w:pPr>
      <w:bookmarkStart w:id="18" w:name="_TOC_250022"/>
      <w:bookmarkEnd w:id="18"/>
      <w:r>
        <w:t>Introduction</w:t>
      </w:r>
    </w:p>
    <w:p>
      <w:pPr>
        <w:pStyle w:val="5"/>
        <w:spacing w:before="49" w:line="360" w:lineRule="auto"/>
        <w:ind w:left="240" w:right="243"/>
        <w:jc w:val="both"/>
      </w:pPr>
      <w:r>
        <w:t>Smaller scale life forms as little as they seem to be, are vital in the degradation of sewage found in the septic tank. Different septic tanks contain diverse sorts of heterogeneous sewage that originates from diverse sources. This sewage if not properly dealt with can be harmful or pose a threat to nature which will in a matter of time affect humans.</w:t>
      </w:r>
    </w:p>
    <w:p>
      <w:pPr>
        <w:pStyle w:val="5"/>
        <w:spacing w:before="199" w:line="360" w:lineRule="auto"/>
        <w:ind w:left="240" w:right="237"/>
        <w:jc w:val="both"/>
      </w:pPr>
      <w:r>
        <w:t>Humans have constituted in creating the highest percentage of waste in the world today. For this study, the waste produced from eateries is also considered apart from the domestic waste generated from various homes.</w:t>
      </w:r>
    </w:p>
    <w:p>
      <w:pPr>
        <w:pStyle w:val="5"/>
        <w:spacing w:before="201" w:line="360" w:lineRule="auto"/>
        <w:ind w:left="240" w:right="236"/>
        <w:jc w:val="both"/>
      </w:pPr>
      <w:r>
        <w:t>Humans have devised different means in treating waste which involves the utilization of disinfectants, utilization of camphor to decrease odor in toilets. This different methods tend to influence the micro-organisms required in sewage degradation either positively or negatively.</w:t>
      </w:r>
    </w:p>
    <w:p>
      <w:pPr>
        <w:pStyle w:val="3"/>
        <w:numPr>
          <w:ilvl w:val="1"/>
          <w:numId w:val="7"/>
        </w:numPr>
        <w:tabs>
          <w:tab w:val="left" w:pos="961"/>
        </w:tabs>
        <w:spacing w:before="199" w:after="0" w:line="240" w:lineRule="auto"/>
        <w:ind w:left="960" w:right="0" w:hanging="721"/>
        <w:jc w:val="both"/>
      </w:pPr>
      <w:bookmarkStart w:id="19" w:name="_TOC_250021"/>
      <w:bookmarkEnd w:id="19"/>
      <w:r>
        <w:t>Sewage</w:t>
      </w:r>
    </w:p>
    <w:p>
      <w:pPr>
        <w:pStyle w:val="5"/>
        <w:spacing w:before="46" w:line="360" w:lineRule="auto"/>
        <w:ind w:left="240" w:right="237"/>
        <w:jc w:val="both"/>
      </w:pPr>
      <w:r>
        <w:t>The term sewage may be used to describe raw sewage, sewage sludge or septic tank waste. Sewage is mainly water containing excrement, industrial effluent and debris such as towels and plastic etc. (DHSS, 2009; INDG197, 1995).</w:t>
      </w:r>
    </w:p>
    <w:p>
      <w:pPr>
        <w:pStyle w:val="5"/>
        <w:spacing w:before="201" w:line="360" w:lineRule="auto"/>
        <w:ind w:left="240" w:right="234"/>
        <w:jc w:val="both"/>
      </w:pPr>
      <w:r>
        <w:t>Excrement is the major source of harmful micro-organisms, including bacteria, viruses and parasites. Sewage treatment decreases the water content and expels debris but does not kill or remove all the micro-organisms. This study is going to deal mainly with wastewater sewage gotten from toilets of homes or eateries.</w:t>
      </w:r>
    </w:p>
    <w:p>
      <w:pPr>
        <w:pStyle w:val="5"/>
        <w:spacing w:before="199" w:line="360" w:lineRule="auto"/>
        <w:ind w:left="240" w:right="241"/>
        <w:jc w:val="both"/>
      </w:pPr>
      <w:r>
        <w:t>Sewage and wastewater contain bacteria, fungi, parasites and viruses that can cause intestinal, lung and other infections. Bacteria may cause diarrhea, fever, cramps and sometimes vomiting headache etc. Some bacteria and diseases carried by sewage and waste water are E.coli, shigellosis, typhoid fever, salmonella and cholera.</w:t>
      </w:r>
    </w:p>
    <w:p>
      <w:pPr>
        <w:pStyle w:val="5"/>
        <w:spacing w:before="203" w:line="360" w:lineRule="auto"/>
        <w:ind w:left="240" w:right="240"/>
        <w:jc w:val="both"/>
      </w:pPr>
      <w:r>
        <w:t>The term sewage also alludes to the wastewater produced by a community which may originate from three different sources (Dhall et. al., 2012). The sources include; Domestic wastewater, industrial wastewater and rain water.</w:t>
      </w:r>
    </w:p>
    <w:p>
      <w:pPr>
        <w:spacing w:after="0" w:line="360" w:lineRule="auto"/>
        <w:jc w:val="both"/>
        <w:sectPr>
          <w:pgSz w:w="12240" w:h="15840"/>
          <w:pgMar w:top="1360" w:right="1200" w:bottom="1180" w:left="1200" w:header="0" w:footer="992" w:gutter="0"/>
        </w:sectPr>
      </w:pPr>
    </w:p>
    <w:p>
      <w:pPr>
        <w:pStyle w:val="5"/>
        <w:spacing w:before="74" w:line="360" w:lineRule="auto"/>
        <w:ind w:left="240" w:right="236"/>
        <w:jc w:val="both"/>
      </w:pPr>
      <w:r>
        <w:t>Sewage can also be defined as waste produced by toilets, bathing, washing, kitchen operations or the floor channels connected with these sources and incorporates household cleaners, medications and different constituents in sewage confined to amounts normally utilized for domestic purposes (MN Rules, 2016).</w:t>
      </w:r>
    </w:p>
    <w:p>
      <w:pPr>
        <w:pStyle w:val="12"/>
        <w:numPr>
          <w:ilvl w:val="2"/>
          <w:numId w:val="7"/>
        </w:numPr>
        <w:tabs>
          <w:tab w:val="left" w:pos="961"/>
        </w:tabs>
        <w:spacing w:before="200" w:after="0" w:line="240" w:lineRule="auto"/>
        <w:ind w:left="960" w:right="0" w:hanging="721"/>
        <w:jc w:val="both"/>
        <w:rPr>
          <w:sz w:val="24"/>
        </w:rPr>
      </w:pPr>
      <w:r>
        <w:rPr>
          <w:sz w:val="24"/>
        </w:rPr>
        <w:t>Categories of</w:t>
      </w:r>
      <w:r>
        <w:rPr>
          <w:spacing w:val="-1"/>
          <w:sz w:val="24"/>
        </w:rPr>
        <w:t xml:space="preserve"> </w:t>
      </w:r>
      <w:r>
        <w:rPr>
          <w:sz w:val="24"/>
        </w:rPr>
        <w:t>Sewage</w:t>
      </w:r>
    </w:p>
    <w:p>
      <w:pPr>
        <w:pStyle w:val="5"/>
        <w:spacing w:before="43"/>
        <w:ind w:left="240"/>
        <w:jc w:val="both"/>
      </w:pPr>
      <w:r>
        <w:t>There are several categories of sewage as defined by (CIDWT, 2009) which includes;</w:t>
      </w:r>
    </w:p>
    <w:p>
      <w:pPr>
        <w:pStyle w:val="5"/>
        <w:spacing w:before="2"/>
        <w:rPr>
          <w:sz w:val="29"/>
        </w:rPr>
      </w:pPr>
    </w:p>
    <w:p>
      <w:pPr>
        <w:pStyle w:val="12"/>
        <w:numPr>
          <w:ilvl w:val="3"/>
          <w:numId w:val="7"/>
        </w:numPr>
        <w:tabs>
          <w:tab w:val="left" w:pos="961"/>
        </w:tabs>
        <w:spacing w:before="1" w:after="0" w:line="360" w:lineRule="auto"/>
        <w:ind w:left="960" w:right="236" w:hanging="360"/>
        <w:jc w:val="left"/>
        <w:rPr>
          <w:sz w:val="24"/>
        </w:rPr>
      </w:pPr>
      <w:r>
        <w:rPr>
          <w:sz w:val="24"/>
        </w:rPr>
        <w:t>Blackwater: This is the part of the wastewater stream that comes from toilet fixtures, dish washers and</w:t>
      </w:r>
      <w:r>
        <w:rPr>
          <w:spacing w:val="1"/>
          <w:sz w:val="24"/>
        </w:rPr>
        <w:t xml:space="preserve"> </w:t>
      </w:r>
      <w:r>
        <w:rPr>
          <w:sz w:val="24"/>
        </w:rPr>
        <w:t>sinks.</w:t>
      </w:r>
    </w:p>
    <w:p>
      <w:pPr>
        <w:pStyle w:val="12"/>
        <w:numPr>
          <w:ilvl w:val="3"/>
          <w:numId w:val="7"/>
        </w:numPr>
        <w:tabs>
          <w:tab w:val="left" w:pos="961"/>
        </w:tabs>
        <w:spacing w:before="0" w:after="0" w:line="360" w:lineRule="auto"/>
        <w:ind w:left="960" w:right="235" w:hanging="360"/>
        <w:jc w:val="left"/>
        <w:rPr>
          <w:sz w:val="24"/>
        </w:rPr>
      </w:pPr>
      <w:r>
        <w:rPr>
          <w:sz w:val="24"/>
        </w:rPr>
        <w:t>Graywater: This is water gotten from non-food preparation sinks, baths, showers, washing machines and laundry</w:t>
      </w:r>
      <w:r>
        <w:rPr>
          <w:spacing w:val="-7"/>
          <w:sz w:val="24"/>
        </w:rPr>
        <w:t xml:space="preserve"> </w:t>
      </w:r>
      <w:r>
        <w:rPr>
          <w:sz w:val="24"/>
        </w:rPr>
        <w:t>tubs.</w:t>
      </w:r>
    </w:p>
    <w:p>
      <w:pPr>
        <w:pStyle w:val="12"/>
        <w:numPr>
          <w:ilvl w:val="3"/>
          <w:numId w:val="7"/>
        </w:numPr>
        <w:tabs>
          <w:tab w:val="left" w:pos="961"/>
        </w:tabs>
        <w:spacing w:before="0" w:after="0" w:line="360" w:lineRule="auto"/>
        <w:ind w:left="960" w:right="245" w:hanging="360"/>
        <w:jc w:val="left"/>
        <w:rPr>
          <w:sz w:val="24"/>
        </w:rPr>
      </w:pPr>
      <w:r>
        <w:rPr>
          <w:sz w:val="24"/>
        </w:rPr>
        <w:t>Yellow-water: This is an isolated waste stream consisting of urine collected from specific fixtures and not contaminated by feces or diluted by graywater</w:t>
      </w:r>
      <w:r>
        <w:rPr>
          <w:spacing w:val="-9"/>
          <w:sz w:val="24"/>
        </w:rPr>
        <w:t xml:space="preserve"> </w:t>
      </w:r>
      <w:r>
        <w:rPr>
          <w:sz w:val="24"/>
        </w:rPr>
        <w:t>sources.</w:t>
      </w:r>
    </w:p>
    <w:p>
      <w:pPr>
        <w:pStyle w:val="12"/>
        <w:numPr>
          <w:ilvl w:val="2"/>
          <w:numId w:val="7"/>
        </w:numPr>
        <w:tabs>
          <w:tab w:val="left" w:pos="961"/>
        </w:tabs>
        <w:spacing w:before="161" w:after="0" w:line="240" w:lineRule="auto"/>
        <w:ind w:left="960" w:right="0" w:hanging="721"/>
        <w:jc w:val="both"/>
        <w:rPr>
          <w:sz w:val="24"/>
        </w:rPr>
      </w:pPr>
      <w:r>
        <w:rPr>
          <w:sz w:val="24"/>
        </w:rPr>
        <w:t>Sources of</w:t>
      </w:r>
      <w:r>
        <w:rPr>
          <w:spacing w:val="-1"/>
          <w:sz w:val="24"/>
        </w:rPr>
        <w:t xml:space="preserve"> </w:t>
      </w:r>
      <w:r>
        <w:rPr>
          <w:sz w:val="24"/>
        </w:rPr>
        <w:t>Sewage</w:t>
      </w:r>
    </w:p>
    <w:p>
      <w:pPr>
        <w:pStyle w:val="5"/>
        <w:spacing w:before="41" w:line="360" w:lineRule="auto"/>
        <w:ind w:left="240" w:right="239"/>
        <w:jc w:val="both"/>
      </w:pPr>
      <w:r>
        <w:t>Domestic Sewage: This is generated by a dwelling or a toilet facility at an establishment open to the public, rental units such as motels, shower and toilet facilities for schools or campgrounds or anywhere typical domestic wastewater is created. Other places where domestic waste can be found includes;</w:t>
      </w:r>
    </w:p>
    <w:p>
      <w:pPr>
        <w:pStyle w:val="12"/>
        <w:numPr>
          <w:ilvl w:val="0"/>
          <w:numId w:val="8"/>
        </w:numPr>
        <w:tabs>
          <w:tab w:val="left" w:pos="961"/>
        </w:tabs>
        <w:spacing w:before="200" w:after="0" w:line="240" w:lineRule="auto"/>
        <w:ind w:left="960" w:right="0" w:hanging="361"/>
        <w:jc w:val="both"/>
        <w:rPr>
          <w:sz w:val="24"/>
        </w:rPr>
      </w:pPr>
      <w:r>
        <w:rPr>
          <w:sz w:val="24"/>
        </w:rPr>
        <w:t>Apartment</w:t>
      </w:r>
      <w:r>
        <w:rPr>
          <w:spacing w:val="-1"/>
          <w:sz w:val="24"/>
        </w:rPr>
        <w:t xml:space="preserve"> </w:t>
      </w:r>
      <w:r>
        <w:rPr>
          <w:sz w:val="24"/>
        </w:rPr>
        <w:t>buildings</w:t>
      </w:r>
    </w:p>
    <w:p>
      <w:pPr>
        <w:pStyle w:val="12"/>
        <w:numPr>
          <w:ilvl w:val="0"/>
          <w:numId w:val="8"/>
        </w:numPr>
        <w:tabs>
          <w:tab w:val="left" w:pos="961"/>
        </w:tabs>
        <w:spacing w:before="139" w:after="0" w:line="240" w:lineRule="auto"/>
        <w:ind w:left="960" w:right="0" w:hanging="361"/>
        <w:jc w:val="both"/>
        <w:rPr>
          <w:sz w:val="24"/>
        </w:rPr>
      </w:pPr>
      <w:r>
        <w:rPr>
          <w:sz w:val="24"/>
        </w:rPr>
        <w:t>Day</w:t>
      </w:r>
      <w:r>
        <w:rPr>
          <w:spacing w:val="-5"/>
          <w:sz w:val="24"/>
        </w:rPr>
        <w:t xml:space="preserve"> </w:t>
      </w:r>
      <w:r>
        <w:rPr>
          <w:sz w:val="24"/>
        </w:rPr>
        <w:t>cares</w:t>
      </w:r>
    </w:p>
    <w:p>
      <w:pPr>
        <w:pStyle w:val="12"/>
        <w:numPr>
          <w:ilvl w:val="0"/>
          <w:numId w:val="8"/>
        </w:numPr>
        <w:tabs>
          <w:tab w:val="left" w:pos="961"/>
        </w:tabs>
        <w:spacing w:before="137" w:after="0" w:line="240" w:lineRule="auto"/>
        <w:ind w:left="960" w:right="0" w:hanging="361"/>
        <w:jc w:val="both"/>
        <w:rPr>
          <w:sz w:val="24"/>
        </w:rPr>
      </w:pPr>
      <w:r>
        <w:rPr>
          <w:sz w:val="24"/>
        </w:rPr>
        <w:t>Commercial</w:t>
      </w:r>
      <w:r>
        <w:rPr>
          <w:spacing w:val="-1"/>
          <w:sz w:val="24"/>
        </w:rPr>
        <w:t xml:space="preserve"> </w:t>
      </w:r>
      <w:r>
        <w:rPr>
          <w:sz w:val="24"/>
        </w:rPr>
        <w:t>kitchen</w:t>
      </w:r>
    </w:p>
    <w:p>
      <w:pPr>
        <w:pStyle w:val="12"/>
        <w:numPr>
          <w:ilvl w:val="0"/>
          <w:numId w:val="8"/>
        </w:numPr>
        <w:tabs>
          <w:tab w:val="left" w:pos="961"/>
        </w:tabs>
        <w:spacing w:before="139" w:after="0" w:line="240" w:lineRule="auto"/>
        <w:ind w:left="960" w:right="0" w:hanging="361"/>
        <w:jc w:val="both"/>
        <w:rPr>
          <w:sz w:val="24"/>
        </w:rPr>
      </w:pPr>
      <w:r>
        <w:rPr>
          <w:sz w:val="24"/>
        </w:rPr>
        <w:t>Campgrounds</w:t>
      </w:r>
    </w:p>
    <w:p>
      <w:pPr>
        <w:pStyle w:val="12"/>
        <w:numPr>
          <w:ilvl w:val="0"/>
          <w:numId w:val="8"/>
        </w:numPr>
        <w:tabs>
          <w:tab w:val="left" w:pos="961"/>
        </w:tabs>
        <w:spacing w:before="137" w:after="0" w:line="240" w:lineRule="auto"/>
        <w:ind w:left="960" w:right="0" w:hanging="361"/>
        <w:jc w:val="both"/>
        <w:rPr>
          <w:sz w:val="24"/>
        </w:rPr>
      </w:pPr>
      <w:r>
        <w:rPr>
          <w:sz w:val="24"/>
        </w:rPr>
        <w:t>Laundromats</w:t>
      </w:r>
    </w:p>
    <w:p>
      <w:pPr>
        <w:pStyle w:val="12"/>
        <w:numPr>
          <w:ilvl w:val="0"/>
          <w:numId w:val="8"/>
        </w:numPr>
        <w:tabs>
          <w:tab w:val="left" w:pos="961"/>
        </w:tabs>
        <w:spacing w:before="139" w:after="0" w:line="240" w:lineRule="auto"/>
        <w:ind w:left="960" w:right="0" w:hanging="361"/>
        <w:jc w:val="both"/>
        <w:rPr>
          <w:sz w:val="24"/>
        </w:rPr>
      </w:pPr>
      <w:r>
        <w:rPr>
          <w:sz w:val="24"/>
        </w:rPr>
        <w:t>Office</w:t>
      </w:r>
      <w:r>
        <w:rPr>
          <w:spacing w:val="-2"/>
          <w:sz w:val="24"/>
        </w:rPr>
        <w:t xml:space="preserve"> </w:t>
      </w:r>
      <w:r>
        <w:rPr>
          <w:sz w:val="24"/>
        </w:rPr>
        <w:t>buildings</w:t>
      </w:r>
    </w:p>
    <w:p>
      <w:pPr>
        <w:pStyle w:val="12"/>
        <w:numPr>
          <w:ilvl w:val="0"/>
          <w:numId w:val="8"/>
        </w:numPr>
        <w:tabs>
          <w:tab w:val="left" w:pos="961"/>
        </w:tabs>
        <w:spacing w:before="137" w:after="0" w:line="240" w:lineRule="auto"/>
        <w:ind w:left="960" w:right="0" w:hanging="361"/>
        <w:jc w:val="both"/>
        <w:rPr>
          <w:sz w:val="24"/>
        </w:rPr>
      </w:pPr>
      <w:r>
        <w:rPr>
          <w:sz w:val="24"/>
        </w:rPr>
        <w:t>Schools and</w:t>
      </w:r>
      <w:r>
        <w:rPr>
          <w:spacing w:val="-1"/>
          <w:sz w:val="24"/>
        </w:rPr>
        <w:t xml:space="preserve"> </w:t>
      </w:r>
      <w:r>
        <w:rPr>
          <w:sz w:val="24"/>
        </w:rPr>
        <w:t>churches</w:t>
      </w:r>
    </w:p>
    <w:p>
      <w:pPr>
        <w:pStyle w:val="12"/>
        <w:numPr>
          <w:ilvl w:val="0"/>
          <w:numId w:val="8"/>
        </w:numPr>
        <w:tabs>
          <w:tab w:val="left" w:pos="961"/>
        </w:tabs>
        <w:spacing w:before="139" w:after="0" w:line="240" w:lineRule="auto"/>
        <w:ind w:left="960" w:right="0" w:hanging="361"/>
        <w:jc w:val="both"/>
        <w:rPr>
          <w:sz w:val="24"/>
        </w:rPr>
      </w:pPr>
      <w:r>
        <w:rPr>
          <w:sz w:val="24"/>
        </w:rPr>
        <w:t>Hotels and motels</w:t>
      </w:r>
      <w:r>
        <w:rPr>
          <w:spacing w:val="-1"/>
          <w:sz w:val="24"/>
        </w:rPr>
        <w:t xml:space="preserve"> </w:t>
      </w:r>
      <w:r>
        <w:rPr>
          <w:sz w:val="24"/>
        </w:rPr>
        <w:t>etc.</w:t>
      </w:r>
    </w:p>
    <w:p>
      <w:pPr>
        <w:pStyle w:val="5"/>
        <w:spacing w:before="11"/>
        <w:rPr>
          <w:sz w:val="25"/>
        </w:rPr>
      </w:pPr>
    </w:p>
    <w:p>
      <w:pPr>
        <w:pStyle w:val="5"/>
        <w:spacing w:line="360" w:lineRule="auto"/>
        <w:ind w:left="240" w:right="232"/>
        <w:jc w:val="both"/>
      </w:pPr>
      <w:r>
        <w:t>This study will be based on homes and commercial kitchens. A Commercial kitchen is a food preparation center (eatery) that prepares multiple meals or food products and typically generates high-strength wastewater. The food service wastewater from these facilities is non-toxic, non-</w:t>
      </w:r>
    </w:p>
    <w:p>
      <w:pPr>
        <w:spacing w:after="0" w:line="360" w:lineRule="auto"/>
        <w:jc w:val="both"/>
        <w:sectPr>
          <w:pgSz w:w="12240" w:h="15840"/>
          <w:pgMar w:top="1360" w:right="1200" w:bottom="1180" w:left="1200" w:header="0" w:footer="992" w:gutter="0"/>
        </w:sectPr>
      </w:pPr>
    </w:p>
    <w:p>
      <w:pPr>
        <w:pStyle w:val="5"/>
        <w:spacing w:before="74" w:line="360" w:lineRule="auto"/>
        <w:ind w:left="240" w:right="237"/>
        <w:jc w:val="both"/>
      </w:pPr>
      <w:r>
        <w:t>hazardous wastewater and is similar in composition with domestic wastewater, but may occasionally have one or more of its constituents exceed typical domestic ranges.</w:t>
      </w:r>
    </w:p>
    <w:p>
      <w:pPr>
        <w:pStyle w:val="5"/>
        <w:spacing w:before="200" w:line="360" w:lineRule="auto"/>
        <w:ind w:left="240" w:right="233"/>
        <w:jc w:val="both"/>
      </w:pPr>
      <w:r>
        <w:t>Industrial Sewage: This is the water or liquid-carried waste from an industrial process resulting from industries, factories, automotive repair stores, car wash, that may contain toxic or  hazardous</w:t>
      </w:r>
      <w:r>
        <w:rPr>
          <w:spacing w:val="-1"/>
        </w:rPr>
        <w:t xml:space="preserve"> </w:t>
      </w:r>
      <w:r>
        <w:t>constituents.</w:t>
      </w:r>
    </w:p>
    <w:p>
      <w:pPr>
        <w:pStyle w:val="3"/>
        <w:numPr>
          <w:ilvl w:val="1"/>
          <w:numId w:val="7"/>
        </w:numPr>
        <w:tabs>
          <w:tab w:val="left" w:pos="961"/>
        </w:tabs>
        <w:spacing w:before="198" w:after="0" w:line="240" w:lineRule="auto"/>
        <w:ind w:left="960" w:right="0" w:hanging="721"/>
        <w:jc w:val="both"/>
      </w:pPr>
      <w:bookmarkStart w:id="20" w:name="_TOC_250020"/>
      <w:r>
        <w:t>Sewage</w:t>
      </w:r>
      <w:r>
        <w:rPr>
          <w:spacing w:val="-2"/>
        </w:rPr>
        <w:t xml:space="preserve"> </w:t>
      </w:r>
      <w:bookmarkEnd w:id="20"/>
      <w:r>
        <w:t>Degradation</w:t>
      </w:r>
    </w:p>
    <w:p>
      <w:pPr>
        <w:pStyle w:val="5"/>
        <w:spacing w:before="46" w:line="360" w:lineRule="auto"/>
        <w:ind w:left="240" w:right="237"/>
        <w:jc w:val="both"/>
      </w:pPr>
      <w:r>
        <w:t>This is a decline of sewage to a lower condition, quality or level by the micro-organisms present in sewage. For this study, sewage degradation is going to be carried out using an aerobic process with the presence of micro-organisms in the sewage. As it is widely known, micro-organisms are solely responsible for the degradation of sewage found in the septic tank and a large amount of oxygen is required for this to take place. With this, there is need for us to talk on aerobic biodegradation.</w:t>
      </w:r>
    </w:p>
    <w:p>
      <w:pPr>
        <w:pStyle w:val="5"/>
        <w:spacing w:before="203" w:line="360" w:lineRule="auto"/>
        <w:ind w:left="240" w:right="234"/>
        <w:jc w:val="both"/>
      </w:pPr>
      <w:r>
        <w:t>Aerobic biodegradation is defined as “the breakdown of organic contaminants by micro- organisms when oxygen is present (USGS, 2010).</w:t>
      </w:r>
    </w:p>
    <w:p>
      <w:pPr>
        <w:pStyle w:val="5"/>
        <w:spacing w:before="199" w:line="360" w:lineRule="auto"/>
        <w:ind w:left="240" w:right="234"/>
        <w:jc w:val="both"/>
      </w:pPr>
      <w:r>
        <w:t>Also, NRC, 1994 defined aerobic biodegradation as “the degradation of compounds by micro- organisms in the presence of oxygen. In aerobic biodegradation, micro-organisms convert oxygen to water in the process of transforming other components to simpler</w:t>
      </w:r>
      <w:r>
        <w:rPr>
          <w:spacing w:val="-12"/>
        </w:rPr>
        <w:t xml:space="preserve"> </w:t>
      </w:r>
      <w:r>
        <w:t>products”.</w:t>
      </w:r>
    </w:p>
    <w:p>
      <w:pPr>
        <w:pStyle w:val="3"/>
        <w:numPr>
          <w:ilvl w:val="1"/>
          <w:numId w:val="7"/>
        </w:numPr>
        <w:tabs>
          <w:tab w:val="left" w:pos="961"/>
        </w:tabs>
        <w:spacing w:before="199" w:after="0" w:line="240" w:lineRule="auto"/>
        <w:ind w:left="960" w:right="0" w:hanging="721"/>
        <w:jc w:val="both"/>
      </w:pPr>
      <w:bookmarkStart w:id="21" w:name="_TOC_250019"/>
      <w:bookmarkEnd w:id="21"/>
      <w:r>
        <w:t>Aeration</w:t>
      </w:r>
    </w:p>
    <w:p>
      <w:pPr>
        <w:pStyle w:val="5"/>
        <w:spacing w:before="46" w:line="360" w:lineRule="auto"/>
        <w:ind w:left="240" w:right="244"/>
        <w:jc w:val="both"/>
      </w:pPr>
      <w:r>
        <w:t>The availability of dissolved oxygen in wastewater is very significant in the type and rate of biological oxidation in wastewater treatment plants. Bacteria require oxygen to be able to degrade the organic matter found in wastewater (Agunwamba,</w:t>
      </w:r>
      <w:r>
        <w:rPr>
          <w:spacing w:val="-7"/>
        </w:rPr>
        <w:t xml:space="preserve"> </w:t>
      </w:r>
      <w:r>
        <w:t>2000).</w:t>
      </w:r>
    </w:p>
    <w:p>
      <w:pPr>
        <w:pStyle w:val="5"/>
        <w:spacing w:before="201"/>
        <w:ind w:left="240"/>
        <w:jc w:val="both"/>
      </w:pPr>
      <w:r>
        <w:t>As stated by Agunwamba, 2000, the objectives of aeration are to;</w:t>
      </w:r>
    </w:p>
    <w:p>
      <w:pPr>
        <w:pStyle w:val="5"/>
        <w:spacing w:before="5"/>
        <w:rPr>
          <w:sz w:val="29"/>
        </w:rPr>
      </w:pPr>
    </w:p>
    <w:p>
      <w:pPr>
        <w:pStyle w:val="12"/>
        <w:numPr>
          <w:ilvl w:val="0"/>
          <w:numId w:val="9"/>
        </w:numPr>
        <w:tabs>
          <w:tab w:val="left" w:pos="961"/>
        </w:tabs>
        <w:spacing w:before="0" w:after="0" w:line="240" w:lineRule="auto"/>
        <w:ind w:left="960" w:right="0" w:hanging="361"/>
        <w:jc w:val="left"/>
        <w:rPr>
          <w:sz w:val="24"/>
        </w:rPr>
      </w:pPr>
      <w:r>
        <w:rPr>
          <w:sz w:val="24"/>
        </w:rPr>
        <w:t>To help oxidize iron and manganese found in</w:t>
      </w:r>
      <w:r>
        <w:rPr>
          <w:spacing w:val="-3"/>
          <w:sz w:val="24"/>
        </w:rPr>
        <w:t xml:space="preserve"> </w:t>
      </w:r>
      <w:r>
        <w:rPr>
          <w:sz w:val="24"/>
        </w:rPr>
        <w:t>wastewater.</w:t>
      </w:r>
    </w:p>
    <w:p>
      <w:pPr>
        <w:pStyle w:val="12"/>
        <w:numPr>
          <w:ilvl w:val="0"/>
          <w:numId w:val="9"/>
        </w:numPr>
        <w:tabs>
          <w:tab w:val="left" w:pos="961"/>
        </w:tabs>
        <w:spacing w:before="137" w:after="0" w:line="240" w:lineRule="auto"/>
        <w:ind w:left="960" w:right="0" w:hanging="361"/>
        <w:jc w:val="left"/>
        <w:rPr>
          <w:sz w:val="24"/>
        </w:rPr>
      </w:pPr>
      <w:r>
        <w:rPr>
          <w:sz w:val="24"/>
        </w:rPr>
        <w:t>To maintain a certain level of oxygen suitable for treatment and</w:t>
      </w:r>
      <w:r>
        <w:rPr>
          <w:spacing w:val="-3"/>
          <w:sz w:val="24"/>
        </w:rPr>
        <w:t xml:space="preserve"> </w:t>
      </w:r>
      <w:r>
        <w:rPr>
          <w:sz w:val="24"/>
        </w:rPr>
        <w:t>disposal.</w:t>
      </w:r>
    </w:p>
    <w:p>
      <w:pPr>
        <w:pStyle w:val="12"/>
        <w:numPr>
          <w:ilvl w:val="0"/>
          <w:numId w:val="9"/>
        </w:numPr>
        <w:tabs>
          <w:tab w:val="left" w:pos="961"/>
        </w:tabs>
        <w:spacing w:before="139" w:after="0" w:line="240" w:lineRule="auto"/>
        <w:ind w:left="960" w:right="0" w:hanging="361"/>
        <w:jc w:val="left"/>
        <w:rPr>
          <w:sz w:val="24"/>
        </w:rPr>
      </w:pPr>
      <w:r>
        <w:rPr>
          <w:sz w:val="24"/>
        </w:rPr>
        <w:t>To remove hydrogen sulphide, eliminate odor and</w:t>
      </w:r>
      <w:r>
        <w:rPr>
          <w:spacing w:val="-1"/>
          <w:sz w:val="24"/>
        </w:rPr>
        <w:t xml:space="preserve"> </w:t>
      </w:r>
      <w:r>
        <w:rPr>
          <w:sz w:val="24"/>
        </w:rPr>
        <w:t>taste.</w:t>
      </w:r>
    </w:p>
    <w:p>
      <w:pPr>
        <w:pStyle w:val="12"/>
        <w:numPr>
          <w:ilvl w:val="0"/>
          <w:numId w:val="9"/>
        </w:numPr>
        <w:tabs>
          <w:tab w:val="left" w:pos="961"/>
        </w:tabs>
        <w:spacing w:before="137" w:after="0" w:line="360" w:lineRule="auto"/>
        <w:ind w:left="960" w:right="243" w:hanging="360"/>
        <w:jc w:val="left"/>
        <w:rPr>
          <w:sz w:val="24"/>
        </w:rPr>
      </w:pPr>
      <w:r>
        <w:rPr>
          <w:sz w:val="24"/>
        </w:rPr>
        <w:t>Lastly, to help remove volatile oils and similar odor and taste producing substances released by</w:t>
      </w:r>
      <w:r>
        <w:rPr>
          <w:spacing w:val="-5"/>
          <w:sz w:val="24"/>
        </w:rPr>
        <w:t xml:space="preserve"> </w:t>
      </w:r>
      <w:r>
        <w:rPr>
          <w:sz w:val="24"/>
        </w:rPr>
        <w:t>micro-organisms.</w:t>
      </w:r>
    </w:p>
    <w:p>
      <w:pPr>
        <w:spacing w:after="0" w:line="360" w:lineRule="auto"/>
        <w:jc w:val="left"/>
        <w:rPr>
          <w:sz w:val="24"/>
        </w:rPr>
        <w:sectPr>
          <w:pgSz w:w="12240" w:h="15840"/>
          <w:pgMar w:top="1360" w:right="1200" w:bottom="1180" w:left="1200" w:header="0" w:footer="992" w:gutter="0"/>
        </w:sectPr>
      </w:pPr>
    </w:p>
    <w:p>
      <w:pPr>
        <w:pStyle w:val="12"/>
        <w:numPr>
          <w:ilvl w:val="2"/>
          <w:numId w:val="7"/>
        </w:numPr>
        <w:tabs>
          <w:tab w:val="left" w:pos="960"/>
          <w:tab w:val="left" w:pos="961"/>
        </w:tabs>
        <w:spacing w:before="74" w:after="0" w:line="240" w:lineRule="auto"/>
        <w:ind w:left="960" w:right="0" w:hanging="721"/>
        <w:jc w:val="left"/>
        <w:rPr>
          <w:sz w:val="24"/>
        </w:rPr>
      </w:pPr>
      <w:r>
        <w:rPr>
          <w:sz w:val="24"/>
        </w:rPr>
        <w:t>Methods of</w:t>
      </w:r>
      <w:r>
        <w:rPr>
          <w:spacing w:val="-2"/>
          <w:sz w:val="24"/>
        </w:rPr>
        <w:t xml:space="preserve"> </w:t>
      </w:r>
      <w:r>
        <w:rPr>
          <w:sz w:val="24"/>
        </w:rPr>
        <w:t>Aeration</w:t>
      </w:r>
    </w:p>
    <w:p>
      <w:pPr>
        <w:pStyle w:val="5"/>
        <w:spacing w:before="41"/>
        <w:ind w:left="240"/>
      </w:pPr>
      <w:r>
        <w:t>There are different methods used in aeration and they include;</w:t>
      </w:r>
    </w:p>
    <w:p>
      <w:pPr>
        <w:pStyle w:val="5"/>
        <w:spacing w:before="5"/>
        <w:rPr>
          <w:sz w:val="29"/>
        </w:rPr>
      </w:pPr>
    </w:p>
    <w:p>
      <w:pPr>
        <w:pStyle w:val="12"/>
        <w:numPr>
          <w:ilvl w:val="0"/>
          <w:numId w:val="10"/>
        </w:numPr>
        <w:tabs>
          <w:tab w:val="left" w:pos="960"/>
          <w:tab w:val="left" w:pos="961"/>
        </w:tabs>
        <w:spacing w:before="0" w:after="0" w:line="240" w:lineRule="auto"/>
        <w:ind w:left="960" w:right="0" w:hanging="361"/>
        <w:jc w:val="left"/>
        <w:rPr>
          <w:sz w:val="24"/>
        </w:rPr>
      </w:pPr>
      <w:r>
        <w:rPr>
          <w:sz w:val="24"/>
        </w:rPr>
        <w:t>Conventional turbine</w:t>
      </w:r>
      <w:r>
        <w:rPr>
          <w:spacing w:val="-1"/>
          <w:sz w:val="24"/>
        </w:rPr>
        <w:t xml:space="preserve"> </w:t>
      </w:r>
      <w:r>
        <w:rPr>
          <w:sz w:val="24"/>
        </w:rPr>
        <w:t>aerator</w:t>
      </w:r>
    </w:p>
    <w:p>
      <w:pPr>
        <w:pStyle w:val="12"/>
        <w:numPr>
          <w:ilvl w:val="0"/>
          <w:numId w:val="10"/>
        </w:numPr>
        <w:tabs>
          <w:tab w:val="left" w:pos="960"/>
          <w:tab w:val="left" w:pos="961"/>
        </w:tabs>
        <w:spacing w:before="139" w:after="0" w:line="240" w:lineRule="auto"/>
        <w:ind w:left="960" w:right="0" w:hanging="361"/>
        <w:jc w:val="left"/>
        <w:rPr>
          <w:sz w:val="24"/>
        </w:rPr>
      </w:pPr>
      <w:r>
        <w:rPr>
          <w:sz w:val="24"/>
        </w:rPr>
        <w:t>Trans-flo turbine aerator</w:t>
      </w:r>
    </w:p>
    <w:p>
      <w:pPr>
        <w:pStyle w:val="12"/>
        <w:numPr>
          <w:ilvl w:val="0"/>
          <w:numId w:val="10"/>
        </w:numPr>
        <w:tabs>
          <w:tab w:val="left" w:pos="960"/>
          <w:tab w:val="left" w:pos="961"/>
        </w:tabs>
        <w:spacing w:before="137" w:after="0" w:line="240" w:lineRule="auto"/>
        <w:ind w:left="960" w:right="0" w:hanging="361"/>
        <w:jc w:val="left"/>
        <w:rPr>
          <w:sz w:val="24"/>
        </w:rPr>
      </w:pPr>
      <w:r>
        <w:rPr>
          <w:sz w:val="24"/>
        </w:rPr>
        <w:t>Diffuse</w:t>
      </w:r>
      <w:r>
        <w:rPr>
          <w:spacing w:val="-1"/>
          <w:sz w:val="24"/>
        </w:rPr>
        <w:t xml:space="preserve"> </w:t>
      </w:r>
      <w:r>
        <w:rPr>
          <w:sz w:val="24"/>
        </w:rPr>
        <w:t>aerator</w:t>
      </w:r>
    </w:p>
    <w:p>
      <w:pPr>
        <w:pStyle w:val="12"/>
        <w:numPr>
          <w:ilvl w:val="0"/>
          <w:numId w:val="10"/>
        </w:numPr>
        <w:tabs>
          <w:tab w:val="left" w:pos="960"/>
          <w:tab w:val="left" w:pos="961"/>
        </w:tabs>
        <w:spacing w:before="139" w:after="0" w:line="240" w:lineRule="auto"/>
        <w:ind w:left="960" w:right="0" w:hanging="361"/>
        <w:jc w:val="left"/>
        <w:rPr>
          <w:sz w:val="24"/>
        </w:rPr>
      </w:pPr>
      <w:r>
        <w:rPr>
          <w:sz w:val="24"/>
        </w:rPr>
        <w:t>Submerge turbine</w:t>
      </w:r>
      <w:r>
        <w:rPr>
          <w:spacing w:val="-2"/>
          <w:sz w:val="24"/>
        </w:rPr>
        <w:t xml:space="preserve"> </w:t>
      </w:r>
      <w:r>
        <w:rPr>
          <w:sz w:val="24"/>
        </w:rPr>
        <w:t>aerator</w:t>
      </w:r>
    </w:p>
    <w:p>
      <w:pPr>
        <w:pStyle w:val="12"/>
        <w:numPr>
          <w:ilvl w:val="0"/>
          <w:numId w:val="10"/>
        </w:numPr>
        <w:tabs>
          <w:tab w:val="left" w:pos="960"/>
          <w:tab w:val="left" w:pos="961"/>
        </w:tabs>
        <w:spacing w:before="137" w:after="0" w:line="240" w:lineRule="auto"/>
        <w:ind w:left="960" w:right="0" w:hanging="361"/>
        <w:jc w:val="left"/>
        <w:rPr>
          <w:sz w:val="24"/>
        </w:rPr>
      </w:pPr>
      <w:r>
        <w:rPr>
          <w:sz w:val="24"/>
        </w:rPr>
        <w:t>Surface aeration</w:t>
      </w:r>
    </w:p>
    <w:p>
      <w:pPr>
        <w:pStyle w:val="5"/>
        <w:spacing w:before="10"/>
        <w:rPr>
          <w:sz w:val="25"/>
        </w:rPr>
      </w:pPr>
    </w:p>
    <w:p>
      <w:pPr>
        <w:pStyle w:val="5"/>
        <w:ind w:left="240"/>
      </w:pPr>
      <w:r>
        <w:t>Below are diagrams showing the various methods of aeration listed above.</w:t>
      </w:r>
    </w:p>
    <w:p>
      <w:pPr>
        <w:pStyle w:val="5"/>
        <w:rPr>
          <w:sz w:val="20"/>
        </w:rPr>
      </w:pPr>
    </w:p>
    <w:p>
      <w:pPr>
        <w:pStyle w:val="5"/>
        <w:spacing w:before="6"/>
        <w:rPr>
          <w:sz w:val="18"/>
        </w:rPr>
      </w:pPr>
      <w:r>
        <mc:AlternateContent>
          <mc:Choice Requires="wpg">
            <w:drawing>
              <wp:anchor distT="0" distB="0" distL="0" distR="0" simplePos="0" relativeHeight="487587840" behindDoc="1" locked="0" layoutInCell="1" allowOverlap="1">
                <wp:simplePos x="0" y="0"/>
                <wp:positionH relativeFrom="page">
                  <wp:posOffset>1367155</wp:posOffset>
                </wp:positionH>
                <wp:positionV relativeFrom="paragraph">
                  <wp:posOffset>160020</wp:posOffset>
                </wp:positionV>
                <wp:extent cx="5037455" cy="3013710"/>
                <wp:effectExtent l="635" t="0" r="6350" b="3810"/>
                <wp:wrapTopAndBottom/>
                <wp:docPr id="662" name="Group 2"/>
                <wp:cNvGraphicFramePr/>
                <a:graphic xmlns:a="http://schemas.openxmlformats.org/drawingml/2006/main">
                  <a:graphicData uri="http://schemas.microsoft.com/office/word/2010/wordprocessingGroup">
                    <wpg:wgp>
                      <wpg:cNvGrpSpPr/>
                      <wpg:grpSpPr>
                        <a:xfrm>
                          <a:off x="0" y="0"/>
                          <a:ext cx="5037455" cy="3013710"/>
                          <a:chOff x="2154" y="252"/>
                          <a:chExt cx="7933" cy="4746"/>
                        </a:xfrm>
                      </wpg:grpSpPr>
                      <pic:pic xmlns:pic="http://schemas.openxmlformats.org/drawingml/2006/picture">
                        <pic:nvPicPr>
                          <pic:cNvPr id="659" name="Picture 3"/>
                          <pic:cNvPicPr>
                            <a:picLocks noChangeAspect="1"/>
                          </pic:cNvPicPr>
                        </pic:nvPicPr>
                        <pic:blipFill>
                          <a:blip r:embed="rId14"/>
                          <a:stretch>
                            <a:fillRect/>
                          </a:stretch>
                        </pic:blipFill>
                        <pic:spPr>
                          <a:xfrm>
                            <a:off x="3389" y="252"/>
                            <a:ext cx="5461" cy="4310"/>
                          </a:xfrm>
                          <a:prstGeom prst="rect">
                            <a:avLst/>
                          </a:prstGeom>
                          <a:noFill/>
                          <a:ln>
                            <a:noFill/>
                          </a:ln>
                        </pic:spPr>
                      </pic:pic>
                      <wps:wsp>
                        <wps:cNvPr id="660" name="Rectangles 4"/>
                        <wps:cNvSpPr/>
                        <wps:spPr>
                          <a:xfrm>
                            <a:off x="2153" y="4509"/>
                            <a:ext cx="7933" cy="489"/>
                          </a:xfrm>
                          <a:prstGeom prst="rect">
                            <a:avLst/>
                          </a:prstGeom>
                          <a:solidFill>
                            <a:srgbClr val="FFFFFF"/>
                          </a:solidFill>
                          <a:ln>
                            <a:noFill/>
                          </a:ln>
                        </wps:spPr>
                        <wps:bodyPr upright="1"/>
                      </wps:wsp>
                      <wps:wsp>
                        <wps:cNvPr id="661" name="Text Box 5"/>
                        <wps:cNvSpPr txBox="1"/>
                        <wps:spPr>
                          <a:xfrm>
                            <a:off x="2686" y="4596"/>
                            <a:ext cx="6891" cy="266"/>
                          </a:xfrm>
                          <a:prstGeom prst="rect">
                            <a:avLst/>
                          </a:prstGeom>
                          <a:noFill/>
                          <a:ln>
                            <a:noFill/>
                          </a:ln>
                        </wps:spPr>
                        <wps:txbx>
                          <w:txbxContent>
                            <w:p>
                              <w:pPr>
                                <w:spacing w:before="0" w:line="266" w:lineRule="exact"/>
                                <w:ind w:left="0" w:right="0" w:firstLine="0"/>
                                <w:jc w:val="left"/>
                                <w:rPr>
                                  <w:sz w:val="24"/>
                                </w:rPr>
                              </w:pPr>
                              <w:r>
                                <w:rPr>
                                  <w:b/>
                                  <w:sz w:val="24"/>
                                </w:rPr>
                                <w:t xml:space="preserve">Plate 2.0: Conventional turbine aerator </w:t>
                              </w:r>
                              <w:r>
                                <w:rPr>
                                  <w:sz w:val="24"/>
                                </w:rPr>
                                <w:t>(Source: Agunwamba, 2000)</w:t>
                              </w:r>
                            </w:p>
                          </w:txbxContent>
                        </wps:txbx>
                        <wps:bodyPr lIns="0" tIns="0" rIns="0" bIns="0" upright="1"/>
                      </wps:wsp>
                    </wpg:wgp>
                  </a:graphicData>
                </a:graphic>
              </wp:anchor>
            </w:drawing>
          </mc:Choice>
          <mc:Fallback>
            <w:pict>
              <v:group id="Group 2" o:spid="_x0000_s1026" o:spt="203" style="position:absolute;left:0pt;margin-left:107.65pt;margin-top:12.6pt;height:237.3pt;width:396.65pt;mso-position-horizontal-relative:page;mso-wrap-distance-bottom:0pt;mso-wrap-distance-top:0pt;z-index:-15728640;mso-width-relative:page;mso-height-relative:page;" coordorigin="2154,252" coordsize="7933,4746" o:gfxdata="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">
                <o:lock v:ext="edit" aspectratio="f"/>
                <v:shape id="Picture 3" o:spid="_x0000_s1026" o:spt="75" alt="" type="#_x0000_t75" style="position:absolute;left:3389;top:252;height:4310;width:5461;" filled="f" o:preferrelative="t" stroked="f" coordsize="21600,21600" o:gfxdata="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agi+/&#10;AAAA3AAAAA8AAAAAAAAAAQAgAAAAIgAAAGRycy9kb3ducmV2LnhtbFBLAQIUABQAAAAIAIdO4kAz&#10;LwWeOwAAADkAAAAQAAAAAAAAAAEAIAAAAA4BAABkcnMvc2hhcGV4bWwueG1sUEsFBgAAAAAGAAYA&#10;WwEAALgDAAAAAA==&#10;">
                  <v:fill on="f" focussize="0,0"/>
                  <v:stroke on="f"/>
                  <v:imagedata r:id="rId14" o:title=""/>
                  <o:lock v:ext="edit" aspectratio="t"/>
                </v:shape>
                <v:rect id="Rectangles 4" o:spid="_x0000_s1026" o:spt="1" style="position:absolute;left:2153;top:4509;height:489;width:7933;" fillcolor="#FFFFFF" filled="t" stroked="f" coordsize="21600,21600" o:gfxdata="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COPeLsAAADc&#10;AAAADwAAAAAAAAABACAAAAAiAAAAZHJzL2Rvd25yZXYueG1sUEsBAhQAFAAAAAgAh07iQDMvBZ47&#10;AAAAOQAAABAAAAAAAAAAAQAgAAAACgEAAGRycy9zaGFwZXhtbC54bWxQSwUGAAAAAAYABgBbAQAA&#10;tAMAAAAA&#10;">
                  <v:fill on="t" focussize="0,0"/>
                  <v:stroke on="f"/>
                  <v:imagedata o:title=""/>
                  <o:lock v:ext="edit" aspectratio="f"/>
                </v:rect>
                <v:shape id="Text Box 5" o:spid="_x0000_s1026" o:spt="202" type="#_x0000_t202" style="position:absolute;left:2686;top:4596;height:266;width:6891;" filled="f" stroked="f" coordsize="21600,21600" o:gfxdata="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nbP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b/>
                            <w:sz w:val="24"/>
                          </w:rPr>
                          <w:t xml:space="preserve">Plate 2.0: Conventional turbine aerator </w:t>
                        </w:r>
                        <w:r>
                          <w:rPr>
                            <w:sz w:val="24"/>
                          </w:rPr>
                          <w:t>(Source: Agunwamba, 2000)</w:t>
                        </w:r>
                      </w:p>
                    </w:txbxContent>
                  </v:textbox>
                </v:shape>
                <w10:wrap type="topAndBottom"/>
              </v:group>
            </w:pict>
          </mc:Fallback>
        </mc:AlternateContent>
      </w:r>
    </w:p>
    <w:p>
      <w:pPr>
        <w:spacing w:after="0"/>
        <w:rPr>
          <w:sz w:val="18"/>
        </w:rPr>
        <w:sectPr>
          <w:pgSz w:w="12240" w:h="15840"/>
          <w:pgMar w:top="1360" w:right="1200" w:bottom="1180" w:left="1200" w:header="0" w:footer="992" w:gutter="0"/>
        </w:sectPr>
      </w:pPr>
    </w:p>
    <w:p>
      <w:pPr>
        <w:pStyle w:val="5"/>
        <w:ind w:left="2590"/>
        <w:rPr>
          <w:sz w:val="20"/>
        </w:rPr>
      </w:pPr>
      <w:r>
        <w:rPr>
          <w:sz w:val="20"/>
        </w:rPr>
        <w:drawing>
          <wp:inline distT="0" distB="0" distL="0" distR="0">
            <wp:extent cx="2963545" cy="2331085"/>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15" cstate="print"/>
                    <a:stretch>
                      <a:fillRect/>
                    </a:stretch>
                  </pic:blipFill>
                  <pic:spPr>
                    <a:xfrm>
                      <a:off x="0" y="0"/>
                      <a:ext cx="2964075" cy="2331434"/>
                    </a:xfrm>
                    <a:prstGeom prst="rect">
                      <a:avLst/>
                    </a:prstGeom>
                  </pic:spPr>
                </pic:pic>
              </a:graphicData>
            </a:graphic>
          </wp:inline>
        </w:drawing>
      </w:r>
    </w:p>
    <w:p>
      <w:pPr>
        <w:spacing w:before="91"/>
        <w:ind w:left="661" w:right="658" w:firstLine="0"/>
        <w:jc w:val="center"/>
        <w:rPr>
          <w:sz w:val="24"/>
        </w:rPr>
      </w:pPr>
      <w:r>
        <w:rPr>
          <w:b/>
          <w:sz w:val="24"/>
        </w:rPr>
        <w:t xml:space="preserve">Plate 2.1: Trans-flo turbine aerator </w:t>
      </w:r>
      <w:r>
        <w:rPr>
          <w:sz w:val="24"/>
        </w:rPr>
        <w:t>(Source: Agunwamba, 2000)</w:t>
      </w:r>
    </w:p>
    <w:p>
      <w:pPr>
        <w:pStyle w:val="5"/>
        <w:rPr>
          <w:sz w:val="20"/>
        </w:rPr>
      </w:pPr>
    </w:p>
    <w:p>
      <w:pPr>
        <w:pStyle w:val="5"/>
        <w:rPr>
          <w:sz w:val="20"/>
        </w:rPr>
      </w:pPr>
    </w:p>
    <w:p>
      <w:pPr>
        <w:pStyle w:val="5"/>
        <w:rPr>
          <w:sz w:val="20"/>
        </w:rPr>
      </w:pPr>
    </w:p>
    <w:p>
      <w:pPr>
        <w:pStyle w:val="5"/>
        <w:spacing w:before="10"/>
        <w:rPr>
          <w:sz w:val="10"/>
        </w:rPr>
      </w:pPr>
      <w:r>
        <mc:AlternateContent>
          <mc:Choice Requires="wpg">
            <w:drawing>
              <wp:anchor distT="0" distB="0" distL="0" distR="0" simplePos="0" relativeHeight="487589888" behindDoc="1" locked="0" layoutInCell="1" allowOverlap="1">
                <wp:simplePos x="0" y="0"/>
                <wp:positionH relativeFrom="page">
                  <wp:posOffset>1367155</wp:posOffset>
                </wp:positionH>
                <wp:positionV relativeFrom="paragraph">
                  <wp:posOffset>104140</wp:posOffset>
                </wp:positionV>
                <wp:extent cx="5037455" cy="4824730"/>
                <wp:effectExtent l="635" t="635" r="6350" b="5715"/>
                <wp:wrapTopAndBottom/>
                <wp:docPr id="668" name="Group 6"/>
                <wp:cNvGraphicFramePr/>
                <a:graphic xmlns:a="http://schemas.openxmlformats.org/drawingml/2006/main">
                  <a:graphicData uri="http://schemas.microsoft.com/office/word/2010/wordprocessingGroup">
                    <wpg:wgp>
                      <wpg:cNvGrpSpPr/>
                      <wpg:grpSpPr>
                        <a:xfrm>
                          <a:off x="0" y="0"/>
                          <a:ext cx="5037455" cy="4824730"/>
                          <a:chOff x="2154" y="165"/>
                          <a:chExt cx="7933" cy="7598"/>
                        </a:xfrm>
                      </wpg:grpSpPr>
                      <pic:pic xmlns:pic="http://schemas.openxmlformats.org/drawingml/2006/picture">
                        <pic:nvPicPr>
                          <pic:cNvPr id="663" name="Picture 7"/>
                          <pic:cNvPicPr>
                            <a:picLocks noChangeAspect="1"/>
                          </pic:cNvPicPr>
                        </pic:nvPicPr>
                        <pic:blipFill>
                          <a:blip r:embed="rId16"/>
                          <a:stretch>
                            <a:fillRect/>
                          </a:stretch>
                        </pic:blipFill>
                        <pic:spPr>
                          <a:xfrm>
                            <a:off x="4137" y="164"/>
                            <a:ext cx="3966" cy="3464"/>
                          </a:xfrm>
                          <a:prstGeom prst="rect">
                            <a:avLst/>
                          </a:prstGeom>
                          <a:noFill/>
                          <a:ln>
                            <a:noFill/>
                          </a:ln>
                        </pic:spPr>
                      </pic:pic>
                      <pic:pic xmlns:pic="http://schemas.openxmlformats.org/drawingml/2006/picture">
                        <pic:nvPicPr>
                          <pic:cNvPr id="664" name="Picture 8"/>
                          <pic:cNvPicPr>
                            <a:picLocks noChangeAspect="1"/>
                          </pic:cNvPicPr>
                        </pic:nvPicPr>
                        <pic:blipFill>
                          <a:blip r:embed="rId17"/>
                          <a:stretch>
                            <a:fillRect/>
                          </a:stretch>
                        </pic:blipFill>
                        <pic:spPr>
                          <a:xfrm>
                            <a:off x="4062" y="4104"/>
                            <a:ext cx="4116" cy="3262"/>
                          </a:xfrm>
                          <a:prstGeom prst="rect">
                            <a:avLst/>
                          </a:prstGeom>
                          <a:noFill/>
                          <a:ln>
                            <a:noFill/>
                          </a:ln>
                        </pic:spPr>
                      </pic:pic>
                      <wps:wsp>
                        <wps:cNvPr id="665" name="FreeForm 9"/>
                        <wps:cNvSpPr/>
                        <wps:spPr>
                          <a:xfrm>
                            <a:off x="2153" y="3675"/>
                            <a:ext cx="7933" cy="4087"/>
                          </a:xfrm>
                          <a:custGeom>
                            <a:avLst/>
                            <a:gdLst/>
                            <a:ahLst/>
                            <a:cxnLst/>
                            <a:pathLst>
                              <a:path w="7933" h="4087">
                                <a:moveTo>
                                  <a:pt x="7933" y="3598"/>
                                </a:moveTo>
                                <a:lnTo>
                                  <a:pt x="0" y="3598"/>
                                </a:lnTo>
                                <a:lnTo>
                                  <a:pt x="0" y="4087"/>
                                </a:lnTo>
                                <a:lnTo>
                                  <a:pt x="7933" y="4087"/>
                                </a:lnTo>
                                <a:lnTo>
                                  <a:pt x="7933" y="3598"/>
                                </a:lnTo>
                                <a:close/>
                                <a:moveTo>
                                  <a:pt x="7933" y="0"/>
                                </a:moveTo>
                                <a:lnTo>
                                  <a:pt x="0" y="0"/>
                                </a:lnTo>
                                <a:lnTo>
                                  <a:pt x="0" y="489"/>
                                </a:lnTo>
                                <a:lnTo>
                                  <a:pt x="7933" y="489"/>
                                </a:lnTo>
                                <a:lnTo>
                                  <a:pt x="7933" y="0"/>
                                </a:lnTo>
                                <a:close/>
                              </a:path>
                            </a:pathLst>
                          </a:custGeom>
                          <a:solidFill>
                            <a:srgbClr val="FFFFFF"/>
                          </a:solidFill>
                          <a:ln>
                            <a:noFill/>
                          </a:ln>
                        </wps:spPr>
                        <wps:bodyPr upright="1"/>
                      </wps:wsp>
                      <wps:wsp>
                        <wps:cNvPr id="666" name="Text Box 10"/>
                        <wps:cNvSpPr txBox="1"/>
                        <wps:spPr>
                          <a:xfrm>
                            <a:off x="3300" y="3763"/>
                            <a:ext cx="5659" cy="266"/>
                          </a:xfrm>
                          <a:prstGeom prst="rect">
                            <a:avLst/>
                          </a:prstGeom>
                          <a:noFill/>
                          <a:ln>
                            <a:noFill/>
                          </a:ln>
                        </wps:spPr>
                        <wps:txbx>
                          <w:txbxContent>
                            <w:p>
                              <w:pPr>
                                <w:spacing w:before="0" w:line="266" w:lineRule="exact"/>
                                <w:ind w:left="0" w:right="0" w:firstLine="0"/>
                                <w:jc w:val="left"/>
                                <w:rPr>
                                  <w:sz w:val="24"/>
                                </w:rPr>
                              </w:pPr>
                              <w:r>
                                <w:rPr>
                                  <w:b/>
                                  <w:sz w:val="24"/>
                                </w:rPr>
                                <w:t xml:space="preserve">Plate 2.2: Diffused aeration </w:t>
                              </w:r>
                              <w:r>
                                <w:rPr>
                                  <w:sz w:val="24"/>
                                </w:rPr>
                                <w:t>(Source: Agunwamba, 2000)</w:t>
                              </w:r>
                            </w:p>
                          </w:txbxContent>
                        </wps:txbx>
                        <wps:bodyPr lIns="0" tIns="0" rIns="0" bIns="0" upright="1"/>
                      </wps:wsp>
                      <wps:wsp>
                        <wps:cNvPr id="667" name="Text Box 11"/>
                        <wps:cNvSpPr txBox="1"/>
                        <wps:spPr>
                          <a:xfrm>
                            <a:off x="2738" y="7361"/>
                            <a:ext cx="6785" cy="266"/>
                          </a:xfrm>
                          <a:prstGeom prst="rect">
                            <a:avLst/>
                          </a:prstGeom>
                          <a:noFill/>
                          <a:ln>
                            <a:noFill/>
                          </a:ln>
                        </wps:spPr>
                        <wps:txbx>
                          <w:txbxContent>
                            <w:p>
                              <w:pPr>
                                <w:spacing w:before="0" w:line="266" w:lineRule="exact"/>
                                <w:ind w:left="0" w:right="0" w:firstLine="0"/>
                                <w:jc w:val="left"/>
                                <w:rPr>
                                  <w:sz w:val="24"/>
                                </w:rPr>
                              </w:pPr>
                              <w:r>
                                <w:rPr>
                                  <w:b/>
                                  <w:sz w:val="24"/>
                                </w:rPr>
                                <w:t xml:space="preserve">Plate 2.3: Submerged turbine aeration </w:t>
                              </w:r>
                              <w:r>
                                <w:rPr>
                                  <w:sz w:val="24"/>
                                </w:rPr>
                                <w:t>(Source: Agunwamba, 2000)</w:t>
                              </w:r>
                            </w:p>
                          </w:txbxContent>
                        </wps:txbx>
                        <wps:bodyPr lIns="0" tIns="0" rIns="0" bIns="0" upright="1"/>
                      </wps:wsp>
                    </wpg:wgp>
                  </a:graphicData>
                </a:graphic>
              </wp:anchor>
            </w:drawing>
          </mc:Choice>
          <mc:Fallback>
            <w:pict>
              <v:group id="Group 6" o:spid="_x0000_s1026" o:spt="203" style="position:absolute;left:0pt;margin-left:107.65pt;margin-top:8.2pt;height:379.9pt;width:396.65pt;mso-position-horizontal-relative:page;mso-wrap-distance-bottom:0pt;mso-wrap-distance-top:0pt;z-index:-15726592;mso-width-relative:page;mso-height-relative:page;" coordorigin="2154,165" coordsize="7933,7598" o:gfxdata="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">
                <o:lock v:ext="edit" aspectratio="f"/>
                <v:shape id="Picture 7" o:spid="_x0000_s1026" o:spt="75" alt="" type="#_x0000_t75" style="position:absolute;left:4137;top:164;height:3464;width:3966;" filled="f" o:preferrelative="t" stroked="f" coordsize="21600,21600" o:gfxdata="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p0SCvQAA&#10;ANwAAAAPAAAAAAAAAAEAIAAAACIAAABkcnMvZG93bnJldi54bWxQSwECFAAUAAAACACHTuJAMy8F&#10;njsAAAA5AAAAEAAAAAAAAAABACAAAAAMAQAAZHJzL3NoYXBleG1sLnhtbFBLBQYAAAAABgAGAFsB&#10;AAC2AwAAAAA=&#10;">
                  <v:fill on="f" focussize="0,0"/>
                  <v:stroke on="f"/>
                  <v:imagedata r:id="rId16" o:title=""/>
                  <o:lock v:ext="edit" aspectratio="t"/>
                </v:shape>
                <v:shape id="Picture 8" o:spid="_x0000_s1026" o:spt="75" alt="" type="#_x0000_t75" style="position:absolute;left:4062;top:4104;height:3262;width:4116;" filled="f" o:preferrelative="t" stroked="f" coordsize="21600,21600" o:gfxdata="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voY74A&#10;AADcAAAADwAAAAAAAAABACAAAAAiAAAAZHJzL2Rvd25yZXYueG1sUEsBAhQAFAAAAAgAh07iQDMv&#10;BZ47AAAAOQAAABAAAAAAAAAAAQAgAAAADQEAAGRycy9zaGFwZXhtbC54bWxQSwUGAAAAAAYABgBb&#10;AQAAtwMAAAAA&#10;">
                  <v:fill on="f" focussize="0,0"/>
                  <v:stroke on="f"/>
                  <v:imagedata r:id="rId17" o:title=""/>
                  <o:lock v:ext="edit" aspectratio="t"/>
                </v:shape>
                <v:shape id="FreeForm 9" o:spid="_x0000_s1026" o:spt="100" style="position:absolute;left:2153;top:3675;height:4087;width:7933;" fillcolor="#FFFFFF" filled="t" stroked="f" coordsize="7933,4087" o:gfxdata="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7uO0b4A&#10;AADcAAAADwAAAAAAAAABACAAAAAiAAAAZHJzL2Rvd25yZXYueG1sUEsBAhQAFAAAAAgAh07iQDMv&#10;BZ47AAAAOQAAABAAAAAAAAAAAQAgAAAADQEAAGRycy9zaGFwZXhtbC54bWxQSwUGAAAAAAYABgBb&#10;AQAAtwMAAAAA&#10;" path="m7933,3598l0,3598,0,4087,7933,4087,7933,3598xm7933,0l0,0,0,489,7933,489,7933,0xe">
                  <v:fill on="t" focussize="0,0"/>
                  <v:stroke on="f"/>
                  <v:imagedata o:title=""/>
                  <o:lock v:ext="edit" aspectratio="f"/>
                </v:shape>
                <v:shape id="Text Box 10" o:spid="_x0000_s1026" o:spt="202" type="#_x0000_t202" style="position:absolute;left:3300;top:3763;height:266;width:5659;" filled="f" stroked="f" coordsize="21600,21600" o:gfxdata="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lBDS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b/>
                            <w:sz w:val="24"/>
                          </w:rPr>
                          <w:t xml:space="preserve">Plate 2.2: Diffused aeration </w:t>
                        </w:r>
                        <w:r>
                          <w:rPr>
                            <w:sz w:val="24"/>
                          </w:rPr>
                          <w:t>(Source: Agunwamba, 2000)</w:t>
                        </w:r>
                      </w:p>
                    </w:txbxContent>
                  </v:textbox>
                </v:shape>
                <v:shape id="Text Box 11" o:spid="_x0000_s1026" o:spt="202" type="#_x0000_t202" style="position:absolute;left:2738;top:7361;height:266;width:6785;" filled="f" stroked="f" coordsize="21600,21600" o:gfxdata="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c5t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sz w:val="24"/>
                          </w:rPr>
                        </w:pPr>
                        <w:r>
                          <w:rPr>
                            <w:b/>
                            <w:sz w:val="24"/>
                          </w:rPr>
                          <w:t xml:space="preserve">Plate 2.3: Submerged turbine aeration </w:t>
                        </w:r>
                        <w:r>
                          <w:rPr>
                            <w:sz w:val="24"/>
                          </w:rPr>
                          <w:t>(Source: Agunwamba, 2000)</w:t>
                        </w:r>
                      </w:p>
                    </w:txbxContent>
                  </v:textbox>
                </v:shape>
                <w10:wrap type="topAndBottom"/>
              </v:group>
            </w:pict>
          </mc:Fallback>
        </mc:AlternateContent>
      </w:r>
    </w:p>
    <w:p>
      <w:pPr>
        <w:spacing w:after="0"/>
        <w:rPr>
          <w:sz w:val="10"/>
        </w:rPr>
        <w:sectPr>
          <w:pgSz w:w="12240" w:h="15840"/>
          <w:pgMar w:top="1440" w:right="1200" w:bottom="1180" w:left="1200" w:header="0" w:footer="992" w:gutter="0"/>
        </w:sectPr>
      </w:pPr>
    </w:p>
    <w:p>
      <w:pPr>
        <w:pStyle w:val="5"/>
        <w:ind w:left="2835"/>
        <w:rPr>
          <w:sz w:val="20"/>
        </w:rPr>
      </w:pPr>
      <w:r>
        <w:rPr>
          <w:sz w:val="20"/>
        </w:rPr>
        <w:drawing>
          <wp:inline distT="0" distB="0" distL="0" distR="0">
            <wp:extent cx="2651760" cy="2364105"/>
            <wp:effectExtent l="0" t="0" r="0" b="0"/>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jpeg"/>
                    <pic:cNvPicPr>
                      <a:picLocks noChangeAspect="1"/>
                    </pic:cNvPicPr>
                  </pic:nvPicPr>
                  <pic:blipFill>
                    <a:blip r:embed="rId18" cstate="print"/>
                    <a:stretch>
                      <a:fillRect/>
                    </a:stretch>
                  </pic:blipFill>
                  <pic:spPr>
                    <a:xfrm>
                      <a:off x="0" y="0"/>
                      <a:ext cx="2651820" cy="2364486"/>
                    </a:xfrm>
                    <a:prstGeom prst="rect">
                      <a:avLst/>
                    </a:prstGeom>
                  </pic:spPr>
                </pic:pic>
              </a:graphicData>
            </a:graphic>
          </wp:inline>
        </w:drawing>
      </w:r>
    </w:p>
    <w:p>
      <w:pPr>
        <w:spacing w:before="80"/>
        <w:ind w:left="660" w:right="659" w:firstLine="0"/>
        <w:jc w:val="center"/>
        <w:rPr>
          <w:sz w:val="24"/>
        </w:rPr>
      </w:pPr>
      <w:r>
        <w:rPr>
          <w:b/>
          <w:sz w:val="24"/>
        </w:rPr>
        <w:t xml:space="preserve">Plate 2.4: Surface aeration </w:t>
      </w:r>
      <w:r>
        <w:rPr>
          <w:sz w:val="24"/>
        </w:rPr>
        <w:t>(Source: Agunwamba, 2000)</w:t>
      </w:r>
    </w:p>
    <w:p>
      <w:pPr>
        <w:pStyle w:val="5"/>
        <w:rPr>
          <w:sz w:val="20"/>
        </w:rPr>
      </w:pPr>
    </w:p>
    <w:p>
      <w:pPr>
        <w:pStyle w:val="5"/>
        <w:spacing w:before="8"/>
        <w:rPr>
          <w:sz w:val="20"/>
        </w:rPr>
      </w:pPr>
    </w:p>
    <w:p>
      <w:pPr>
        <w:pStyle w:val="12"/>
        <w:numPr>
          <w:ilvl w:val="2"/>
          <w:numId w:val="7"/>
        </w:numPr>
        <w:tabs>
          <w:tab w:val="left" w:pos="961"/>
        </w:tabs>
        <w:spacing w:before="0" w:after="0" w:line="240" w:lineRule="auto"/>
        <w:ind w:left="960" w:right="0" w:hanging="721"/>
        <w:jc w:val="both"/>
        <w:rPr>
          <w:sz w:val="24"/>
        </w:rPr>
      </w:pPr>
      <w:r>
        <w:rPr>
          <w:sz w:val="24"/>
        </w:rPr>
        <w:t>Types of</w:t>
      </w:r>
      <w:r>
        <w:rPr>
          <w:spacing w:val="-1"/>
          <w:sz w:val="24"/>
        </w:rPr>
        <w:t xml:space="preserve"> </w:t>
      </w:r>
      <w:r>
        <w:rPr>
          <w:sz w:val="24"/>
        </w:rPr>
        <w:t>Aeration</w:t>
      </w:r>
    </w:p>
    <w:p>
      <w:pPr>
        <w:pStyle w:val="5"/>
        <w:spacing w:before="41" w:line="360" w:lineRule="auto"/>
        <w:ind w:left="240" w:right="242"/>
        <w:jc w:val="both"/>
      </w:pPr>
      <w:r>
        <w:t>Aeration can also be said to be the diffusion of air into the wastewater. The following are the two major types of aeration;</w:t>
      </w:r>
    </w:p>
    <w:p>
      <w:pPr>
        <w:pStyle w:val="12"/>
        <w:numPr>
          <w:ilvl w:val="3"/>
          <w:numId w:val="7"/>
        </w:numPr>
        <w:tabs>
          <w:tab w:val="left" w:pos="961"/>
        </w:tabs>
        <w:spacing w:before="201" w:after="0" w:line="360" w:lineRule="auto"/>
        <w:ind w:left="960" w:right="239" w:hanging="360"/>
        <w:jc w:val="both"/>
        <w:rPr>
          <w:sz w:val="24"/>
        </w:rPr>
      </w:pPr>
      <w:r>
        <w:rPr>
          <w:sz w:val="24"/>
        </w:rPr>
        <w:t>Bubble aeration: This is the introduction of air under pressure through porous or perforated distributors, turbines, injectors, impingement bowls or venturi which is classified as dispersed air systems (Agunwamba, 2000). The diffused and submerged aeration method is known as the bubble aeration method (Plate 2.2 and Plate 2.3 above). This group may further be separated into the fine and large bubble aerators. The fine bubble diffusers have high surface area/volume ratio and it achieves good transfer while the large bubble diffuser has a low surface area/volume ratio but it is cost efficient and does not clog easily (Agunwamba, 2000). The bubble diffusers are shown in the diagram below.</w:t>
      </w:r>
    </w:p>
    <w:p>
      <w:pPr>
        <w:spacing w:after="0" w:line="360" w:lineRule="auto"/>
        <w:jc w:val="both"/>
        <w:rPr>
          <w:sz w:val="24"/>
        </w:rPr>
        <w:sectPr>
          <w:pgSz w:w="12240" w:h="15840"/>
          <w:pgMar w:top="1440" w:right="1200" w:bottom="1180" w:left="1200" w:header="0" w:footer="992" w:gutter="0"/>
        </w:sectPr>
      </w:pPr>
    </w:p>
    <w:p>
      <w:pPr>
        <w:pStyle w:val="5"/>
        <w:ind w:left="240"/>
        <w:rPr>
          <w:sz w:val="20"/>
        </w:rPr>
      </w:pPr>
      <w:r>
        <w:rPr>
          <w:sz w:val="20"/>
        </w:rPr>
        <w:drawing>
          <wp:inline distT="0" distB="0" distL="0" distR="0">
            <wp:extent cx="5972810" cy="1978025"/>
            <wp:effectExtent l="0" t="0" r="0" b="0"/>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eg"/>
                    <pic:cNvPicPr>
                      <a:picLocks noChangeAspect="1"/>
                    </pic:cNvPicPr>
                  </pic:nvPicPr>
                  <pic:blipFill>
                    <a:blip r:embed="rId19" cstate="print"/>
                    <a:stretch>
                      <a:fillRect/>
                    </a:stretch>
                  </pic:blipFill>
                  <pic:spPr>
                    <a:xfrm>
                      <a:off x="0" y="0"/>
                      <a:ext cx="5973358" cy="1978342"/>
                    </a:xfrm>
                    <a:prstGeom prst="rect">
                      <a:avLst/>
                    </a:prstGeom>
                  </pic:spPr>
                </pic:pic>
              </a:graphicData>
            </a:graphic>
          </wp:inline>
        </w:drawing>
      </w:r>
    </w:p>
    <w:p>
      <w:pPr>
        <w:spacing w:before="111"/>
        <w:ind w:left="792" w:right="0" w:firstLine="0"/>
        <w:jc w:val="left"/>
        <w:rPr>
          <w:sz w:val="24"/>
        </w:rPr>
      </w:pPr>
      <w:r>
        <w:rPr>
          <w:b/>
          <w:sz w:val="24"/>
        </w:rPr>
        <w:t xml:space="preserve">Plate 2.5: Fine bubble and Large bubble diffusers </w:t>
      </w:r>
      <w:r>
        <w:rPr>
          <w:sz w:val="24"/>
        </w:rPr>
        <w:t>(Source: Agunwamba, 2000)</w:t>
      </w:r>
    </w:p>
    <w:p>
      <w:pPr>
        <w:pStyle w:val="5"/>
        <w:rPr>
          <w:sz w:val="20"/>
        </w:rPr>
      </w:pPr>
    </w:p>
    <w:p>
      <w:pPr>
        <w:pStyle w:val="5"/>
        <w:rPr>
          <w:sz w:val="20"/>
        </w:rPr>
      </w:pPr>
    </w:p>
    <w:p>
      <w:pPr>
        <w:pStyle w:val="5"/>
        <w:spacing w:before="10"/>
        <w:rPr>
          <w:sz w:val="15"/>
        </w:rPr>
      </w:pPr>
    </w:p>
    <w:p>
      <w:pPr>
        <w:pStyle w:val="12"/>
        <w:numPr>
          <w:ilvl w:val="3"/>
          <w:numId w:val="7"/>
        </w:numPr>
        <w:tabs>
          <w:tab w:val="left" w:pos="961"/>
        </w:tabs>
        <w:spacing w:before="90" w:after="0" w:line="360" w:lineRule="auto"/>
        <w:ind w:left="960" w:right="237" w:hanging="360"/>
        <w:jc w:val="both"/>
        <w:rPr>
          <w:sz w:val="24"/>
        </w:rPr>
      </w:pPr>
      <w:r>
        <w:rPr>
          <w:sz w:val="24"/>
        </w:rPr>
        <w:t xml:space="preserve">Mechanical aeration: In this type of aeration, the top surface of the liquid is skimmed and placed through the air in such a way that the particles fall within the confines of the tank. The sewage particles are aerated in as they pass through </w:t>
      </w:r>
      <w:r>
        <w:rPr>
          <w:spacing w:val="2"/>
          <w:sz w:val="24"/>
        </w:rPr>
        <w:t xml:space="preserve">the </w:t>
      </w:r>
      <w:r>
        <w:rPr>
          <w:sz w:val="24"/>
        </w:rPr>
        <w:t>air. As the aerated particles fall back on the surface, further mixing takes place and the bubbles of air are forced downward into the tank. Different factors affect the rate of mixing and they include; temperature, depth of tank, chemical composition of the sewage, depth of submergence and the nature of aeration</w:t>
      </w:r>
      <w:r>
        <w:rPr>
          <w:spacing w:val="-1"/>
          <w:sz w:val="24"/>
        </w:rPr>
        <w:t xml:space="preserve"> </w:t>
      </w:r>
      <w:r>
        <w:rPr>
          <w:sz w:val="24"/>
        </w:rPr>
        <w:t>device.</w:t>
      </w:r>
    </w:p>
    <w:p>
      <w:pPr>
        <w:pStyle w:val="3"/>
        <w:numPr>
          <w:ilvl w:val="1"/>
          <w:numId w:val="7"/>
        </w:numPr>
        <w:tabs>
          <w:tab w:val="left" w:pos="961"/>
        </w:tabs>
        <w:spacing w:before="159" w:after="0" w:line="240" w:lineRule="auto"/>
        <w:ind w:left="960" w:right="0" w:hanging="721"/>
        <w:jc w:val="both"/>
      </w:pPr>
      <w:bookmarkStart w:id="22" w:name="_TOC_250018"/>
      <w:bookmarkEnd w:id="22"/>
      <w:r>
        <w:t>Wastewater</w:t>
      </w:r>
    </w:p>
    <w:p>
      <w:pPr>
        <w:pStyle w:val="5"/>
        <w:spacing w:before="46" w:line="360" w:lineRule="auto"/>
        <w:ind w:left="240" w:right="236"/>
        <w:jc w:val="both"/>
      </w:pPr>
      <w:r>
        <w:t>Wastewater is not just sewage. It is all the water used in the home that goes down the drains or into the sewage collection system. This includes water from showers, baths, sinks, dishwaters, washing machines and toilets. As stated earlier, the point of interest of this study is to study the wastewater gotten from the toilets. Small businesses and industries often contribute large amounts of wastewater to sewage collection systems; others operate their own wastewater treatment</w:t>
      </w:r>
      <w:r>
        <w:rPr>
          <w:spacing w:val="-1"/>
        </w:rPr>
        <w:t xml:space="preserve"> </w:t>
      </w:r>
      <w:r>
        <w:t>systems.</w:t>
      </w:r>
    </w:p>
    <w:p>
      <w:pPr>
        <w:pStyle w:val="5"/>
        <w:spacing w:before="199" w:line="360" w:lineRule="auto"/>
        <w:ind w:left="240" w:right="238"/>
        <w:jc w:val="both"/>
      </w:pPr>
      <w:r>
        <w:t>Note: sewage is a type of wastewater that comprises of domestic wastewater and is therefore contaminated with feces or urine from the toilets, but the term sewage is also used to mean any type of wastewater.</w:t>
      </w:r>
    </w:p>
    <w:p>
      <w:pPr>
        <w:spacing w:after="0" w:line="360" w:lineRule="auto"/>
        <w:jc w:val="both"/>
        <w:sectPr>
          <w:pgSz w:w="12240" w:h="15840"/>
          <w:pgMar w:top="1440" w:right="1200" w:bottom="1180" w:left="1200" w:header="0" w:footer="992" w:gutter="0"/>
        </w:sectPr>
      </w:pPr>
    </w:p>
    <w:p>
      <w:pPr>
        <w:pStyle w:val="12"/>
        <w:numPr>
          <w:ilvl w:val="2"/>
          <w:numId w:val="7"/>
        </w:numPr>
        <w:tabs>
          <w:tab w:val="left" w:pos="960"/>
          <w:tab w:val="left" w:pos="961"/>
        </w:tabs>
        <w:spacing w:before="74" w:after="0" w:line="240" w:lineRule="auto"/>
        <w:ind w:left="960" w:right="0" w:hanging="721"/>
        <w:jc w:val="left"/>
        <w:rPr>
          <w:sz w:val="24"/>
        </w:rPr>
      </w:pPr>
      <w:r>
        <w:rPr>
          <w:sz w:val="24"/>
        </w:rPr>
        <w:t>Constituents of</w:t>
      </w:r>
      <w:r>
        <w:rPr>
          <w:spacing w:val="-1"/>
          <w:sz w:val="24"/>
        </w:rPr>
        <w:t xml:space="preserve"> </w:t>
      </w:r>
      <w:r>
        <w:rPr>
          <w:sz w:val="24"/>
        </w:rPr>
        <w:t>wastewater</w:t>
      </w:r>
    </w:p>
    <w:p>
      <w:pPr>
        <w:pStyle w:val="5"/>
        <w:spacing w:before="41" w:line="360" w:lineRule="auto"/>
        <w:ind w:left="240" w:right="282"/>
      </w:pPr>
      <w:r>
        <w:t>The composition of wastewater varies widely. Below is a partial list of what wastewater contains;</w:t>
      </w:r>
    </w:p>
    <w:p>
      <w:pPr>
        <w:pStyle w:val="12"/>
        <w:numPr>
          <w:ilvl w:val="0"/>
          <w:numId w:val="11"/>
        </w:numPr>
        <w:tabs>
          <w:tab w:val="left" w:pos="960"/>
          <w:tab w:val="left" w:pos="961"/>
        </w:tabs>
        <w:spacing w:before="202" w:after="0" w:line="240" w:lineRule="auto"/>
        <w:ind w:left="960" w:right="0" w:hanging="361"/>
        <w:jc w:val="left"/>
        <w:rPr>
          <w:sz w:val="24"/>
        </w:rPr>
      </w:pPr>
      <w:r>
        <w:rPr>
          <w:sz w:val="24"/>
        </w:rPr>
        <w:t>It is made up of 95%</w:t>
      </w:r>
      <w:r>
        <w:rPr>
          <w:spacing w:val="-5"/>
          <w:sz w:val="24"/>
        </w:rPr>
        <w:t xml:space="preserve"> </w:t>
      </w:r>
      <w:r>
        <w:rPr>
          <w:sz w:val="24"/>
        </w:rPr>
        <w:t>water.</w:t>
      </w:r>
    </w:p>
    <w:p>
      <w:pPr>
        <w:pStyle w:val="12"/>
        <w:numPr>
          <w:ilvl w:val="0"/>
          <w:numId w:val="11"/>
        </w:numPr>
        <w:tabs>
          <w:tab w:val="left" w:pos="960"/>
          <w:tab w:val="left" w:pos="961"/>
        </w:tabs>
        <w:spacing w:before="135" w:after="0" w:line="240" w:lineRule="auto"/>
        <w:ind w:left="960" w:right="0" w:hanging="361"/>
        <w:jc w:val="left"/>
        <w:rPr>
          <w:sz w:val="24"/>
        </w:rPr>
      </w:pPr>
      <w:r>
        <w:rPr>
          <w:sz w:val="24"/>
        </w:rPr>
        <w:t>Pathogens such as; bacteria, viruses and parasitic</w:t>
      </w:r>
      <w:r>
        <w:rPr>
          <w:spacing w:val="-1"/>
          <w:sz w:val="24"/>
        </w:rPr>
        <w:t xml:space="preserve"> </w:t>
      </w:r>
      <w:r>
        <w:rPr>
          <w:sz w:val="24"/>
        </w:rPr>
        <w:t>worms.</w:t>
      </w:r>
    </w:p>
    <w:p>
      <w:pPr>
        <w:pStyle w:val="12"/>
        <w:numPr>
          <w:ilvl w:val="0"/>
          <w:numId w:val="11"/>
        </w:numPr>
        <w:tabs>
          <w:tab w:val="left" w:pos="960"/>
          <w:tab w:val="left" w:pos="961"/>
        </w:tabs>
        <w:spacing w:before="138" w:after="0" w:line="240" w:lineRule="auto"/>
        <w:ind w:left="960" w:right="0" w:hanging="361"/>
        <w:jc w:val="left"/>
        <w:rPr>
          <w:sz w:val="24"/>
        </w:rPr>
      </w:pPr>
      <w:r>
        <w:rPr>
          <w:sz w:val="24"/>
        </w:rPr>
        <w:t>Non-pathogenic</w:t>
      </w:r>
      <w:r>
        <w:rPr>
          <w:spacing w:val="-1"/>
          <w:sz w:val="24"/>
        </w:rPr>
        <w:t xml:space="preserve"> </w:t>
      </w:r>
      <w:r>
        <w:rPr>
          <w:sz w:val="24"/>
        </w:rPr>
        <w:t>bacteria</w:t>
      </w:r>
    </w:p>
    <w:p>
      <w:pPr>
        <w:pStyle w:val="12"/>
        <w:numPr>
          <w:ilvl w:val="0"/>
          <w:numId w:val="11"/>
        </w:numPr>
        <w:tabs>
          <w:tab w:val="left" w:pos="960"/>
          <w:tab w:val="left" w:pos="961"/>
        </w:tabs>
        <w:spacing w:before="138" w:after="0" w:line="240" w:lineRule="auto"/>
        <w:ind w:left="960" w:right="0" w:hanging="361"/>
        <w:jc w:val="left"/>
        <w:rPr>
          <w:sz w:val="24"/>
        </w:rPr>
      </w:pPr>
      <w:r>
        <w:rPr>
          <w:sz w:val="24"/>
        </w:rPr>
        <w:t>Organic particles such as; feces, hairs, food etc.</w:t>
      </w:r>
    </w:p>
    <w:p>
      <w:pPr>
        <w:pStyle w:val="12"/>
        <w:numPr>
          <w:ilvl w:val="0"/>
          <w:numId w:val="11"/>
        </w:numPr>
        <w:tabs>
          <w:tab w:val="left" w:pos="960"/>
          <w:tab w:val="left" w:pos="961"/>
        </w:tabs>
        <w:spacing w:before="136" w:after="0" w:line="240" w:lineRule="auto"/>
        <w:ind w:left="960" w:right="0" w:hanging="361"/>
        <w:jc w:val="left"/>
        <w:rPr>
          <w:sz w:val="24"/>
        </w:rPr>
      </w:pPr>
      <w:r>
        <w:rPr>
          <w:sz w:val="24"/>
        </w:rPr>
        <w:t>Inorganic particles such as; sand, grit etc.</w:t>
      </w:r>
    </w:p>
    <w:p>
      <w:pPr>
        <w:pStyle w:val="12"/>
        <w:numPr>
          <w:ilvl w:val="0"/>
          <w:numId w:val="11"/>
        </w:numPr>
        <w:tabs>
          <w:tab w:val="left" w:pos="960"/>
          <w:tab w:val="left" w:pos="961"/>
        </w:tabs>
        <w:spacing w:before="138" w:after="0" w:line="240" w:lineRule="auto"/>
        <w:ind w:left="960" w:right="0" w:hanging="361"/>
        <w:jc w:val="left"/>
        <w:rPr>
          <w:sz w:val="24"/>
        </w:rPr>
      </w:pPr>
      <w:r>
        <w:rPr>
          <w:sz w:val="24"/>
        </w:rPr>
        <w:t>Soluble organic materials such as; urea, fruit sugars, soluble proteins and</w:t>
      </w:r>
      <w:r>
        <w:rPr>
          <w:spacing w:val="-4"/>
          <w:sz w:val="24"/>
        </w:rPr>
        <w:t xml:space="preserve"> </w:t>
      </w:r>
      <w:r>
        <w:rPr>
          <w:sz w:val="24"/>
        </w:rPr>
        <w:t>drugs.</w:t>
      </w:r>
    </w:p>
    <w:p>
      <w:pPr>
        <w:pStyle w:val="12"/>
        <w:numPr>
          <w:ilvl w:val="0"/>
          <w:numId w:val="11"/>
        </w:numPr>
        <w:tabs>
          <w:tab w:val="left" w:pos="960"/>
          <w:tab w:val="left" w:pos="961"/>
        </w:tabs>
        <w:spacing w:before="138" w:after="0" w:line="350" w:lineRule="auto"/>
        <w:ind w:left="960" w:right="238" w:hanging="360"/>
        <w:jc w:val="left"/>
        <w:rPr>
          <w:sz w:val="24"/>
        </w:rPr>
      </w:pPr>
      <w:r>
        <w:rPr>
          <w:sz w:val="24"/>
        </w:rPr>
        <w:t>Soluble inorganic materials such as; ammonia, road salt, sea salt, cyanide, hydrogen sulphide and</w:t>
      </w:r>
      <w:r>
        <w:rPr>
          <w:spacing w:val="-1"/>
          <w:sz w:val="24"/>
        </w:rPr>
        <w:t xml:space="preserve"> </w:t>
      </w:r>
      <w:r>
        <w:rPr>
          <w:sz w:val="24"/>
        </w:rPr>
        <w:t>thiosulfates.</w:t>
      </w:r>
    </w:p>
    <w:p>
      <w:pPr>
        <w:pStyle w:val="12"/>
        <w:numPr>
          <w:ilvl w:val="0"/>
          <w:numId w:val="11"/>
        </w:numPr>
        <w:tabs>
          <w:tab w:val="left" w:pos="960"/>
          <w:tab w:val="left" w:pos="961"/>
        </w:tabs>
        <w:spacing w:before="13" w:after="0" w:line="240" w:lineRule="auto"/>
        <w:ind w:left="960" w:right="0" w:hanging="361"/>
        <w:jc w:val="left"/>
        <w:rPr>
          <w:sz w:val="24"/>
        </w:rPr>
      </w:pPr>
      <w:r>
        <w:rPr>
          <w:sz w:val="24"/>
        </w:rPr>
        <w:t>Animals such as; protozoa, insects, arthropods</w:t>
      </w:r>
      <w:r>
        <w:rPr>
          <w:spacing w:val="1"/>
          <w:sz w:val="24"/>
        </w:rPr>
        <w:t xml:space="preserve"> </w:t>
      </w:r>
      <w:r>
        <w:rPr>
          <w:sz w:val="24"/>
        </w:rPr>
        <w:t>etc.</w:t>
      </w:r>
    </w:p>
    <w:p>
      <w:pPr>
        <w:pStyle w:val="12"/>
        <w:numPr>
          <w:ilvl w:val="0"/>
          <w:numId w:val="11"/>
        </w:numPr>
        <w:tabs>
          <w:tab w:val="left" w:pos="960"/>
          <w:tab w:val="left" w:pos="961"/>
        </w:tabs>
        <w:spacing w:before="135" w:after="0" w:line="240" w:lineRule="auto"/>
        <w:ind w:left="960" w:right="0" w:hanging="361"/>
        <w:jc w:val="left"/>
        <w:rPr>
          <w:sz w:val="24"/>
        </w:rPr>
      </w:pPr>
      <w:r>
        <w:rPr>
          <w:sz w:val="24"/>
        </w:rPr>
        <w:t>Gases such as; carbon dioxide, methane</w:t>
      </w:r>
      <w:r>
        <w:rPr>
          <w:spacing w:val="-3"/>
          <w:sz w:val="24"/>
        </w:rPr>
        <w:t xml:space="preserve"> </w:t>
      </w:r>
      <w:r>
        <w:rPr>
          <w:sz w:val="24"/>
        </w:rPr>
        <w:t>etc.</w:t>
      </w:r>
    </w:p>
    <w:p>
      <w:pPr>
        <w:pStyle w:val="12"/>
        <w:numPr>
          <w:ilvl w:val="0"/>
          <w:numId w:val="11"/>
        </w:numPr>
        <w:tabs>
          <w:tab w:val="left" w:pos="960"/>
          <w:tab w:val="left" w:pos="961"/>
        </w:tabs>
        <w:spacing w:before="138" w:after="0" w:line="240" w:lineRule="auto"/>
        <w:ind w:left="960" w:right="0" w:hanging="361"/>
        <w:jc w:val="left"/>
        <w:rPr>
          <w:sz w:val="24"/>
        </w:rPr>
      </w:pPr>
      <w:r>
        <w:rPr>
          <w:sz w:val="24"/>
        </w:rPr>
        <w:t>Toxins such as; pesticides, poisons, herbicides</w:t>
      </w:r>
      <w:r>
        <w:rPr>
          <w:spacing w:val="-1"/>
          <w:sz w:val="24"/>
        </w:rPr>
        <w:t xml:space="preserve"> </w:t>
      </w:r>
      <w:r>
        <w:rPr>
          <w:sz w:val="24"/>
        </w:rPr>
        <w:t>etc.</w:t>
      </w:r>
    </w:p>
    <w:p>
      <w:pPr>
        <w:pStyle w:val="5"/>
        <w:spacing w:before="9"/>
        <w:rPr>
          <w:sz w:val="25"/>
        </w:rPr>
      </w:pPr>
    </w:p>
    <w:p>
      <w:pPr>
        <w:pStyle w:val="12"/>
        <w:numPr>
          <w:ilvl w:val="2"/>
          <w:numId w:val="7"/>
        </w:numPr>
        <w:tabs>
          <w:tab w:val="left" w:pos="960"/>
          <w:tab w:val="left" w:pos="961"/>
        </w:tabs>
        <w:spacing w:before="1" w:after="0" w:line="240" w:lineRule="auto"/>
        <w:ind w:left="960" w:right="0" w:hanging="721"/>
        <w:jc w:val="left"/>
        <w:rPr>
          <w:sz w:val="24"/>
        </w:rPr>
      </w:pPr>
      <w:r>
        <w:rPr>
          <w:sz w:val="24"/>
        </w:rPr>
        <w:t>Types of</w:t>
      </w:r>
      <w:r>
        <w:rPr>
          <w:spacing w:val="-1"/>
          <w:sz w:val="24"/>
        </w:rPr>
        <w:t xml:space="preserve"> </w:t>
      </w:r>
      <w:r>
        <w:rPr>
          <w:sz w:val="24"/>
        </w:rPr>
        <w:t>wastewater</w:t>
      </w:r>
    </w:p>
    <w:p>
      <w:pPr>
        <w:pStyle w:val="12"/>
        <w:numPr>
          <w:ilvl w:val="0"/>
          <w:numId w:val="12"/>
        </w:numPr>
        <w:tabs>
          <w:tab w:val="left" w:pos="960"/>
          <w:tab w:val="left" w:pos="961"/>
        </w:tabs>
        <w:spacing w:before="43" w:after="0" w:line="360" w:lineRule="auto"/>
        <w:ind w:left="960" w:right="240" w:hanging="500"/>
        <w:jc w:val="left"/>
        <w:rPr>
          <w:sz w:val="24"/>
        </w:rPr>
      </w:pPr>
      <w:r>
        <w:rPr>
          <w:sz w:val="24"/>
        </w:rPr>
        <w:t>Domestic wastewater: This is wastewater that comes primarily from individuals, and does not generally include industrial or agricultural</w:t>
      </w:r>
      <w:r>
        <w:rPr>
          <w:spacing w:val="-8"/>
          <w:sz w:val="24"/>
        </w:rPr>
        <w:t xml:space="preserve"> </w:t>
      </w:r>
      <w:r>
        <w:rPr>
          <w:sz w:val="24"/>
        </w:rPr>
        <w:t>wastewater.</w:t>
      </w:r>
    </w:p>
    <w:p>
      <w:pPr>
        <w:pStyle w:val="12"/>
        <w:numPr>
          <w:ilvl w:val="0"/>
          <w:numId w:val="12"/>
        </w:numPr>
        <w:tabs>
          <w:tab w:val="left" w:pos="960"/>
          <w:tab w:val="left" w:pos="961"/>
        </w:tabs>
        <w:spacing w:before="0" w:after="0" w:line="360" w:lineRule="auto"/>
        <w:ind w:left="960" w:right="241" w:hanging="581"/>
        <w:jc w:val="left"/>
        <w:rPr>
          <w:sz w:val="24"/>
        </w:rPr>
      </w:pPr>
      <w:r>
        <w:rPr>
          <w:sz w:val="24"/>
        </w:rPr>
        <w:t>Industrial wastewater: This is wastewater that comes from industries, factories, automotive repair stores and car wash that may contain toxic or hazardous</w:t>
      </w:r>
      <w:r>
        <w:rPr>
          <w:spacing w:val="-8"/>
          <w:sz w:val="24"/>
        </w:rPr>
        <w:t xml:space="preserve"> </w:t>
      </w:r>
      <w:r>
        <w:rPr>
          <w:sz w:val="24"/>
        </w:rPr>
        <w:t>constituents.</w:t>
      </w:r>
    </w:p>
    <w:p>
      <w:pPr>
        <w:pStyle w:val="3"/>
        <w:numPr>
          <w:ilvl w:val="1"/>
          <w:numId w:val="7"/>
        </w:numPr>
        <w:tabs>
          <w:tab w:val="left" w:pos="960"/>
          <w:tab w:val="left" w:pos="961"/>
        </w:tabs>
        <w:spacing w:before="157" w:after="0" w:line="240" w:lineRule="auto"/>
        <w:ind w:left="960" w:right="0" w:hanging="721"/>
        <w:jc w:val="left"/>
      </w:pPr>
      <w:bookmarkStart w:id="23" w:name="_TOC_250017"/>
      <w:r>
        <w:t>Wastewater</w:t>
      </w:r>
      <w:r>
        <w:rPr>
          <w:spacing w:val="1"/>
        </w:rPr>
        <w:t xml:space="preserve"> </w:t>
      </w:r>
      <w:bookmarkEnd w:id="23"/>
      <w:r>
        <w:t>Treatment</w:t>
      </w:r>
    </w:p>
    <w:p>
      <w:pPr>
        <w:pStyle w:val="5"/>
        <w:spacing w:before="46"/>
        <w:ind w:left="240"/>
      </w:pPr>
      <w:r>
        <w:t>There are three major types of wastewater treatment which includes;</w:t>
      </w:r>
    </w:p>
    <w:p>
      <w:pPr>
        <w:pStyle w:val="5"/>
        <w:spacing w:before="5"/>
        <w:rPr>
          <w:sz w:val="29"/>
        </w:rPr>
      </w:pPr>
    </w:p>
    <w:p>
      <w:pPr>
        <w:pStyle w:val="12"/>
        <w:numPr>
          <w:ilvl w:val="0"/>
          <w:numId w:val="13"/>
        </w:numPr>
        <w:tabs>
          <w:tab w:val="left" w:pos="961"/>
        </w:tabs>
        <w:spacing w:before="0" w:after="0" w:line="360" w:lineRule="auto"/>
        <w:ind w:left="960" w:right="245" w:hanging="360"/>
        <w:jc w:val="left"/>
        <w:rPr>
          <w:sz w:val="24"/>
        </w:rPr>
      </w:pPr>
      <w:r>
        <w:rPr>
          <w:sz w:val="24"/>
        </w:rPr>
        <w:t>Primary treatment: It is the removal of floatable and settle able solids. This process involves;</w:t>
      </w:r>
    </w:p>
    <w:p>
      <w:pPr>
        <w:pStyle w:val="12"/>
        <w:numPr>
          <w:ilvl w:val="1"/>
          <w:numId w:val="13"/>
        </w:numPr>
        <w:tabs>
          <w:tab w:val="left" w:pos="1680"/>
          <w:tab w:val="left" w:pos="1681"/>
        </w:tabs>
        <w:spacing w:before="0" w:after="0" w:line="352" w:lineRule="auto"/>
        <w:ind w:left="1680" w:right="236" w:hanging="360"/>
        <w:jc w:val="left"/>
        <w:rPr>
          <w:sz w:val="24"/>
        </w:rPr>
      </w:pPr>
      <w:r>
        <w:rPr>
          <w:sz w:val="24"/>
        </w:rPr>
        <w:t>Screening: This helps to remove large objects, such as stones or sticks that could plug lines or block tank</w:t>
      </w:r>
      <w:r>
        <w:rPr>
          <w:spacing w:val="-2"/>
          <w:sz w:val="24"/>
        </w:rPr>
        <w:t xml:space="preserve"> </w:t>
      </w:r>
      <w:r>
        <w:rPr>
          <w:sz w:val="24"/>
        </w:rPr>
        <w:t>inlets.</w:t>
      </w:r>
    </w:p>
    <w:p>
      <w:pPr>
        <w:pStyle w:val="12"/>
        <w:numPr>
          <w:ilvl w:val="1"/>
          <w:numId w:val="13"/>
        </w:numPr>
        <w:tabs>
          <w:tab w:val="left" w:pos="1680"/>
          <w:tab w:val="left" w:pos="1681"/>
        </w:tabs>
        <w:spacing w:before="7" w:after="0" w:line="240" w:lineRule="auto"/>
        <w:ind w:left="1680" w:right="0" w:hanging="361"/>
        <w:jc w:val="left"/>
        <w:rPr>
          <w:sz w:val="24"/>
        </w:rPr>
      </w:pPr>
      <w:r>
        <w:rPr>
          <w:sz w:val="24"/>
        </w:rPr>
        <w:t>Grit chambers: This slows down the flow to allow grit to fall</w:t>
      </w:r>
      <w:r>
        <w:rPr>
          <w:spacing w:val="-1"/>
          <w:sz w:val="24"/>
        </w:rPr>
        <w:t xml:space="preserve"> </w:t>
      </w:r>
      <w:r>
        <w:rPr>
          <w:sz w:val="24"/>
        </w:rPr>
        <w:t>out.</w:t>
      </w:r>
    </w:p>
    <w:p>
      <w:pPr>
        <w:pStyle w:val="12"/>
        <w:numPr>
          <w:ilvl w:val="1"/>
          <w:numId w:val="13"/>
        </w:numPr>
        <w:tabs>
          <w:tab w:val="left" w:pos="1680"/>
          <w:tab w:val="left" w:pos="1681"/>
        </w:tabs>
        <w:spacing w:before="138" w:after="0" w:line="352" w:lineRule="auto"/>
        <w:ind w:left="1680" w:right="233" w:hanging="360"/>
        <w:jc w:val="left"/>
        <w:rPr>
          <w:sz w:val="24"/>
        </w:rPr>
      </w:pPr>
      <w:r>
        <w:rPr>
          <w:sz w:val="24"/>
        </w:rPr>
        <w:t>Sedimentation tank: this helps the settle able solids to settle out and is pumped away, while oils float to the top and are skimmed</w:t>
      </w:r>
      <w:r>
        <w:rPr>
          <w:spacing w:val="-3"/>
          <w:sz w:val="24"/>
        </w:rPr>
        <w:t xml:space="preserve"> </w:t>
      </w:r>
      <w:r>
        <w:rPr>
          <w:sz w:val="24"/>
        </w:rPr>
        <w:t>off.</w:t>
      </w:r>
    </w:p>
    <w:p>
      <w:pPr>
        <w:spacing w:after="0" w:line="352" w:lineRule="auto"/>
        <w:jc w:val="left"/>
        <w:rPr>
          <w:sz w:val="24"/>
        </w:rPr>
        <w:sectPr>
          <w:pgSz w:w="12240" w:h="15840"/>
          <w:pgMar w:top="1360" w:right="1200" w:bottom="1180" w:left="1200" w:header="0" w:footer="992" w:gutter="0"/>
        </w:sectPr>
      </w:pPr>
    </w:p>
    <w:p>
      <w:pPr>
        <w:pStyle w:val="12"/>
        <w:numPr>
          <w:ilvl w:val="0"/>
          <w:numId w:val="13"/>
        </w:numPr>
        <w:tabs>
          <w:tab w:val="left" w:pos="961"/>
        </w:tabs>
        <w:spacing w:before="74" w:after="0" w:line="360" w:lineRule="auto"/>
        <w:ind w:left="960" w:right="245" w:hanging="360"/>
        <w:jc w:val="both"/>
        <w:rPr>
          <w:sz w:val="24"/>
        </w:rPr>
      </w:pPr>
      <w:r>
        <w:rPr>
          <w:sz w:val="24"/>
        </w:rPr>
        <w:t xml:space="preserve">Secondary treatment: </w:t>
      </w:r>
      <w:r>
        <w:rPr>
          <w:spacing w:val="-3"/>
          <w:sz w:val="24"/>
        </w:rPr>
        <w:t xml:space="preserve">It </w:t>
      </w:r>
      <w:r>
        <w:rPr>
          <w:sz w:val="24"/>
        </w:rPr>
        <w:t>is the biological removal of dissolved solids from the wastewater after it has gone through the primary treatment</w:t>
      </w:r>
      <w:r>
        <w:rPr>
          <w:spacing w:val="-4"/>
          <w:sz w:val="24"/>
        </w:rPr>
        <w:t xml:space="preserve"> </w:t>
      </w:r>
      <w:r>
        <w:rPr>
          <w:sz w:val="24"/>
        </w:rPr>
        <w:t>process.</w:t>
      </w:r>
    </w:p>
    <w:p>
      <w:pPr>
        <w:pStyle w:val="12"/>
        <w:numPr>
          <w:ilvl w:val="0"/>
          <w:numId w:val="13"/>
        </w:numPr>
        <w:tabs>
          <w:tab w:val="left" w:pos="961"/>
        </w:tabs>
        <w:spacing w:before="1" w:after="0" w:line="360" w:lineRule="auto"/>
        <w:ind w:left="960" w:right="241" w:hanging="360"/>
        <w:jc w:val="both"/>
        <w:rPr>
          <w:sz w:val="24"/>
        </w:rPr>
      </w:pPr>
      <w:r>
        <w:rPr>
          <w:sz w:val="24"/>
        </w:rPr>
        <w:t>Tertiary treatment: This is the use of advance treatment methods to remove nutrients such as nitrogen and phosphorus from the wastewater. These methods used can be physical, biological and chemical treatment.</w:t>
      </w:r>
    </w:p>
    <w:p>
      <w:pPr>
        <w:pStyle w:val="5"/>
        <w:spacing w:before="159" w:line="360" w:lineRule="auto"/>
        <w:ind w:left="240" w:right="239"/>
        <w:jc w:val="both"/>
      </w:pPr>
      <w:r>
        <w:t>Biological treatment of wastewater takes place in a fixed media or suspended growth reactors using activated sludge, bio-filtration, rotating biological contractors and constructed wetlands. Nitrification/denitrification and biological phosphorus removal can be incorporated in this stage and this will help reduce the nutrient concentrations in the outflow (EPA, 1997).</w:t>
      </w:r>
    </w:p>
    <w:p>
      <w:pPr>
        <w:pStyle w:val="5"/>
        <w:spacing w:before="200" w:line="360" w:lineRule="auto"/>
        <w:ind w:left="240" w:right="236"/>
        <w:jc w:val="both"/>
      </w:pPr>
      <w:r>
        <w:t>Chemical treatment is used to improve the settling abilities of suspended solids prior to a solids removal stage or to adjust the properties or components of waste water prior to biological treatment (EPA, 1997). Sludge treatment can be an important part of wastewater treatment steps and it involves the stabilization of sludge in anticipation of reuse or disposal.</w:t>
      </w:r>
    </w:p>
    <w:p>
      <w:pPr>
        <w:pStyle w:val="5"/>
        <w:spacing w:before="202" w:line="360" w:lineRule="auto"/>
        <w:ind w:left="240" w:right="247"/>
        <w:jc w:val="both"/>
      </w:pPr>
      <w:r>
        <w:t>Below are diagrams showing a typical wastewater treatment facility, wastewater treatment plant and municipal sewer systems.</w:t>
      </w:r>
    </w:p>
    <w:p>
      <w:pPr>
        <w:spacing w:after="0" w:line="360" w:lineRule="auto"/>
        <w:jc w:val="both"/>
        <w:sectPr>
          <w:pgSz w:w="12240" w:h="15840"/>
          <w:pgMar w:top="1360" w:right="1200" w:bottom="1180" w:left="1200" w:header="0" w:footer="992" w:gutter="0"/>
        </w:sectPr>
      </w:pPr>
    </w:p>
    <w:p>
      <w:pPr>
        <w:pStyle w:val="5"/>
        <w:ind w:left="880"/>
        <w:rPr>
          <w:sz w:val="20"/>
        </w:rPr>
      </w:pPr>
      <w:r>
        <w:rPr>
          <w:sz w:val="20"/>
        </w:rPr>
        <w:drawing>
          <wp:inline distT="0" distB="0" distL="0" distR="0">
            <wp:extent cx="5227320" cy="5888990"/>
            <wp:effectExtent l="0" t="0" r="0" b="0"/>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jpeg"/>
                    <pic:cNvPicPr>
                      <a:picLocks noChangeAspect="1"/>
                    </pic:cNvPicPr>
                  </pic:nvPicPr>
                  <pic:blipFill>
                    <a:blip r:embed="rId20" cstate="print"/>
                    <a:stretch>
                      <a:fillRect/>
                    </a:stretch>
                  </pic:blipFill>
                  <pic:spPr>
                    <a:xfrm>
                      <a:off x="0" y="0"/>
                      <a:ext cx="5227901" cy="5889402"/>
                    </a:xfrm>
                    <a:prstGeom prst="rect">
                      <a:avLst/>
                    </a:prstGeom>
                  </pic:spPr>
                </pic:pic>
              </a:graphicData>
            </a:graphic>
          </wp:inline>
        </w:drawing>
      </w:r>
    </w:p>
    <w:p>
      <w:pPr>
        <w:pStyle w:val="4"/>
        <w:spacing w:before="152"/>
        <w:ind w:left="661" w:right="659"/>
        <w:jc w:val="center"/>
      </w:pPr>
      <w:r>
        <w:t>Figure 2.1: Typical wastewater treatment facility</w:t>
      </w:r>
    </w:p>
    <w:p>
      <w:pPr>
        <w:spacing w:after="0"/>
        <w:jc w:val="center"/>
        <w:sectPr>
          <w:pgSz w:w="12240" w:h="15840"/>
          <w:pgMar w:top="1440" w:right="1200" w:bottom="1180" w:left="1200" w:header="0" w:footer="992" w:gutter="0"/>
        </w:sectPr>
      </w:pPr>
    </w:p>
    <w:p>
      <w:pPr>
        <w:pStyle w:val="5"/>
        <w:spacing w:before="8"/>
        <w:rPr>
          <w:b/>
          <w:sz w:val="6"/>
        </w:rPr>
      </w:pPr>
    </w:p>
    <w:p>
      <w:pPr>
        <w:pStyle w:val="5"/>
        <w:ind w:left="1040"/>
        <w:rPr>
          <w:sz w:val="20"/>
        </w:rPr>
      </w:pPr>
      <w:r>
        <w:rPr>
          <w:sz w:val="20"/>
        </w:rPr>
        <mc:AlternateContent>
          <mc:Choice Requires="wpg">
            <w:drawing>
              <wp:inline distT="0" distB="0" distL="114300" distR="114300">
                <wp:extent cx="5037455" cy="5855970"/>
                <wp:effectExtent l="0" t="0" r="6985" b="11430"/>
                <wp:docPr id="618" name="Group 12"/>
                <wp:cNvGraphicFramePr/>
                <a:graphic xmlns:a="http://schemas.openxmlformats.org/drawingml/2006/main">
                  <a:graphicData uri="http://schemas.microsoft.com/office/word/2010/wordprocessingGroup">
                    <wpg:wgp>
                      <wpg:cNvGrpSpPr/>
                      <wpg:grpSpPr>
                        <a:xfrm>
                          <a:off x="0" y="0"/>
                          <a:ext cx="5037455" cy="5855970"/>
                          <a:chOff x="0" y="0"/>
                          <a:chExt cx="7933" cy="9222"/>
                        </a:xfrm>
                      </wpg:grpSpPr>
                      <pic:pic xmlns:pic="http://schemas.openxmlformats.org/drawingml/2006/picture">
                        <pic:nvPicPr>
                          <pic:cNvPr id="615" name="Picture 13"/>
                          <pic:cNvPicPr>
                            <a:picLocks noChangeAspect="1"/>
                          </pic:cNvPicPr>
                        </pic:nvPicPr>
                        <pic:blipFill>
                          <a:blip r:embed="rId21"/>
                          <a:stretch>
                            <a:fillRect/>
                          </a:stretch>
                        </pic:blipFill>
                        <pic:spPr>
                          <a:xfrm>
                            <a:off x="134" y="0"/>
                            <a:ext cx="7685" cy="8920"/>
                          </a:xfrm>
                          <a:prstGeom prst="rect">
                            <a:avLst/>
                          </a:prstGeom>
                          <a:noFill/>
                          <a:ln>
                            <a:noFill/>
                          </a:ln>
                        </pic:spPr>
                      </pic:pic>
                      <wps:wsp>
                        <wps:cNvPr id="616" name="Rectangles 14"/>
                        <wps:cNvSpPr/>
                        <wps:spPr>
                          <a:xfrm>
                            <a:off x="0" y="8732"/>
                            <a:ext cx="7933" cy="489"/>
                          </a:xfrm>
                          <a:prstGeom prst="rect">
                            <a:avLst/>
                          </a:prstGeom>
                          <a:solidFill>
                            <a:srgbClr val="FFFFFF"/>
                          </a:solidFill>
                          <a:ln>
                            <a:noFill/>
                          </a:ln>
                        </wps:spPr>
                        <wps:bodyPr upright="1"/>
                      </wps:wsp>
                      <wps:wsp>
                        <wps:cNvPr id="617" name="Text Box 15"/>
                        <wps:cNvSpPr txBox="1"/>
                        <wps:spPr>
                          <a:xfrm>
                            <a:off x="1437" y="8825"/>
                            <a:ext cx="5071" cy="266"/>
                          </a:xfrm>
                          <a:prstGeom prst="rect">
                            <a:avLst/>
                          </a:prstGeom>
                          <a:noFill/>
                          <a:ln>
                            <a:noFill/>
                          </a:ln>
                        </wps:spPr>
                        <wps:txbx>
                          <w:txbxContent>
                            <w:p>
                              <w:pPr>
                                <w:spacing w:before="0" w:line="266" w:lineRule="exact"/>
                                <w:ind w:left="0" w:right="0" w:firstLine="0"/>
                                <w:jc w:val="left"/>
                                <w:rPr>
                                  <w:b/>
                                  <w:sz w:val="24"/>
                                </w:rPr>
                              </w:pPr>
                              <w:r>
                                <w:rPr>
                                  <w:b/>
                                  <w:sz w:val="24"/>
                                </w:rPr>
                                <w:t>Figure 2.2: Wastewater treatment plant overview</w:t>
                              </w:r>
                            </w:p>
                          </w:txbxContent>
                        </wps:txbx>
                        <wps:bodyPr lIns="0" tIns="0" rIns="0" bIns="0" upright="1"/>
                      </wps:wsp>
                    </wpg:wgp>
                  </a:graphicData>
                </a:graphic>
              </wp:inline>
            </w:drawing>
          </mc:Choice>
          <mc:Fallback>
            <w:pict>
              <v:group id="Group 12" o:spid="_x0000_s1026" o:spt="203" style="height:461.1pt;width:396.65pt;" coordsize="7933,9222" o:gfxdata="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">
                <o:lock v:ext="edit" aspectratio="f"/>
                <v:shape id="Picture 13" o:spid="_x0000_s1026" o:spt="75" alt="" type="#_x0000_t75" style="position:absolute;left:134;top:0;height:8920;width:7685;" filled="f" o:preferrelative="t" stroked="f" coordsize="21600,21600" o:gfxdata="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0t6mvQAA&#10;ANwAAAAPAAAAAAAAAAEAIAAAACIAAABkcnMvZG93bnJldi54bWxQSwECFAAUAAAACACHTuJAMy8F&#10;njsAAAA5AAAAEAAAAAAAAAABACAAAAAMAQAAZHJzL3NoYXBleG1sLnhtbFBLBQYAAAAABgAGAFsB&#10;AAC2AwAAAAA=&#10;">
                  <v:fill on="f" focussize="0,0"/>
                  <v:stroke on="f"/>
                  <v:imagedata r:id="rId21" o:title=""/>
                  <o:lock v:ext="edit" aspectratio="t"/>
                </v:shape>
                <v:rect id="Rectangles 14" o:spid="_x0000_s1026" o:spt="1" style="position:absolute;left:0;top:8732;height:489;width:7933;" fillcolor="#FFFFFF" filled="t" stroked="f" coordsize="21600,21600" o:gfxdata="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gMHqvQAA&#10;ANwAAAAPAAAAAAAAAAEAIAAAACIAAABkcnMvZG93bnJldi54bWxQSwECFAAUAAAACACHTuJAMy8F&#10;njsAAAA5AAAAEAAAAAAAAAABACAAAAAMAQAAZHJzL3NoYXBleG1sLnhtbFBLBQYAAAAABgAGAFsB&#10;AAC2AwAAAAA=&#10;">
                  <v:fill on="t" focussize="0,0"/>
                  <v:stroke on="f"/>
                  <v:imagedata o:title=""/>
                  <o:lock v:ext="edit" aspectratio="f"/>
                </v:rect>
                <v:shape id="Text Box 15" o:spid="_x0000_s1026" o:spt="202" type="#_x0000_t202" style="position:absolute;left:1437;top:8825;height:266;width:5071;" filled="f" stroked="f" coordsize="21600,21600" o:gfxdata="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0ala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b/>
                            <w:sz w:val="24"/>
                          </w:rPr>
                        </w:pPr>
                        <w:r>
                          <w:rPr>
                            <w:b/>
                            <w:sz w:val="24"/>
                          </w:rPr>
                          <w:t>Figure 2.2: Wastewater treatment plant overview</w:t>
                        </w:r>
                      </w:p>
                    </w:txbxContent>
                  </v:textbox>
                </v:shape>
                <w10:wrap type="none"/>
                <w10:anchorlock/>
              </v:group>
            </w:pict>
          </mc:Fallback>
        </mc:AlternateContent>
      </w:r>
    </w:p>
    <w:p>
      <w:pPr>
        <w:spacing w:after="0"/>
        <w:rPr>
          <w:sz w:val="20"/>
        </w:rPr>
        <w:sectPr>
          <w:pgSz w:w="12240" w:h="15840"/>
          <w:pgMar w:top="1500" w:right="1200" w:bottom="1180" w:left="1200" w:header="0" w:footer="992" w:gutter="0"/>
        </w:sectPr>
      </w:pPr>
    </w:p>
    <w:p>
      <w:pPr>
        <w:pStyle w:val="5"/>
        <w:ind w:left="240"/>
        <w:rPr>
          <w:sz w:val="20"/>
        </w:rPr>
      </w:pPr>
      <w:r>
        <w:rPr>
          <w:sz w:val="20"/>
        </w:rPr>
        <w:drawing>
          <wp:inline distT="0" distB="0" distL="0" distR="0">
            <wp:extent cx="5931535" cy="4095750"/>
            <wp:effectExtent l="0" t="0" r="0" b="0"/>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jpeg"/>
                    <pic:cNvPicPr>
                      <a:picLocks noChangeAspect="1"/>
                    </pic:cNvPicPr>
                  </pic:nvPicPr>
                  <pic:blipFill>
                    <a:blip r:embed="rId22" cstate="print"/>
                    <a:stretch>
                      <a:fillRect/>
                    </a:stretch>
                  </pic:blipFill>
                  <pic:spPr>
                    <a:xfrm>
                      <a:off x="0" y="0"/>
                      <a:ext cx="5931644" cy="4095750"/>
                    </a:xfrm>
                    <a:prstGeom prst="rect">
                      <a:avLst/>
                    </a:prstGeom>
                  </pic:spPr>
                </pic:pic>
              </a:graphicData>
            </a:graphic>
          </wp:inline>
        </w:drawing>
      </w:r>
    </w:p>
    <w:p>
      <w:pPr>
        <w:pStyle w:val="5"/>
        <w:rPr>
          <w:b/>
          <w:sz w:val="20"/>
        </w:rPr>
      </w:pPr>
    </w:p>
    <w:p>
      <w:pPr>
        <w:pStyle w:val="5"/>
        <w:spacing w:before="3"/>
        <w:rPr>
          <w:b/>
          <w:sz w:val="23"/>
        </w:rPr>
      </w:pPr>
    </w:p>
    <w:p>
      <w:pPr>
        <w:spacing w:before="90"/>
        <w:ind w:left="661" w:right="599" w:firstLine="0"/>
        <w:jc w:val="center"/>
        <w:rPr>
          <w:b/>
          <w:sz w:val="24"/>
        </w:rPr>
      </w:pPr>
      <w:r>
        <w:rPr>
          <w:b/>
          <w:sz w:val="24"/>
        </w:rPr>
        <w:t>Figure 2.3: Municipal Sewer facility</w:t>
      </w:r>
    </w:p>
    <w:p>
      <w:pPr>
        <w:spacing w:after="0"/>
        <w:jc w:val="center"/>
        <w:rPr>
          <w:sz w:val="24"/>
        </w:rPr>
        <w:sectPr>
          <w:pgSz w:w="12240" w:h="15840"/>
          <w:pgMar w:top="1440" w:right="1200" w:bottom="1180" w:left="1200" w:header="0" w:footer="992" w:gutter="0"/>
        </w:sectPr>
      </w:pPr>
    </w:p>
    <w:p>
      <w:pPr>
        <w:pStyle w:val="12"/>
        <w:numPr>
          <w:ilvl w:val="2"/>
          <w:numId w:val="7"/>
        </w:numPr>
        <w:tabs>
          <w:tab w:val="left" w:pos="961"/>
        </w:tabs>
        <w:spacing w:before="74" w:after="0" w:line="240" w:lineRule="auto"/>
        <w:ind w:left="960" w:right="0" w:hanging="721"/>
        <w:jc w:val="both"/>
        <w:rPr>
          <w:sz w:val="24"/>
        </w:rPr>
      </w:pPr>
      <w:r>
        <w:rPr>
          <w:sz w:val="24"/>
        </w:rPr>
        <w:t>General Considerations for the Treatment of</w:t>
      </w:r>
      <w:r>
        <w:rPr>
          <w:spacing w:val="-3"/>
          <w:sz w:val="24"/>
        </w:rPr>
        <w:t xml:space="preserve"> </w:t>
      </w:r>
      <w:r>
        <w:rPr>
          <w:sz w:val="24"/>
        </w:rPr>
        <w:t>Wastewater</w:t>
      </w:r>
    </w:p>
    <w:p>
      <w:pPr>
        <w:pStyle w:val="5"/>
        <w:spacing w:before="41" w:line="360" w:lineRule="auto"/>
        <w:ind w:left="240" w:right="238"/>
        <w:jc w:val="both"/>
      </w:pPr>
      <w:r>
        <w:t>The strength of wastewater is normally measured using accurate analytical techniques. The more common analysis used includes;</w:t>
      </w:r>
    </w:p>
    <w:p>
      <w:pPr>
        <w:pStyle w:val="12"/>
        <w:numPr>
          <w:ilvl w:val="0"/>
          <w:numId w:val="14"/>
        </w:numPr>
        <w:tabs>
          <w:tab w:val="left" w:pos="961"/>
        </w:tabs>
        <w:spacing w:before="202" w:after="0" w:line="240" w:lineRule="auto"/>
        <w:ind w:left="960" w:right="0" w:hanging="361"/>
        <w:jc w:val="left"/>
        <w:rPr>
          <w:sz w:val="24"/>
        </w:rPr>
      </w:pPr>
      <w:r>
        <w:rPr>
          <w:sz w:val="24"/>
        </w:rPr>
        <w:t>BOD</w:t>
      </w:r>
      <w:r>
        <w:rPr>
          <w:sz w:val="24"/>
          <w:vertAlign w:val="subscript"/>
        </w:rPr>
        <w:t>5</w:t>
      </w:r>
    </w:p>
    <w:p>
      <w:pPr>
        <w:pStyle w:val="12"/>
        <w:numPr>
          <w:ilvl w:val="0"/>
          <w:numId w:val="14"/>
        </w:numPr>
        <w:tabs>
          <w:tab w:val="left" w:pos="961"/>
        </w:tabs>
        <w:spacing w:before="137" w:after="0" w:line="240" w:lineRule="auto"/>
        <w:ind w:left="960" w:right="0" w:hanging="361"/>
        <w:jc w:val="left"/>
        <w:rPr>
          <w:sz w:val="24"/>
        </w:rPr>
      </w:pPr>
      <w:r>
        <w:rPr>
          <w:sz w:val="24"/>
        </w:rPr>
        <w:t>COD</w:t>
      </w:r>
    </w:p>
    <w:p>
      <w:pPr>
        <w:pStyle w:val="12"/>
        <w:numPr>
          <w:ilvl w:val="0"/>
          <w:numId w:val="14"/>
        </w:numPr>
        <w:tabs>
          <w:tab w:val="left" w:pos="961"/>
        </w:tabs>
        <w:spacing w:before="139" w:after="0" w:line="240" w:lineRule="auto"/>
        <w:ind w:left="960" w:right="0" w:hanging="361"/>
        <w:jc w:val="left"/>
        <w:rPr>
          <w:sz w:val="24"/>
        </w:rPr>
      </w:pPr>
      <w:r>
        <w:rPr>
          <w:sz w:val="24"/>
        </w:rPr>
        <w:t>TSS</w:t>
      </w:r>
    </w:p>
    <w:p>
      <w:pPr>
        <w:pStyle w:val="12"/>
        <w:numPr>
          <w:ilvl w:val="0"/>
          <w:numId w:val="14"/>
        </w:numPr>
        <w:tabs>
          <w:tab w:val="left" w:pos="961"/>
        </w:tabs>
        <w:spacing w:before="137" w:after="0" w:line="240" w:lineRule="auto"/>
        <w:ind w:left="960" w:right="0" w:hanging="361"/>
        <w:jc w:val="left"/>
        <w:rPr>
          <w:sz w:val="24"/>
        </w:rPr>
      </w:pPr>
      <w:r>
        <w:rPr>
          <w:sz w:val="24"/>
        </w:rPr>
        <w:t>pH</w:t>
      </w:r>
    </w:p>
    <w:p>
      <w:pPr>
        <w:pStyle w:val="12"/>
        <w:numPr>
          <w:ilvl w:val="0"/>
          <w:numId w:val="14"/>
        </w:numPr>
        <w:tabs>
          <w:tab w:val="left" w:pos="961"/>
        </w:tabs>
        <w:spacing w:before="137" w:after="0" w:line="240" w:lineRule="auto"/>
        <w:ind w:left="960" w:right="0" w:hanging="361"/>
        <w:jc w:val="left"/>
        <w:rPr>
          <w:sz w:val="24"/>
        </w:rPr>
      </w:pPr>
      <w:r>
        <w:rPr>
          <w:sz w:val="24"/>
        </w:rPr>
        <w:t>Total</w:t>
      </w:r>
      <w:r>
        <w:rPr>
          <w:spacing w:val="-1"/>
          <w:sz w:val="24"/>
        </w:rPr>
        <w:t xml:space="preserve"> </w:t>
      </w:r>
      <w:r>
        <w:rPr>
          <w:sz w:val="24"/>
        </w:rPr>
        <w:t>phosphorus</w:t>
      </w:r>
    </w:p>
    <w:p>
      <w:pPr>
        <w:pStyle w:val="12"/>
        <w:numPr>
          <w:ilvl w:val="0"/>
          <w:numId w:val="14"/>
        </w:numPr>
        <w:tabs>
          <w:tab w:val="left" w:pos="960"/>
          <w:tab w:val="left" w:pos="961"/>
        </w:tabs>
        <w:spacing w:before="139" w:after="0" w:line="240" w:lineRule="auto"/>
        <w:ind w:left="960" w:right="0" w:hanging="361"/>
        <w:jc w:val="left"/>
        <w:rPr>
          <w:sz w:val="24"/>
        </w:rPr>
      </w:pPr>
      <w:r>
        <w:rPr>
          <w:sz w:val="24"/>
        </w:rPr>
        <w:t>Total</w:t>
      </w:r>
      <w:r>
        <w:rPr>
          <w:spacing w:val="-1"/>
          <w:sz w:val="24"/>
        </w:rPr>
        <w:t xml:space="preserve"> </w:t>
      </w:r>
      <w:r>
        <w:rPr>
          <w:sz w:val="24"/>
        </w:rPr>
        <w:t>nitrogen</w:t>
      </w:r>
    </w:p>
    <w:p>
      <w:pPr>
        <w:pStyle w:val="12"/>
        <w:numPr>
          <w:ilvl w:val="0"/>
          <w:numId w:val="14"/>
        </w:numPr>
        <w:tabs>
          <w:tab w:val="left" w:pos="961"/>
        </w:tabs>
        <w:spacing w:before="137" w:after="0" w:line="240" w:lineRule="auto"/>
        <w:ind w:left="960" w:right="0" w:hanging="361"/>
        <w:jc w:val="left"/>
        <w:rPr>
          <w:sz w:val="24"/>
        </w:rPr>
      </w:pPr>
      <w:r>
        <w:rPr>
          <w:sz w:val="24"/>
        </w:rPr>
        <w:t>TDS</w:t>
      </w:r>
    </w:p>
    <w:p>
      <w:pPr>
        <w:pStyle w:val="12"/>
        <w:numPr>
          <w:ilvl w:val="0"/>
          <w:numId w:val="14"/>
        </w:numPr>
        <w:tabs>
          <w:tab w:val="left" w:pos="961"/>
        </w:tabs>
        <w:spacing w:before="139" w:after="0" w:line="240" w:lineRule="auto"/>
        <w:ind w:left="960" w:right="0" w:hanging="361"/>
        <w:jc w:val="left"/>
        <w:rPr>
          <w:sz w:val="24"/>
        </w:rPr>
      </w:pPr>
      <w:r>
        <w:rPr>
          <w:sz w:val="24"/>
        </w:rPr>
        <w:t>Total</w:t>
      </w:r>
      <w:r>
        <w:rPr>
          <w:spacing w:val="-1"/>
          <w:sz w:val="24"/>
        </w:rPr>
        <w:t xml:space="preserve"> </w:t>
      </w:r>
      <w:r>
        <w:rPr>
          <w:sz w:val="24"/>
        </w:rPr>
        <w:t>Coliform</w:t>
      </w:r>
    </w:p>
    <w:p>
      <w:pPr>
        <w:pStyle w:val="5"/>
        <w:spacing w:before="10"/>
        <w:rPr>
          <w:sz w:val="25"/>
        </w:rPr>
      </w:pPr>
    </w:p>
    <w:p>
      <w:pPr>
        <w:pStyle w:val="12"/>
        <w:numPr>
          <w:ilvl w:val="2"/>
          <w:numId w:val="7"/>
        </w:numPr>
        <w:tabs>
          <w:tab w:val="left" w:pos="961"/>
        </w:tabs>
        <w:spacing w:before="1" w:after="0" w:line="240" w:lineRule="auto"/>
        <w:ind w:left="960" w:right="0" w:hanging="721"/>
        <w:jc w:val="both"/>
        <w:rPr>
          <w:sz w:val="24"/>
        </w:rPr>
      </w:pPr>
      <w:r>
        <w:rPr>
          <w:sz w:val="24"/>
        </w:rPr>
        <w:t>Parameters for measuring</w:t>
      </w:r>
      <w:r>
        <w:rPr>
          <w:spacing w:val="-5"/>
          <w:sz w:val="24"/>
        </w:rPr>
        <w:t xml:space="preserve"> </w:t>
      </w:r>
      <w:r>
        <w:rPr>
          <w:sz w:val="24"/>
        </w:rPr>
        <w:t>wastewater</w:t>
      </w:r>
    </w:p>
    <w:p>
      <w:pPr>
        <w:pStyle w:val="5"/>
        <w:spacing w:before="40" w:line="360" w:lineRule="auto"/>
        <w:ind w:left="240" w:right="237"/>
        <w:jc w:val="both"/>
      </w:pPr>
      <w:r>
        <w:rPr>
          <w:u w:val="single"/>
        </w:rPr>
        <w:t>Biochemical oxygen demand (BOD):</w:t>
      </w:r>
      <w:r>
        <w:t xml:space="preserve"> This is the measure of oxygen required by micro- organisms while consuming organic matter in a wastewater specimen (EPA, 1997). The first step in measuring BOD is to obtain equal volumes of water from the area to be tested and dilute each specimen with a known volume of distilled water which has been thoroughly shaken to insure oxygen saturation.</w:t>
      </w:r>
    </w:p>
    <w:p>
      <w:pPr>
        <w:pStyle w:val="5"/>
        <w:spacing w:before="201" w:line="360" w:lineRule="auto"/>
        <w:ind w:left="240" w:right="240"/>
        <w:jc w:val="both"/>
      </w:pPr>
      <w:r>
        <w:t>Generally, when BOD levels are high, there is a decline in dissolved oxygen levels. This is because the demand for oxygen by the bacteria is high and they are taking that oxygen from the oxygen dissolved in the water. If there is no organic waste present in the water, there would not be as many bacteria present to decompose it and thus the BOD will tend to be lower and the dissolve oxygen level will tend to be higher. Factors that can influence this test includes; temperature of incubation, dilution rate, nitrification, toxic substance, nature of bacterial seed and presence of anaerobic</w:t>
      </w:r>
      <w:r>
        <w:rPr>
          <w:spacing w:val="-2"/>
        </w:rPr>
        <w:t xml:space="preserve"> </w:t>
      </w:r>
      <w:r>
        <w:t>organisms.</w:t>
      </w:r>
    </w:p>
    <w:p>
      <w:pPr>
        <w:pStyle w:val="4"/>
        <w:spacing w:line="232" w:lineRule="exact"/>
        <w:ind w:left="3195"/>
      </w:pPr>
      <w:r>
        <w:t>Table 2.0: BOD and Water Quality</w:t>
      </w:r>
    </w:p>
    <w:p>
      <w:pPr>
        <w:pStyle w:val="5"/>
        <w:spacing w:before="3"/>
        <w:rPr>
          <w:b/>
          <w:sz w:val="10"/>
        </w:rPr>
      </w:pPr>
      <w:r>
        <w:drawing>
          <wp:anchor distT="0" distB="0" distL="0" distR="0" simplePos="0" relativeHeight="1024" behindDoc="0" locked="0" layoutInCell="1" allowOverlap="1">
            <wp:simplePos x="0" y="0"/>
            <wp:positionH relativeFrom="page">
              <wp:posOffset>977265</wp:posOffset>
            </wp:positionH>
            <wp:positionV relativeFrom="paragraph">
              <wp:posOffset>99695</wp:posOffset>
            </wp:positionV>
            <wp:extent cx="5801995" cy="1181735"/>
            <wp:effectExtent l="0" t="0" r="0" b="0"/>
            <wp:wrapTopAndBottom/>
            <wp:docPr id="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png"/>
                    <pic:cNvPicPr>
                      <a:picLocks noChangeAspect="1"/>
                    </pic:cNvPicPr>
                  </pic:nvPicPr>
                  <pic:blipFill>
                    <a:blip r:embed="rId23" cstate="print"/>
                    <a:stretch>
                      <a:fillRect/>
                    </a:stretch>
                  </pic:blipFill>
                  <pic:spPr>
                    <a:xfrm>
                      <a:off x="0" y="0"/>
                      <a:ext cx="5801748" cy="1181862"/>
                    </a:xfrm>
                    <a:prstGeom prst="rect">
                      <a:avLst/>
                    </a:prstGeom>
                  </pic:spPr>
                </pic:pic>
              </a:graphicData>
            </a:graphic>
          </wp:anchor>
        </w:drawing>
      </w:r>
    </w:p>
    <w:p>
      <w:pPr>
        <w:spacing w:after="0"/>
        <w:rPr>
          <w:sz w:val="10"/>
        </w:rPr>
        <w:sectPr>
          <w:pgSz w:w="12240" w:h="15840"/>
          <w:pgMar w:top="1360" w:right="1200" w:bottom="1180" w:left="1200" w:header="0" w:footer="992" w:gutter="0"/>
        </w:sectPr>
      </w:pPr>
    </w:p>
    <w:p>
      <w:pPr>
        <w:pStyle w:val="5"/>
        <w:spacing w:before="74" w:line="360" w:lineRule="auto"/>
        <w:ind w:left="240" w:right="236"/>
        <w:jc w:val="both"/>
      </w:pPr>
      <w:r>
        <w:rPr>
          <w:u w:val="single"/>
        </w:rPr>
        <w:t>Chemical oxygen demand (COD):</w:t>
      </w:r>
      <w:r>
        <w:t xml:space="preserve"> </w:t>
      </w:r>
      <w:r>
        <w:rPr>
          <w:spacing w:val="-3"/>
        </w:rPr>
        <w:t xml:space="preserve">It </w:t>
      </w:r>
      <w:r>
        <w:t>is the measure of the oxygen-depletion capacity of a water specimen contaminated with organic waste matter. COD test will give a good estimate of the first stage oxygen demand for most wastewaters. An advantage of the COD over the biochemical oxygen demand (BOD) test is 2 to 3 hours versus 5 days. COD is used to measure the strength of wastes that are too toxic for the BOD test. The COD test should be taken as an independent measurement and not a quick replacement for BOD. The COD is usually higher than the BOD, but the amount will vary from waste sample to waste sample. The COD test should be considered as an independent measurement of organic matter in a sample rather than a substitute for the BOD</w:t>
      </w:r>
      <w:r>
        <w:rPr>
          <w:spacing w:val="-3"/>
        </w:rPr>
        <w:t xml:space="preserve"> </w:t>
      </w:r>
      <w:r>
        <w:t>test.</w:t>
      </w:r>
    </w:p>
    <w:p>
      <w:pPr>
        <w:pStyle w:val="5"/>
        <w:spacing w:before="202" w:line="360" w:lineRule="auto"/>
        <w:ind w:left="240" w:right="233"/>
        <w:jc w:val="both"/>
      </w:pPr>
      <w:r>
        <w:t>Chemical Oxygen Demand measures the capacity of hot chromic acid solution to oxidize organic matter. This analyzes both biodegradable and non-biodegradable organic matter. The results of the COD (chemical oxygen demand) tests are usually greater than that of the corresponding BOD test for several reasons. Many organic compounds which are dichromate oxidizable are not biochemically oxidizable; certain inorganic substances such as; sulphides, sulphates, thiosulphates, nitrites and ferrous iron are oxidized by dichromate, creating an inorganic COD, which is misleading when estimating the organic content of the wastewater.</w:t>
      </w:r>
    </w:p>
    <w:p>
      <w:pPr>
        <w:pStyle w:val="5"/>
        <w:spacing w:before="198" w:line="360" w:lineRule="auto"/>
        <w:ind w:left="240" w:right="237"/>
        <w:jc w:val="both"/>
      </w:pPr>
      <w:r>
        <w:rPr>
          <w:u w:val="single"/>
        </w:rPr>
        <w:t>Total suspended solids:</w:t>
      </w:r>
      <w:r>
        <w:t xml:space="preserve"> This includes all particles suspended in water which will not pass through a filter (</w:t>
      </w:r>
      <w:r>
        <w:fldChar w:fldCharType="begin"/>
      </w:r>
      <w:r>
        <w:instrText xml:space="preserve"> HYPERLINK "http://www.ndhealth.gov/" \h </w:instrText>
      </w:r>
      <w:r>
        <w:fldChar w:fldCharType="separate"/>
      </w:r>
      <w:r>
        <w:t xml:space="preserve">NDDH, </w:t>
      </w:r>
      <w:r>
        <w:fldChar w:fldCharType="end"/>
      </w:r>
      <w:r>
        <w:t>2016). This also represents the solids that are in suspension in the water. It is generally comprised of 70% organic and 30% inorganic solids and can be removed by physical or mechanical means (EPA,</w:t>
      </w:r>
      <w:r>
        <w:rPr>
          <w:spacing w:val="1"/>
        </w:rPr>
        <w:t xml:space="preserve"> </w:t>
      </w:r>
      <w:r>
        <w:t>1997).</w:t>
      </w:r>
    </w:p>
    <w:p>
      <w:pPr>
        <w:pStyle w:val="5"/>
        <w:spacing w:before="202" w:line="360" w:lineRule="auto"/>
        <w:ind w:left="240" w:right="241"/>
        <w:jc w:val="both"/>
      </w:pPr>
      <w:r>
        <w:rPr>
          <w:u w:val="single"/>
        </w:rPr>
        <w:t>PH:</w:t>
      </w:r>
      <w:r>
        <w:t xml:space="preserve"> This is a term used to describe the relative amount of acidity or basicity in the wastewater. Low pH values indicate a high concentration of hydrogen ions (acids) in solution and high pH values indicate a low concentration of hydrogen ions (basic). The pH value can range from 1 to 14 with a value of 7 being neutral. The ideal pH in wastewater will typically be around the neutral range as seen in table</w:t>
      </w:r>
      <w:r>
        <w:rPr>
          <w:spacing w:val="-2"/>
        </w:rPr>
        <w:t xml:space="preserve"> </w:t>
      </w:r>
      <w:r>
        <w:t>2.1.</w:t>
      </w:r>
    </w:p>
    <w:p>
      <w:pPr>
        <w:spacing w:after="0" w:line="360" w:lineRule="auto"/>
        <w:jc w:val="both"/>
        <w:sectPr>
          <w:pgSz w:w="12240" w:h="15840"/>
          <w:pgMar w:top="1360" w:right="1200" w:bottom="1180" w:left="1200" w:header="0" w:footer="992" w:gutter="0"/>
        </w:sectPr>
      </w:pPr>
    </w:p>
    <w:p>
      <w:pPr>
        <w:pStyle w:val="4"/>
        <w:spacing w:before="68"/>
        <w:ind w:left="661" w:right="511"/>
        <w:jc w:val="center"/>
      </w:pPr>
      <w:r>
        <w:drawing>
          <wp:anchor distT="0" distB="0" distL="0" distR="0" simplePos="0" relativeHeight="1024" behindDoc="0" locked="0" layoutInCell="1" allowOverlap="1">
            <wp:simplePos x="0" y="0"/>
            <wp:positionH relativeFrom="page">
              <wp:posOffset>1819275</wp:posOffset>
            </wp:positionH>
            <wp:positionV relativeFrom="paragraph">
              <wp:posOffset>292100</wp:posOffset>
            </wp:positionV>
            <wp:extent cx="4098290" cy="1296035"/>
            <wp:effectExtent l="0" t="0" r="0" b="0"/>
            <wp:wrapTopAndBottom/>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jpeg"/>
                    <pic:cNvPicPr>
                      <a:picLocks noChangeAspect="1"/>
                    </pic:cNvPicPr>
                  </pic:nvPicPr>
                  <pic:blipFill>
                    <a:blip r:embed="rId24" cstate="print"/>
                    <a:stretch>
                      <a:fillRect/>
                    </a:stretch>
                  </pic:blipFill>
                  <pic:spPr>
                    <a:xfrm>
                      <a:off x="0" y="0"/>
                      <a:ext cx="4098289" cy="1296161"/>
                    </a:xfrm>
                    <a:prstGeom prst="rect">
                      <a:avLst/>
                    </a:prstGeom>
                  </pic:spPr>
                </pic:pic>
              </a:graphicData>
            </a:graphic>
          </wp:anchor>
        </w:drawing>
      </w:r>
      <w:r>
        <w:t>Table 2.1: Ideal range for pH in wastewater</w:t>
      </w:r>
    </w:p>
    <w:p>
      <w:pPr>
        <w:pStyle w:val="5"/>
        <w:rPr>
          <w:b/>
          <w:sz w:val="26"/>
        </w:rPr>
      </w:pPr>
    </w:p>
    <w:p>
      <w:pPr>
        <w:pStyle w:val="5"/>
        <w:spacing w:before="8"/>
        <w:rPr>
          <w:b/>
          <w:sz w:val="37"/>
        </w:rPr>
      </w:pPr>
    </w:p>
    <w:p>
      <w:pPr>
        <w:pStyle w:val="5"/>
        <w:spacing w:line="360" w:lineRule="auto"/>
        <w:ind w:left="240"/>
      </w:pPr>
      <w:r>
        <w:t>Also, if the pH of the wastewater is outside the range of 5 – 10, there may be considerable interference with biological processes. Figure 2.4 illustrates the effect of pH on bacterial growth.</w:t>
      </w:r>
    </w:p>
    <w:p>
      <w:pPr>
        <w:pStyle w:val="5"/>
        <w:spacing w:before="4"/>
        <w:rPr>
          <w:sz w:val="14"/>
        </w:rPr>
      </w:pPr>
      <w:r>
        <mc:AlternateContent>
          <mc:Choice Requires="wpg">
            <w:drawing>
              <wp:anchor distT="0" distB="0" distL="0" distR="0" simplePos="0" relativeHeight="487592960" behindDoc="1" locked="0" layoutInCell="1" allowOverlap="1">
                <wp:simplePos x="0" y="0"/>
                <wp:positionH relativeFrom="page">
                  <wp:posOffset>1344930</wp:posOffset>
                </wp:positionH>
                <wp:positionV relativeFrom="paragraph">
                  <wp:posOffset>129540</wp:posOffset>
                </wp:positionV>
                <wp:extent cx="5037455" cy="2037715"/>
                <wp:effectExtent l="0" t="635" r="6985" b="3810"/>
                <wp:wrapTopAndBottom/>
                <wp:docPr id="672" name="Group 16"/>
                <wp:cNvGraphicFramePr/>
                <a:graphic xmlns:a="http://schemas.openxmlformats.org/drawingml/2006/main">
                  <a:graphicData uri="http://schemas.microsoft.com/office/word/2010/wordprocessingGroup">
                    <wpg:wgp>
                      <wpg:cNvGrpSpPr/>
                      <wpg:grpSpPr>
                        <a:xfrm>
                          <a:off x="0" y="0"/>
                          <a:ext cx="5037455" cy="2037715"/>
                          <a:chOff x="2119" y="205"/>
                          <a:chExt cx="7933" cy="3209"/>
                        </a:xfrm>
                      </wpg:grpSpPr>
                      <pic:pic xmlns:pic="http://schemas.openxmlformats.org/drawingml/2006/picture">
                        <pic:nvPicPr>
                          <pic:cNvPr id="669" name="Picture 17"/>
                          <pic:cNvPicPr>
                            <a:picLocks noChangeAspect="1"/>
                          </pic:cNvPicPr>
                        </pic:nvPicPr>
                        <pic:blipFill>
                          <a:blip r:embed="rId25"/>
                          <a:stretch>
                            <a:fillRect/>
                          </a:stretch>
                        </pic:blipFill>
                        <pic:spPr>
                          <a:xfrm>
                            <a:off x="4065" y="204"/>
                            <a:ext cx="4095" cy="2700"/>
                          </a:xfrm>
                          <a:prstGeom prst="rect">
                            <a:avLst/>
                          </a:prstGeom>
                          <a:noFill/>
                          <a:ln>
                            <a:noFill/>
                          </a:ln>
                        </pic:spPr>
                      </pic:pic>
                      <wps:wsp>
                        <wps:cNvPr id="670" name="Rectangles 18"/>
                        <wps:cNvSpPr/>
                        <wps:spPr>
                          <a:xfrm>
                            <a:off x="2119" y="2924"/>
                            <a:ext cx="7933" cy="489"/>
                          </a:xfrm>
                          <a:prstGeom prst="rect">
                            <a:avLst/>
                          </a:prstGeom>
                          <a:solidFill>
                            <a:srgbClr val="FFFFFF"/>
                          </a:solidFill>
                          <a:ln>
                            <a:noFill/>
                          </a:ln>
                        </wps:spPr>
                        <wps:bodyPr upright="1"/>
                      </wps:wsp>
                      <wps:wsp>
                        <wps:cNvPr id="671" name="Text Box 19"/>
                        <wps:cNvSpPr txBox="1"/>
                        <wps:spPr>
                          <a:xfrm>
                            <a:off x="2119" y="204"/>
                            <a:ext cx="7933" cy="3209"/>
                          </a:xfrm>
                          <a:prstGeom prst="rect">
                            <a:avLst/>
                          </a:prstGeom>
                          <a:noFill/>
                          <a:ln>
                            <a:noFill/>
                          </a:ln>
                        </wps:spPr>
                        <wps:txbx>
                          <w:txbxContent>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6" w:line="240" w:lineRule="auto"/>
                                <w:rPr>
                                  <w:sz w:val="35"/>
                                </w:rPr>
                              </w:pPr>
                            </w:p>
                            <w:p>
                              <w:pPr>
                                <w:spacing w:before="0"/>
                                <w:ind w:left="711" w:right="0" w:firstLine="0"/>
                                <w:jc w:val="left"/>
                                <w:rPr>
                                  <w:b/>
                                  <w:sz w:val="24"/>
                                </w:rPr>
                              </w:pPr>
                              <w:r>
                                <w:rPr>
                                  <w:b/>
                                  <w:sz w:val="24"/>
                                </w:rPr>
                                <w:t>Figure 2.4: Growth rate of micro-organisms as a function of pH</w:t>
                              </w:r>
                            </w:p>
                          </w:txbxContent>
                        </wps:txbx>
                        <wps:bodyPr lIns="0" tIns="0" rIns="0" bIns="0" upright="1"/>
                      </wps:wsp>
                    </wpg:wgp>
                  </a:graphicData>
                </a:graphic>
              </wp:anchor>
            </w:drawing>
          </mc:Choice>
          <mc:Fallback>
            <w:pict>
              <v:group id="Group 16" o:spid="_x0000_s1026" o:spt="203" style="position:absolute;left:0pt;margin-left:105.9pt;margin-top:10.2pt;height:160.45pt;width:396.65pt;mso-position-horizontal-relative:page;mso-wrap-distance-bottom:0pt;mso-wrap-distance-top:0pt;z-index:-15723520;mso-width-relative:page;mso-height-relative:page;" coordorigin="2119,205" coordsize="7933,3209" o:gfxdata="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">
                <o:lock v:ext="edit" aspectratio="f"/>
                <v:shape id="Picture 17" o:spid="_x0000_s1026" o:spt="75" alt="" type="#_x0000_t75" style="position:absolute;left:4065;top:204;height:2700;width:4095;" filled="f" o:preferrelative="t" stroked="f" coordsize="21600,21600" o:gfxdata="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SKJUvQAA&#10;ANwAAAAPAAAAAAAAAAEAIAAAACIAAABkcnMvZG93bnJldi54bWxQSwECFAAUAAAACACHTuJAMy8F&#10;njsAAAA5AAAAEAAAAAAAAAABACAAAAAMAQAAZHJzL3NoYXBleG1sLnhtbFBLBQYAAAAABgAGAFsB&#10;AAC2AwAAAAA=&#10;">
                  <v:fill on="f" focussize="0,0"/>
                  <v:stroke on="f"/>
                  <v:imagedata r:id="rId25" o:title=""/>
                  <o:lock v:ext="edit" aspectratio="t"/>
                </v:shape>
                <v:rect id="Rectangles 18" o:spid="_x0000_s1026" o:spt="1" style="position:absolute;left:2119;top:2924;height:489;width:7933;" fillcolor="#FFFFFF" filled="t" stroked="f" coordsize="21600,21600" o:gfxdata="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36GaW8AAAA&#10;3AAAAA8AAAAAAAAAAQAgAAAAIgAAAGRycy9kb3ducmV2LnhtbFBLAQIUABQAAAAIAIdO4kAzLwWe&#10;OwAAADkAAAAQAAAAAAAAAAEAIAAAAAsBAABkcnMvc2hhcGV4bWwueG1sUEsFBgAAAAAGAAYAWwEA&#10;ALUDAAAAAA==&#10;">
                  <v:fill on="t" focussize="0,0"/>
                  <v:stroke on="f"/>
                  <v:imagedata o:title=""/>
                  <o:lock v:ext="edit" aspectratio="f"/>
                </v:rect>
                <v:shape id="Text Box 19" o:spid="_x0000_s1026" o:spt="202" type="#_x0000_t202" style="position:absolute;left:2119;top:204;height:3209;width:7933;" filled="f" stroked="f" coordsize="21600,21600" o:gfxdata="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BgTe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6" w:line="240" w:lineRule="auto"/>
                          <w:rPr>
                            <w:sz w:val="35"/>
                          </w:rPr>
                        </w:pPr>
                      </w:p>
                      <w:p>
                        <w:pPr>
                          <w:spacing w:before="0"/>
                          <w:ind w:left="711" w:right="0" w:firstLine="0"/>
                          <w:jc w:val="left"/>
                          <w:rPr>
                            <w:b/>
                            <w:sz w:val="24"/>
                          </w:rPr>
                        </w:pPr>
                        <w:r>
                          <w:rPr>
                            <w:b/>
                            <w:sz w:val="24"/>
                          </w:rPr>
                          <w:t>Figure 2.4: Growth rate of micro-organisms as a function of pH</w:t>
                        </w:r>
                      </w:p>
                    </w:txbxContent>
                  </v:textbox>
                </v:shape>
                <w10:wrap type="topAndBottom"/>
              </v:group>
            </w:pict>
          </mc:Fallback>
        </mc:AlternateContent>
      </w:r>
    </w:p>
    <w:p>
      <w:pPr>
        <w:pStyle w:val="5"/>
        <w:ind w:left="240"/>
      </w:pPr>
      <w:r>
        <w:rPr>
          <w:u w:val="single"/>
        </w:rPr>
        <w:t>Total Phosphorus:</w:t>
      </w:r>
      <w:r>
        <w:t xml:space="preserve"> This is divide into three phases namely;</w:t>
      </w:r>
    </w:p>
    <w:p>
      <w:pPr>
        <w:pStyle w:val="5"/>
        <w:spacing w:before="7"/>
        <w:rPr>
          <w:sz w:val="19"/>
        </w:rPr>
      </w:pPr>
    </w:p>
    <w:p>
      <w:pPr>
        <w:pStyle w:val="12"/>
        <w:numPr>
          <w:ilvl w:val="0"/>
          <w:numId w:val="15"/>
        </w:numPr>
        <w:tabs>
          <w:tab w:val="left" w:pos="961"/>
        </w:tabs>
        <w:spacing w:before="113" w:after="0" w:line="240" w:lineRule="auto"/>
        <w:ind w:left="960" w:right="0" w:hanging="361"/>
        <w:jc w:val="both"/>
        <w:rPr>
          <w:sz w:val="24"/>
        </w:rPr>
      </w:pPr>
      <w:r>
        <w:rPr>
          <w:sz w:val="24"/>
        </w:rPr>
        <w:t>Orthophosphate: This has to do with dissolved inorganic phosphate</w:t>
      </w:r>
      <w:r>
        <w:rPr>
          <w:spacing w:val="-3"/>
          <w:sz w:val="24"/>
        </w:rPr>
        <w:t xml:space="preserve"> </w:t>
      </w:r>
      <w:r>
        <w:rPr>
          <w:sz w:val="24"/>
        </w:rPr>
        <w:t>(PO</w:t>
      </w:r>
      <w:r>
        <w:rPr>
          <w:sz w:val="24"/>
          <w:vertAlign w:val="subscript"/>
        </w:rPr>
        <w:t>4</w:t>
      </w:r>
      <w:r>
        <w:rPr>
          <w:sz w:val="24"/>
          <w:vertAlign w:val="superscript"/>
        </w:rPr>
        <w:t>3-</w:t>
      </w:r>
      <w:r>
        <w:rPr>
          <w:sz w:val="24"/>
          <w:vertAlign w:val="baseline"/>
        </w:rPr>
        <w:t>)</w:t>
      </w:r>
    </w:p>
    <w:p>
      <w:pPr>
        <w:pStyle w:val="12"/>
        <w:numPr>
          <w:ilvl w:val="0"/>
          <w:numId w:val="15"/>
        </w:numPr>
        <w:tabs>
          <w:tab w:val="left" w:pos="961"/>
        </w:tabs>
        <w:spacing w:before="138" w:after="0" w:line="240" w:lineRule="auto"/>
        <w:ind w:left="960" w:right="0" w:hanging="361"/>
        <w:jc w:val="both"/>
        <w:rPr>
          <w:sz w:val="24"/>
        </w:rPr>
      </w:pPr>
      <w:r>
        <w:rPr>
          <w:sz w:val="24"/>
        </w:rPr>
        <w:t>Polyphosphate: This has to do with complex compounds derived from</w:t>
      </w:r>
      <w:r>
        <w:rPr>
          <w:spacing w:val="-1"/>
          <w:sz w:val="24"/>
        </w:rPr>
        <w:t xml:space="preserve"> </w:t>
      </w:r>
      <w:r>
        <w:rPr>
          <w:sz w:val="24"/>
        </w:rPr>
        <w:t>detergents.</w:t>
      </w:r>
    </w:p>
    <w:p>
      <w:pPr>
        <w:pStyle w:val="12"/>
        <w:numPr>
          <w:ilvl w:val="0"/>
          <w:numId w:val="15"/>
        </w:numPr>
        <w:tabs>
          <w:tab w:val="left" w:pos="961"/>
        </w:tabs>
        <w:spacing w:before="135" w:after="0" w:line="352" w:lineRule="auto"/>
        <w:ind w:left="960" w:right="243" w:hanging="360"/>
        <w:jc w:val="both"/>
        <w:rPr>
          <w:sz w:val="24"/>
        </w:rPr>
      </w:pPr>
      <w:r>
        <w:rPr>
          <w:sz w:val="24"/>
        </w:rPr>
        <w:t>Organically found phosphates: This has to do with dissolved and suspended organic phosphate.</w:t>
      </w:r>
    </w:p>
    <w:p>
      <w:pPr>
        <w:pStyle w:val="5"/>
        <w:spacing w:before="168" w:line="360" w:lineRule="auto"/>
        <w:ind w:left="240" w:right="245"/>
        <w:jc w:val="both"/>
      </w:pPr>
      <w:r>
        <w:rPr>
          <w:u w:val="single"/>
        </w:rPr>
        <w:t>Total Nitrogen:</w:t>
      </w:r>
      <w:r>
        <w:t xml:space="preserve"> This refers to the sum of measurements of total oxidized nitrogen and total nitrogen.</w:t>
      </w:r>
    </w:p>
    <w:p>
      <w:pPr>
        <w:pStyle w:val="5"/>
        <w:spacing w:before="200" w:line="360" w:lineRule="auto"/>
        <w:ind w:left="240" w:right="234"/>
        <w:jc w:val="both"/>
      </w:pPr>
      <w:r>
        <w:rPr>
          <w:u w:val="single"/>
        </w:rPr>
        <w:t>Total Dissolve Solids:</w:t>
      </w:r>
      <w:r>
        <w:t xml:space="preserve"> </w:t>
      </w:r>
      <w:r>
        <w:rPr>
          <w:spacing w:val="-3"/>
        </w:rPr>
        <w:t xml:space="preserve">It </w:t>
      </w:r>
      <w:r>
        <w:t>is the total amount of mobile charged ions, including minerals, salts (principally calcium, magnesium, potassium, sodium, bicarbonates, chlorides and Sulphate) or metals dissolved in a given volume of water, expressed in units of mg per unit volume of water (mg/l), also referred to as parts per million (ppm). Total dissolve solids in drinking-water originate from natural sources, sewage, urban runoff and industrial wastewater. Concentrations of</w:t>
      </w:r>
      <w:r>
        <w:rPr>
          <w:spacing w:val="30"/>
        </w:rPr>
        <w:t xml:space="preserve"> </w:t>
      </w:r>
      <w:r>
        <w:t>TDS</w:t>
      </w:r>
      <w:r>
        <w:rPr>
          <w:spacing w:val="31"/>
        </w:rPr>
        <w:t xml:space="preserve"> </w:t>
      </w:r>
      <w:r>
        <w:t>in</w:t>
      </w:r>
      <w:r>
        <w:rPr>
          <w:spacing w:val="31"/>
        </w:rPr>
        <w:t xml:space="preserve"> </w:t>
      </w:r>
      <w:r>
        <w:t>water</w:t>
      </w:r>
      <w:r>
        <w:rPr>
          <w:spacing w:val="30"/>
        </w:rPr>
        <w:t xml:space="preserve"> </w:t>
      </w:r>
      <w:r>
        <w:t>vary</w:t>
      </w:r>
      <w:r>
        <w:rPr>
          <w:spacing w:val="26"/>
        </w:rPr>
        <w:t xml:space="preserve"> </w:t>
      </w:r>
      <w:r>
        <w:t>considerably</w:t>
      </w:r>
      <w:r>
        <w:rPr>
          <w:spacing w:val="26"/>
        </w:rPr>
        <w:t xml:space="preserve"> </w:t>
      </w:r>
      <w:r>
        <w:t>in</w:t>
      </w:r>
      <w:r>
        <w:rPr>
          <w:spacing w:val="31"/>
        </w:rPr>
        <w:t xml:space="preserve"> </w:t>
      </w:r>
      <w:r>
        <w:t>different</w:t>
      </w:r>
      <w:r>
        <w:rPr>
          <w:spacing w:val="33"/>
        </w:rPr>
        <w:t xml:space="preserve"> </w:t>
      </w:r>
      <w:r>
        <w:t>geological</w:t>
      </w:r>
      <w:r>
        <w:rPr>
          <w:spacing w:val="31"/>
        </w:rPr>
        <w:t xml:space="preserve"> </w:t>
      </w:r>
      <w:r>
        <w:t>regions</w:t>
      </w:r>
      <w:r>
        <w:rPr>
          <w:spacing w:val="31"/>
        </w:rPr>
        <w:t xml:space="preserve"> </w:t>
      </w:r>
      <w:r>
        <w:t>owing</w:t>
      </w:r>
      <w:r>
        <w:rPr>
          <w:spacing w:val="28"/>
        </w:rPr>
        <w:t xml:space="preserve"> </w:t>
      </w:r>
      <w:r>
        <w:t>to</w:t>
      </w:r>
      <w:r>
        <w:rPr>
          <w:spacing w:val="31"/>
        </w:rPr>
        <w:t xml:space="preserve"> </w:t>
      </w:r>
      <w:r>
        <w:t>differences</w:t>
      </w:r>
      <w:r>
        <w:rPr>
          <w:spacing w:val="33"/>
        </w:rPr>
        <w:t xml:space="preserve"> </w:t>
      </w:r>
      <w:r>
        <w:t>in</w:t>
      </w:r>
      <w:r>
        <w:rPr>
          <w:spacing w:val="31"/>
        </w:rPr>
        <w:t xml:space="preserve"> </w:t>
      </w:r>
      <w:r>
        <w:t>the</w:t>
      </w:r>
    </w:p>
    <w:p>
      <w:pPr>
        <w:spacing w:after="0" w:line="360" w:lineRule="auto"/>
        <w:jc w:val="both"/>
        <w:sectPr>
          <w:pgSz w:w="12240" w:h="15840"/>
          <w:pgMar w:top="980" w:right="1200" w:bottom="1180" w:left="1200" w:header="0" w:footer="992" w:gutter="0"/>
        </w:sectPr>
      </w:pPr>
    </w:p>
    <w:p>
      <w:pPr>
        <w:pStyle w:val="5"/>
        <w:spacing w:before="74" w:line="360" w:lineRule="auto"/>
        <w:ind w:left="240" w:right="243"/>
        <w:jc w:val="both"/>
      </w:pPr>
      <w:r>
        <w:t>solubility of minerals. Note: High TDS level generally indicates hard water, which can cause scale buildup in pipes and filters thereby reducing its performance and increasing maintenance cost.</w:t>
      </w:r>
    </w:p>
    <w:p>
      <w:pPr>
        <w:pStyle w:val="5"/>
        <w:spacing w:before="201" w:line="360" w:lineRule="auto"/>
        <w:ind w:left="240" w:right="244"/>
        <w:jc w:val="both"/>
      </w:pPr>
      <w:r>
        <w:t>According to Ela, 2007; water can be classified according to the amount of TDS per liter present in it:</w:t>
      </w:r>
    </w:p>
    <w:p>
      <w:pPr>
        <w:pStyle w:val="12"/>
        <w:numPr>
          <w:ilvl w:val="0"/>
          <w:numId w:val="16"/>
        </w:numPr>
        <w:tabs>
          <w:tab w:val="left" w:pos="961"/>
        </w:tabs>
        <w:spacing w:before="199" w:after="0" w:line="240" w:lineRule="auto"/>
        <w:ind w:left="960" w:right="0" w:hanging="361"/>
        <w:jc w:val="both"/>
        <w:rPr>
          <w:sz w:val="24"/>
        </w:rPr>
      </w:pPr>
      <w:r>
        <w:rPr>
          <w:sz w:val="24"/>
        </w:rPr>
        <w:t>Fresh water &lt; 1,500 mg/L</w:t>
      </w:r>
      <w:r>
        <w:rPr>
          <w:spacing w:val="-5"/>
          <w:sz w:val="24"/>
        </w:rPr>
        <w:t xml:space="preserve"> </w:t>
      </w:r>
      <w:r>
        <w:rPr>
          <w:sz w:val="24"/>
        </w:rPr>
        <w:t>TDS</w:t>
      </w:r>
    </w:p>
    <w:p>
      <w:pPr>
        <w:pStyle w:val="12"/>
        <w:numPr>
          <w:ilvl w:val="0"/>
          <w:numId w:val="16"/>
        </w:numPr>
        <w:tabs>
          <w:tab w:val="left" w:pos="961"/>
        </w:tabs>
        <w:spacing w:before="139" w:after="0" w:line="240" w:lineRule="auto"/>
        <w:ind w:left="960" w:right="0" w:hanging="361"/>
        <w:jc w:val="both"/>
        <w:rPr>
          <w:sz w:val="24"/>
        </w:rPr>
      </w:pPr>
      <w:r>
        <w:rPr>
          <w:sz w:val="24"/>
        </w:rPr>
        <w:t>Brackish water 10 to 3,000 mg/L</w:t>
      </w:r>
      <w:r>
        <w:rPr>
          <w:spacing w:val="-4"/>
          <w:sz w:val="24"/>
        </w:rPr>
        <w:t xml:space="preserve"> </w:t>
      </w:r>
      <w:r>
        <w:rPr>
          <w:sz w:val="24"/>
        </w:rPr>
        <w:t>TDS</w:t>
      </w:r>
    </w:p>
    <w:p>
      <w:pPr>
        <w:pStyle w:val="12"/>
        <w:numPr>
          <w:ilvl w:val="0"/>
          <w:numId w:val="16"/>
        </w:numPr>
        <w:tabs>
          <w:tab w:val="left" w:pos="961"/>
        </w:tabs>
        <w:spacing w:before="137" w:after="0" w:line="240" w:lineRule="auto"/>
        <w:ind w:left="960" w:right="0" w:hanging="361"/>
        <w:jc w:val="both"/>
        <w:rPr>
          <w:sz w:val="24"/>
        </w:rPr>
      </w:pPr>
      <w:r>
        <w:rPr>
          <w:sz w:val="24"/>
        </w:rPr>
        <w:t>Saline water 3,000 to 5,000 mg/L</w:t>
      </w:r>
      <w:r>
        <w:rPr>
          <w:spacing w:val="-7"/>
          <w:sz w:val="24"/>
        </w:rPr>
        <w:t xml:space="preserve"> </w:t>
      </w:r>
      <w:r>
        <w:rPr>
          <w:sz w:val="24"/>
        </w:rPr>
        <w:t>TDS</w:t>
      </w:r>
    </w:p>
    <w:p>
      <w:pPr>
        <w:pStyle w:val="12"/>
        <w:numPr>
          <w:ilvl w:val="0"/>
          <w:numId w:val="16"/>
        </w:numPr>
        <w:tabs>
          <w:tab w:val="left" w:pos="961"/>
        </w:tabs>
        <w:spacing w:before="140" w:after="0" w:line="240" w:lineRule="auto"/>
        <w:ind w:left="960" w:right="0" w:hanging="361"/>
        <w:jc w:val="both"/>
        <w:rPr>
          <w:sz w:val="24"/>
        </w:rPr>
      </w:pPr>
      <w:r>
        <w:rPr>
          <w:sz w:val="24"/>
        </w:rPr>
        <w:t>Brine &gt; 5,000 mg/L</w:t>
      </w:r>
      <w:r>
        <w:rPr>
          <w:spacing w:val="-5"/>
          <w:sz w:val="24"/>
        </w:rPr>
        <w:t xml:space="preserve"> </w:t>
      </w:r>
      <w:r>
        <w:rPr>
          <w:sz w:val="24"/>
        </w:rPr>
        <w:t>TDS</w:t>
      </w:r>
    </w:p>
    <w:p>
      <w:pPr>
        <w:pStyle w:val="5"/>
        <w:spacing w:before="10"/>
        <w:rPr>
          <w:sz w:val="25"/>
        </w:rPr>
      </w:pPr>
    </w:p>
    <w:p>
      <w:pPr>
        <w:pStyle w:val="5"/>
        <w:spacing w:line="360" w:lineRule="auto"/>
        <w:ind w:left="240" w:right="243"/>
        <w:jc w:val="both"/>
      </w:pPr>
      <w:r>
        <w:rPr>
          <w:u w:val="single"/>
        </w:rPr>
        <w:t>Total Coliform:</w:t>
      </w:r>
      <w:r>
        <w:t xml:space="preserve"> This includes bacteria that are found in the soil, in water that has been influenced by surface water, and in human or animal</w:t>
      </w:r>
      <w:r>
        <w:rPr>
          <w:spacing w:val="-6"/>
        </w:rPr>
        <w:t xml:space="preserve"> </w:t>
      </w:r>
      <w:r>
        <w:t>waste.</w:t>
      </w:r>
    </w:p>
    <w:p>
      <w:pPr>
        <w:pStyle w:val="3"/>
        <w:numPr>
          <w:ilvl w:val="1"/>
          <w:numId w:val="7"/>
        </w:numPr>
        <w:tabs>
          <w:tab w:val="left" w:pos="961"/>
        </w:tabs>
        <w:spacing w:before="198" w:after="0" w:line="240" w:lineRule="auto"/>
        <w:ind w:left="960" w:right="0" w:hanging="721"/>
        <w:jc w:val="both"/>
      </w:pPr>
      <w:bookmarkStart w:id="24" w:name="_TOC_250016"/>
      <w:bookmarkEnd w:id="24"/>
      <w:r>
        <w:t>Disinfection</w:t>
      </w:r>
    </w:p>
    <w:p>
      <w:pPr>
        <w:pStyle w:val="5"/>
        <w:spacing w:before="46" w:line="360" w:lineRule="auto"/>
        <w:ind w:left="240" w:right="239"/>
        <w:jc w:val="both"/>
      </w:pPr>
      <w:r>
        <w:t>Disinfection is considered to be an essential component for the inactivation/pulverization of pathogenic life forms to keep the spread of diseases and of which some of the organisms are required for degradation in septic tanks (Agunwamba et. al., 2013).</w:t>
      </w:r>
    </w:p>
    <w:p>
      <w:pPr>
        <w:pStyle w:val="5"/>
        <w:spacing w:before="200" w:line="360" w:lineRule="auto"/>
        <w:ind w:left="240" w:right="239"/>
        <w:jc w:val="both"/>
      </w:pPr>
      <w:r>
        <w:t>Disinfection of wastewater is the destruction of disease bearing pathogens (EPA, 1997). The pathogenic micro-organisms to be removed from wastewater during disinfection includes; fecal coliforms, streptococci, salmonella and enteric viruses. With the end goal of disinfection being effective, wastewater must be pretreated to remove suspended solids and organic materials. If an endeavor is made to disinfect treated wastewater, and it is not done properly, the organic compounds can „steal‟ the disinfectant and allow pathogens to survive (Agunwamba et. al., 2013).</w:t>
      </w:r>
    </w:p>
    <w:p>
      <w:pPr>
        <w:pStyle w:val="5"/>
        <w:spacing w:before="201" w:line="360" w:lineRule="auto"/>
        <w:ind w:left="240" w:right="234"/>
        <w:jc w:val="both"/>
      </w:pPr>
      <w:r>
        <w:t>A perfect disinfectant would offer complete microbial sterilization without harming micro- organisms. However, most disinfectants are also, by nature, potentially harmful to micro- organisms, humans and animals. The choice of disinfectant to be used depends on the particular situation. A few disinfectants have a wide range of killing many different types of micro- organisms while others kill a smaller range of disease-causing organisms but are preferred for other properties (DOH, 2016).</w:t>
      </w:r>
    </w:p>
    <w:p>
      <w:pPr>
        <w:spacing w:after="0" w:line="360" w:lineRule="auto"/>
        <w:jc w:val="both"/>
        <w:sectPr>
          <w:pgSz w:w="12240" w:h="15840"/>
          <w:pgMar w:top="1360" w:right="1200" w:bottom="1180" w:left="1200" w:header="0" w:footer="992" w:gutter="0"/>
        </w:sectPr>
      </w:pPr>
    </w:p>
    <w:p>
      <w:pPr>
        <w:pStyle w:val="5"/>
        <w:spacing w:before="74" w:line="360" w:lineRule="auto"/>
        <w:ind w:left="240" w:right="239"/>
        <w:jc w:val="both"/>
      </w:pPr>
      <w:r>
        <w:t>Disinfectants are widely used in homes, kitchens, hospitals and other health centers to control the growth of microbes on inanimate objects (Saha et. al., 2009). Commonly used disinfectant in homes and eateries include; Dettol, Izal, Harpic, Hydrogen peroxide, formalin etc. Below is a figure showing the various types of disinfectants.</w:t>
      </w:r>
    </w:p>
    <w:p>
      <w:pPr>
        <w:pStyle w:val="5"/>
        <w:rPr>
          <w:sz w:val="20"/>
        </w:rPr>
      </w:pPr>
    </w:p>
    <w:p>
      <w:pPr>
        <w:pStyle w:val="5"/>
        <w:rPr>
          <w:sz w:val="20"/>
        </w:rPr>
      </w:pPr>
    </w:p>
    <w:p>
      <w:pPr>
        <w:pStyle w:val="5"/>
        <w:rPr>
          <w:sz w:val="20"/>
        </w:rPr>
      </w:pPr>
    </w:p>
    <w:p>
      <w:pPr>
        <w:pStyle w:val="5"/>
        <w:rPr>
          <w:sz w:val="20"/>
        </w:rPr>
      </w:pPr>
      <w:r>
        <w:drawing>
          <wp:anchor distT="0" distB="0" distL="0" distR="0" simplePos="0" relativeHeight="1024" behindDoc="0" locked="0" layoutInCell="1" allowOverlap="1">
            <wp:simplePos x="0" y="0"/>
            <wp:positionH relativeFrom="page">
              <wp:posOffset>1252855</wp:posOffset>
            </wp:positionH>
            <wp:positionV relativeFrom="paragraph">
              <wp:posOffset>170180</wp:posOffset>
            </wp:positionV>
            <wp:extent cx="5240020" cy="3381375"/>
            <wp:effectExtent l="0" t="0" r="0" b="0"/>
            <wp:wrapTopAndBottom/>
            <wp:docPr id="1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jpeg"/>
                    <pic:cNvPicPr>
                      <a:picLocks noChangeAspect="1"/>
                    </pic:cNvPicPr>
                  </pic:nvPicPr>
                  <pic:blipFill>
                    <a:blip r:embed="rId26" cstate="print"/>
                    <a:stretch>
                      <a:fillRect/>
                    </a:stretch>
                  </pic:blipFill>
                  <pic:spPr>
                    <a:xfrm>
                      <a:off x="0" y="0"/>
                      <a:ext cx="5239709" cy="3381375"/>
                    </a:xfrm>
                    <a:prstGeom prst="rect">
                      <a:avLst/>
                    </a:prstGeom>
                  </pic:spPr>
                </pic:pic>
              </a:graphicData>
            </a:graphic>
          </wp:anchor>
        </w:drawing>
      </w:r>
    </w:p>
    <w:p>
      <w:pPr>
        <w:pStyle w:val="5"/>
        <w:rPr>
          <w:sz w:val="20"/>
        </w:rPr>
      </w:pPr>
    </w:p>
    <w:p>
      <w:pPr>
        <w:pStyle w:val="4"/>
        <w:spacing w:before="215"/>
        <w:ind w:left="659" w:right="659"/>
        <w:jc w:val="center"/>
      </w:pPr>
      <w:r>
        <w:t>Figure 2.5: Various types of disinfectants</w:t>
      </w:r>
    </w:p>
    <w:p>
      <w:pPr>
        <w:pStyle w:val="5"/>
        <w:rPr>
          <w:b/>
          <w:sz w:val="20"/>
        </w:rPr>
      </w:pPr>
    </w:p>
    <w:p>
      <w:pPr>
        <w:pStyle w:val="5"/>
        <w:spacing w:before="4"/>
        <w:rPr>
          <w:b/>
          <w:sz w:val="23"/>
        </w:rPr>
      </w:pPr>
    </w:p>
    <w:p>
      <w:pPr>
        <w:pStyle w:val="12"/>
        <w:numPr>
          <w:ilvl w:val="2"/>
          <w:numId w:val="7"/>
        </w:numPr>
        <w:tabs>
          <w:tab w:val="left" w:pos="960"/>
          <w:tab w:val="left" w:pos="961"/>
        </w:tabs>
        <w:spacing w:before="0" w:after="0" w:line="240" w:lineRule="auto"/>
        <w:ind w:left="960" w:right="0" w:hanging="721"/>
        <w:jc w:val="left"/>
        <w:rPr>
          <w:sz w:val="24"/>
        </w:rPr>
      </w:pPr>
      <w:r>
        <w:rPr>
          <w:sz w:val="24"/>
        </w:rPr>
        <w:t>Disinfection</w:t>
      </w:r>
      <w:r>
        <w:rPr>
          <w:spacing w:val="-1"/>
          <w:sz w:val="24"/>
        </w:rPr>
        <w:t xml:space="preserve"> </w:t>
      </w:r>
      <w:r>
        <w:rPr>
          <w:sz w:val="24"/>
        </w:rPr>
        <w:t>Techniques</w:t>
      </w:r>
    </w:p>
    <w:p>
      <w:pPr>
        <w:pStyle w:val="5"/>
        <w:spacing w:before="41"/>
        <w:ind w:left="240"/>
      </w:pPr>
      <w:r>
        <w:t>The main techniques for the disinfection are divided into two categories namely;</w:t>
      </w:r>
    </w:p>
    <w:p>
      <w:pPr>
        <w:pStyle w:val="5"/>
        <w:spacing w:before="5"/>
        <w:rPr>
          <w:sz w:val="29"/>
        </w:rPr>
      </w:pPr>
    </w:p>
    <w:p>
      <w:pPr>
        <w:pStyle w:val="12"/>
        <w:numPr>
          <w:ilvl w:val="0"/>
          <w:numId w:val="17"/>
        </w:numPr>
        <w:tabs>
          <w:tab w:val="left" w:pos="960"/>
          <w:tab w:val="left" w:pos="961"/>
        </w:tabs>
        <w:spacing w:before="0" w:after="0" w:line="240" w:lineRule="auto"/>
        <w:ind w:left="960" w:right="0" w:hanging="361"/>
        <w:jc w:val="left"/>
        <w:rPr>
          <w:sz w:val="24"/>
        </w:rPr>
      </w:pPr>
      <w:r>
        <w:rPr>
          <w:sz w:val="24"/>
        </w:rPr>
        <w:t>Chemical</w:t>
      </w:r>
    </w:p>
    <w:p>
      <w:pPr>
        <w:pStyle w:val="12"/>
        <w:numPr>
          <w:ilvl w:val="0"/>
          <w:numId w:val="17"/>
        </w:numPr>
        <w:tabs>
          <w:tab w:val="left" w:pos="960"/>
          <w:tab w:val="left" w:pos="961"/>
        </w:tabs>
        <w:spacing w:before="138" w:after="0" w:line="240" w:lineRule="auto"/>
        <w:ind w:left="960" w:right="0" w:hanging="361"/>
        <w:jc w:val="left"/>
        <w:rPr>
          <w:sz w:val="24"/>
        </w:rPr>
      </w:pPr>
      <w:r>
        <w:rPr>
          <w:sz w:val="24"/>
        </w:rPr>
        <w:t>Physical</w:t>
      </w:r>
    </w:p>
    <w:p>
      <w:pPr>
        <w:spacing w:after="0" w:line="240" w:lineRule="auto"/>
        <w:jc w:val="left"/>
        <w:rPr>
          <w:sz w:val="24"/>
        </w:rPr>
        <w:sectPr>
          <w:pgSz w:w="12240" w:h="15840"/>
          <w:pgMar w:top="1360" w:right="1200" w:bottom="1180" w:left="1200" w:header="0" w:footer="992" w:gutter="0"/>
        </w:sectPr>
      </w:pPr>
    </w:p>
    <w:p>
      <w:pPr>
        <w:pStyle w:val="5"/>
        <w:spacing w:before="74"/>
        <w:ind w:left="240"/>
        <w:jc w:val="both"/>
      </w:pPr>
      <w:r>
        <w:t>Chemical disinfection technique</w:t>
      </w:r>
    </w:p>
    <w:p>
      <w:pPr>
        <w:pStyle w:val="5"/>
        <w:spacing w:before="5"/>
        <w:rPr>
          <w:sz w:val="29"/>
        </w:rPr>
      </w:pPr>
    </w:p>
    <w:p>
      <w:pPr>
        <w:pStyle w:val="5"/>
        <w:spacing w:line="360" w:lineRule="auto"/>
        <w:ind w:left="240" w:right="236"/>
        <w:jc w:val="both"/>
      </w:pPr>
      <w:r>
        <w:t>Chemical disinfection includes; chlorine, ozone and hydrogen peroxide. Chlorine is very effective for removing almost all microbial pathogens and is appropriate as both primary and secondary disinfectant. Chlorine is applied in a number of forms which includes; chlorine gas, sodium hypochlorite and calcium hypochlorite. Chlorination of wastewater can result in the production of toxic compounds which can have long-term adverse effects on the beneficial uses of the water. Gray, 1989 quotes dosing rates ranging from 2 to 15 mg Cl</w:t>
      </w:r>
      <w:r>
        <w:rPr>
          <w:vertAlign w:val="subscript"/>
        </w:rPr>
        <w:t>2</w:t>
      </w:r>
      <w:r>
        <w:rPr>
          <w:vertAlign w:val="baseline"/>
        </w:rPr>
        <w:t>/L, depending on how much treatment the wastewater has received and contact times of 20 – 30 minutes. Ozone gas  can be used in disinfection even though it does not leave a residual in the water being treated. Ozone reacts with organic matter in the wastewater and this ozone demand must be satisfied before efficient disinfection commences. Disinfection is typically achieved within 5 minutes as dosage rates of 5 – 50 mg O</w:t>
      </w:r>
      <w:r>
        <w:rPr>
          <w:vertAlign w:val="subscript"/>
        </w:rPr>
        <w:t>3</w:t>
      </w:r>
      <w:r>
        <w:rPr>
          <w:vertAlign w:val="baseline"/>
        </w:rPr>
        <w:t>/L, depending on the level of treatment received by the wastewater (EPA,</w:t>
      </w:r>
      <w:r>
        <w:rPr>
          <w:spacing w:val="-1"/>
          <w:vertAlign w:val="baseline"/>
        </w:rPr>
        <w:t xml:space="preserve"> </w:t>
      </w:r>
      <w:r>
        <w:rPr>
          <w:vertAlign w:val="baseline"/>
        </w:rPr>
        <w:t>1997).</w:t>
      </w:r>
    </w:p>
    <w:p>
      <w:pPr>
        <w:pStyle w:val="5"/>
        <w:spacing w:before="201"/>
        <w:ind w:left="240"/>
        <w:jc w:val="both"/>
      </w:pPr>
      <w:r>
        <w:t>Other chemicals used in disinfection include;</w:t>
      </w:r>
    </w:p>
    <w:p>
      <w:pPr>
        <w:pStyle w:val="5"/>
        <w:spacing w:before="4"/>
        <w:rPr>
          <w:sz w:val="29"/>
        </w:rPr>
      </w:pPr>
    </w:p>
    <w:p>
      <w:pPr>
        <w:pStyle w:val="12"/>
        <w:numPr>
          <w:ilvl w:val="0"/>
          <w:numId w:val="18"/>
        </w:numPr>
        <w:tabs>
          <w:tab w:val="left" w:pos="960"/>
          <w:tab w:val="left" w:pos="961"/>
        </w:tabs>
        <w:spacing w:before="1" w:after="0" w:line="240" w:lineRule="auto"/>
        <w:ind w:left="960" w:right="0" w:hanging="361"/>
        <w:jc w:val="left"/>
        <w:rPr>
          <w:sz w:val="24"/>
        </w:rPr>
      </w:pPr>
      <w:r>
        <w:rPr>
          <w:sz w:val="24"/>
        </w:rPr>
        <w:t>Aldehydes</w:t>
      </w:r>
    </w:p>
    <w:p>
      <w:pPr>
        <w:pStyle w:val="12"/>
        <w:numPr>
          <w:ilvl w:val="0"/>
          <w:numId w:val="18"/>
        </w:numPr>
        <w:tabs>
          <w:tab w:val="left" w:pos="960"/>
          <w:tab w:val="left" w:pos="961"/>
        </w:tabs>
        <w:spacing w:before="136" w:after="0" w:line="240" w:lineRule="auto"/>
        <w:ind w:left="960" w:right="0" w:hanging="361"/>
        <w:jc w:val="left"/>
        <w:rPr>
          <w:sz w:val="24"/>
        </w:rPr>
      </w:pPr>
      <w:r>
        <w:rPr>
          <w:sz w:val="24"/>
        </w:rPr>
        <w:t>Phenolic</w:t>
      </w:r>
    </w:p>
    <w:p>
      <w:pPr>
        <w:pStyle w:val="12"/>
        <w:numPr>
          <w:ilvl w:val="0"/>
          <w:numId w:val="18"/>
        </w:numPr>
        <w:tabs>
          <w:tab w:val="left" w:pos="960"/>
          <w:tab w:val="left" w:pos="961"/>
        </w:tabs>
        <w:spacing w:before="140" w:after="0" w:line="240" w:lineRule="auto"/>
        <w:ind w:left="960" w:right="0" w:hanging="361"/>
        <w:jc w:val="left"/>
        <w:rPr>
          <w:sz w:val="24"/>
        </w:rPr>
      </w:pPr>
      <w:r>
        <w:rPr>
          <w:sz w:val="24"/>
        </w:rPr>
        <w:t>Chlorites</w:t>
      </w:r>
    </w:p>
    <w:p>
      <w:pPr>
        <w:pStyle w:val="12"/>
        <w:numPr>
          <w:ilvl w:val="0"/>
          <w:numId w:val="18"/>
        </w:numPr>
        <w:tabs>
          <w:tab w:val="left" w:pos="960"/>
          <w:tab w:val="left" w:pos="961"/>
        </w:tabs>
        <w:spacing w:before="137" w:after="0" w:line="240" w:lineRule="auto"/>
        <w:ind w:left="960" w:right="0" w:hanging="361"/>
        <w:jc w:val="left"/>
        <w:rPr>
          <w:sz w:val="24"/>
        </w:rPr>
      </w:pPr>
      <w:r>
        <w:rPr>
          <w:sz w:val="24"/>
        </w:rPr>
        <w:t>Acetic acid and</w:t>
      </w:r>
      <w:r>
        <w:rPr>
          <w:spacing w:val="-2"/>
          <w:sz w:val="24"/>
        </w:rPr>
        <w:t xml:space="preserve"> </w:t>
      </w:r>
      <w:r>
        <w:rPr>
          <w:sz w:val="24"/>
        </w:rPr>
        <w:t>carbonates</w:t>
      </w:r>
    </w:p>
    <w:p>
      <w:pPr>
        <w:pStyle w:val="5"/>
        <w:spacing w:before="10"/>
        <w:rPr>
          <w:sz w:val="25"/>
        </w:rPr>
      </w:pPr>
    </w:p>
    <w:p>
      <w:pPr>
        <w:pStyle w:val="5"/>
        <w:spacing w:line="360" w:lineRule="auto"/>
        <w:ind w:left="240" w:right="238"/>
        <w:jc w:val="both"/>
      </w:pPr>
      <w:r>
        <w:t>Below is a figure showing the process involved in chlorination using the cylinder-mounted chlorinator.</w:t>
      </w:r>
    </w:p>
    <w:p>
      <w:pPr>
        <w:spacing w:after="0" w:line="360" w:lineRule="auto"/>
        <w:jc w:val="both"/>
        <w:sectPr>
          <w:pgSz w:w="12240" w:h="15840"/>
          <w:pgMar w:top="1360" w:right="1200" w:bottom="1180" w:left="1200" w:header="0" w:footer="992" w:gutter="0"/>
        </w:sectPr>
      </w:pPr>
    </w:p>
    <w:p>
      <w:pPr>
        <w:pStyle w:val="5"/>
        <w:ind w:left="794"/>
        <w:rPr>
          <w:sz w:val="20"/>
        </w:rPr>
      </w:pPr>
      <w:r>
        <w:rPr>
          <w:sz w:val="20"/>
        </w:rPr>
        <w:drawing>
          <wp:inline distT="0" distB="0" distL="0" distR="0">
            <wp:extent cx="5614035" cy="3794125"/>
            <wp:effectExtent l="0" t="0" r="0" b="0"/>
            <wp:docPr id="1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jpeg"/>
                    <pic:cNvPicPr>
                      <a:picLocks noChangeAspect="1"/>
                    </pic:cNvPicPr>
                  </pic:nvPicPr>
                  <pic:blipFill>
                    <a:blip r:embed="rId27" cstate="print"/>
                    <a:stretch>
                      <a:fillRect/>
                    </a:stretch>
                  </pic:blipFill>
                  <pic:spPr>
                    <a:xfrm>
                      <a:off x="0" y="0"/>
                      <a:ext cx="5614441" cy="3794379"/>
                    </a:xfrm>
                    <a:prstGeom prst="rect">
                      <a:avLst/>
                    </a:prstGeom>
                  </pic:spPr>
                </pic:pic>
              </a:graphicData>
            </a:graphic>
          </wp:inline>
        </w:drawing>
      </w:r>
    </w:p>
    <w:p>
      <w:pPr>
        <w:pStyle w:val="5"/>
        <w:spacing w:before="9"/>
        <w:rPr>
          <w:sz w:val="21"/>
        </w:rPr>
      </w:pPr>
    </w:p>
    <w:p>
      <w:pPr>
        <w:pStyle w:val="4"/>
        <w:spacing w:before="90"/>
        <w:ind w:left="661" w:right="658"/>
        <w:jc w:val="center"/>
      </w:pPr>
      <w:r>
        <w:t>Figure 2.6: Chlorination process using the cylinder-mounted chlorinator</w:t>
      </w:r>
    </w:p>
    <w:p>
      <w:pPr>
        <w:pStyle w:val="5"/>
        <w:rPr>
          <w:b/>
          <w:sz w:val="20"/>
        </w:rPr>
      </w:pPr>
    </w:p>
    <w:p>
      <w:pPr>
        <w:pStyle w:val="5"/>
        <w:rPr>
          <w:b/>
          <w:sz w:val="20"/>
        </w:rPr>
      </w:pPr>
    </w:p>
    <w:p>
      <w:pPr>
        <w:pStyle w:val="5"/>
        <w:spacing w:before="9"/>
        <w:rPr>
          <w:b/>
          <w:sz w:val="22"/>
        </w:rPr>
      </w:pPr>
    </w:p>
    <w:p>
      <w:pPr>
        <w:pStyle w:val="5"/>
        <w:spacing w:before="90"/>
        <w:ind w:left="240"/>
        <w:jc w:val="both"/>
      </w:pPr>
      <w:r>
        <w:t>Physical disinfection technique</w:t>
      </w:r>
    </w:p>
    <w:p>
      <w:pPr>
        <w:pStyle w:val="5"/>
        <w:spacing w:before="2"/>
        <w:rPr>
          <w:sz w:val="29"/>
        </w:rPr>
      </w:pPr>
    </w:p>
    <w:p>
      <w:pPr>
        <w:pStyle w:val="5"/>
        <w:spacing w:line="360" w:lineRule="auto"/>
        <w:ind w:left="240" w:right="242"/>
        <w:jc w:val="both"/>
      </w:pPr>
      <w:r>
        <w:t>This relies on enhanced removal of solids and membrane technologies. Ultra violet light is the principal method of irradiation. Ultra violet radiation is generated by a special lamp. When it penetrates the cell wall of an organism, the cell‟s genetic material is disrupted and the cell is unable to reproduce. Below is a figure showing an ultraviolet water purifier.</w:t>
      </w:r>
    </w:p>
    <w:p>
      <w:pPr>
        <w:spacing w:after="0" w:line="360" w:lineRule="auto"/>
        <w:jc w:val="both"/>
        <w:sectPr>
          <w:pgSz w:w="12240" w:h="15840"/>
          <w:pgMar w:top="1440" w:right="1200" w:bottom="1180" w:left="1200" w:header="0" w:footer="992" w:gutter="0"/>
        </w:sectPr>
      </w:pPr>
    </w:p>
    <w:p>
      <w:pPr>
        <w:pStyle w:val="5"/>
        <w:spacing w:before="7"/>
        <w:rPr>
          <w:sz w:val="11"/>
        </w:rPr>
      </w:pPr>
    </w:p>
    <w:p>
      <w:pPr>
        <w:pStyle w:val="5"/>
        <w:ind w:left="433"/>
        <w:rPr>
          <w:sz w:val="20"/>
        </w:rPr>
      </w:pPr>
      <w:r>
        <w:rPr>
          <w:sz w:val="20"/>
        </w:rPr>
        <w:drawing>
          <wp:inline distT="0" distB="0" distL="0" distR="0">
            <wp:extent cx="5530215" cy="4034790"/>
            <wp:effectExtent l="0" t="0" r="0" b="0"/>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jpeg"/>
                    <pic:cNvPicPr>
                      <a:picLocks noChangeAspect="1"/>
                    </pic:cNvPicPr>
                  </pic:nvPicPr>
                  <pic:blipFill>
                    <a:blip r:embed="rId28" cstate="print"/>
                    <a:stretch>
                      <a:fillRect/>
                    </a:stretch>
                  </pic:blipFill>
                  <pic:spPr>
                    <a:xfrm>
                      <a:off x="0" y="0"/>
                      <a:ext cx="5530741" cy="4035075"/>
                    </a:xfrm>
                    <a:prstGeom prst="rect">
                      <a:avLst/>
                    </a:prstGeom>
                  </pic:spPr>
                </pic:pic>
              </a:graphicData>
            </a:graphic>
          </wp:inline>
        </w:drawing>
      </w:r>
    </w:p>
    <w:p>
      <w:pPr>
        <w:pStyle w:val="4"/>
        <w:spacing w:before="72"/>
        <w:ind w:left="659" w:right="659"/>
        <w:jc w:val="center"/>
      </w:pPr>
      <w:r>
        <w:t>Figure 2.7: Ultraviolet Water Purifier</w:t>
      </w:r>
    </w:p>
    <w:p>
      <w:pPr>
        <w:pStyle w:val="5"/>
        <w:rPr>
          <w:b/>
          <w:sz w:val="20"/>
        </w:rPr>
      </w:pPr>
    </w:p>
    <w:p>
      <w:pPr>
        <w:pStyle w:val="5"/>
        <w:rPr>
          <w:b/>
          <w:sz w:val="20"/>
        </w:rPr>
      </w:pPr>
    </w:p>
    <w:p>
      <w:pPr>
        <w:pStyle w:val="5"/>
        <w:spacing w:before="7"/>
        <w:rPr>
          <w:b/>
          <w:sz w:val="27"/>
        </w:rPr>
      </w:pPr>
    </w:p>
    <w:p>
      <w:pPr>
        <w:pStyle w:val="12"/>
        <w:numPr>
          <w:ilvl w:val="2"/>
          <w:numId w:val="7"/>
        </w:numPr>
        <w:tabs>
          <w:tab w:val="left" w:pos="961"/>
        </w:tabs>
        <w:spacing w:before="90" w:after="0" w:line="240" w:lineRule="auto"/>
        <w:ind w:left="960" w:right="0" w:hanging="721"/>
        <w:jc w:val="both"/>
        <w:rPr>
          <w:sz w:val="24"/>
        </w:rPr>
      </w:pPr>
      <w:r>
        <w:rPr>
          <w:sz w:val="24"/>
        </w:rPr>
        <w:t>Effects of Disinfectants on Bacterial</w:t>
      </w:r>
      <w:r>
        <w:rPr>
          <w:spacing w:val="3"/>
          <w:sz w:val="24"/>
        </w:rPr>
        <w:t xml:space="preserve"> </w:t>
      </w:r>
      <w:r>
        <w:rPr>
          <w:sz w:val="24"/>
        </w:rPr>
        <w:t>growth</w:t>
      </w:r>
    </w:p>
    <w:p>
      <w:pPr>
        <w:pStyle w:val="5"/>
        <w:spacing w:before="41" w:line="360" w:lineRule="auto"/>
        <w:ind w:left="240" w:right="241"/>
        <w:jc w:val="both"/>
      </w:pPr>
      <w:r>
        <w:t>The effect of disinfectant on bacterial growth is going to be limited to the various techniques used in</w:t>
      </w:r>
      <w:r>
        <w:rPr>
          <w:spacing w:val="-2"/>
        </w:rPr>
        <w:t xml:space="preserve"> </w:t>
      </w:r>
      <w:r>
        <w:t>disinfection.</w:t>
      </w:r>
    </w:p>
    <w:p>
      <w:pPr>
        <w:pStyle w:val="12"/>
        <w:numPr>
          <w:ilvl w:val="3"/>
          <w:numId w:val="7"/>
        </w:numPr>
        <w:tabs>
          <w:tab w:val="left" w:pos="961"/>
        </w:tabs>
        <w:spacing w:before="199" w:after="0" w:line="360" w:lineRule="auto"/>
        <w:ind w:left="960" w:right="233" w:hanging="360"/>
        <w:jc w:val="both"/>
        <w:rPr>
          <w:sz w:val="24"/>
        </w:rPr>
      </w:pPr>
      <w:r>
        <w:rPr>
          <w:sz w:val="24"/>
        </w:rPr>
        <w:t xml:space="preserve">Physical Disinfectant effect: The effect of ultraviolet rays, particularly rays discharged by the sun affects bacterial growth by altering bacteria‟s DNA to the extent that the </w:t>
      </w:r>
      <w:r>
        <w:rPr>
          <w:spacing w:val="-5"/>
          <w:sz w:val="24"/>
        </w:rPr>
        <w:t xml:space="preserve">micro- </w:t>
      </w:r>
      <w:r>
        <w:rPr>
          <w:sz w:val="24"/>
        </w:rPr>
        <w:t>organisms are unable to reproduce. All micro-organisms need moisture to survive. The removal of moisture causes the bacteria to shrivel up and die. Heat is a valuable and readily available physical disinfectant that kills</w:t>
      </w:r>
      <w:r>
        <w:rPr>
          <w:spacing w:val="-5"/>
          <w:sz w:val="24"/>
        </w:rPr>
        <w:t xml:space="preserve"> </w:t>
      </w:r>
      <w:r>
        <w:rPr>
          <w:sz w:val="24"/>
        </w:rPr>
        <w:t>bacteria.</w:t>
      </w:r>
    </w:p>
    <w:p>
      <w:pPr>
        <w:pStyle w:val="12"/>
        <w:numPr>
          <w:ilvl w:val="3"/>
          <w:numId w:val="7"/>
        </w:numPr>
        <w:tabs>
          <w:tab w:val="left" w:pos="961"/>
        </w:tabs>
        <w:spacing w:before="2" w:after="0" w:line="360" w:lineRule="auto"/>
        <w:ind w:left="960" w:right="237" w:hanging="360"/>
        <w:jc w:val="both"/>
        <w:rPr>
          <w:sz w:val="24"/>
        </w:rPr>
      </w:pPr>
      <w:r>
        <w:rPr>
          <w:sz w:val="24"/>
        </w:rPr>
        <w:t>Chemical Disinfectant effects: This affects the growth of micro-organisms by attacking the cellular components of the micro-organisms required to survive and reproduce. Most chemical antibacterial agents work by denaturing proteins or disrupting the cell membranes of the bacterial</w:t>
      </w:r>
      <w:r>
        <w:rPr>
          <w:spacing w:val="-2"/>
          <w:sz w:val="24"/>
        </w:rPr>
        <w:t xml:space="preserve"> </w:t>
      </w:r>
      <w:r>
        <w:rPr>
          <w:sz w:val="24"/>
        </w:rPr>
        <w:t>cells.</w:t>
      </w:r>
    </w:p>
    <w:p>
      <w:pPr>
        <w:spacing w:after="0" w:line="360" w:lineRule="auto"/>
        <w:jc w:val="both"/>
        <w:rPr>
          <w:sz w:val="24"/>
        </w:rPr>
        <w:sectPr>
          <w:pgSz w:w="12240" w:h="15840"/>
          <w:pgMar w:top="1500" w:right="1200" w:bottom="1180" w:left="1200" w:header="0" w:footer="992" w:gutter="0"/>
        </w:sectPr>
      </w:pPr>
    </w:p>
    <w:p>
      <w:pPr>
        <w:pStyle w:val="12"/>
        <w:numPr>
          <w:ilvl w:val="2"/>
          <w:numId w:val="7"/>
        </w:numPr>
        <w:tabs>
          <w:tab w:val="left" w:pos="961"/>
        </w:tabs>
        <w:spacing w:before="74" w:after="0" w:line="240" w:lineRule="auto"/>
        <w:ind w:left="960" w:right="0" w:hanging="721"/>
        <w:jc w:val="both"/>
        <w:rPr>
          <w:sz w:val="24"/>
        </w:rPr>
      </w:pPr>
      <w:r>
        <w:rPr>
          <w:sz w:val="24"/>
        </w:rPr>
        <w:t>Factors influencing the effects of disinfectant on bacterial</w:t>
      </w:r>
      <w:r>
        <w:rPr>
          <w:spacing w:val="-3"/>
          <w:sz w:val="24"/>
        </w:rPr>
        <w:t xml:space="preserve"> </w:t>
      </w:r>
      <w:r>
        <w:rPr>
          <w:sz w:val="24"/>
        </w:rPr>
        <w:t>growth</w:t>
      </w:r>
    </w:p>
    <w:p>
      <w:pPr>
        <w:pStyle w:val="5"/>
        <w:spacing w:before="41"/>
        <w:ind w:left="240"/>
        <w:jc w:val="both"/>
      </w:pPr>
      <w:r>
        <w:t>Different factors influence the effect of disinfectant on bacterial growth and they include;</w:t>
      </w:r>
    </w:p>
    <w:p>
      <w:pPr>
        <w:pStyle w:val="5"/>
        <w:spacing w:before="5"/>
        <w:rPr>
          <w:sz w:val="29"/>
        </w:rPr>
      </w:pPr>
    </w:p>
    <w:p>
      <w:pPr>
        <w:pStyle w:val="12"/>
        <w:numPr>
          <w:ilvl w:val="0"/>
          <w:numId w:val="19"/>
        </w:numPr>
        <w:tabs>
          <w:tab w:val="left" w:pos="961"/>
        </w:tabs>
        <w:spacing w:before="0" w:after="0" w:line="357" w:lineRule="auto"/>
        <w:ind w:left="960" w:right="234" w:hanging="360"/>
        <w:jc w:val="both"/>
        <w:rPr>
          <w:sz w:val="24"/>
        </w:rPr>
      </w:pPr>
      <w:r>
        <w:rPr>
          <w:sz w:val="24"/>
        </w:rPr>
        <w:t>Type of bacteria: The type of bacteria present in the substance in which a particular disinfectant is going to be used is of utmost importance because if the disinfectant is weak, then no job has been done in sterilizing the substance and this causes the user to bring in a more effective/stronger disinfectant which may not be friendly to the micro- organisms present in this</w:t>
      </w:r>
      <w:r>
        <w:rPr>
          <w:spacing w:val="-1"/>
          <w:sz w:val="24"/>
        </w:rPr>
        <w:t xml:space="preserve"> </w:t>
      </w:r>
      <w:r>
        <w:rPr>
          <w:sz w:val="24"/>
        </w:rPr>
        <w:t>substance.</w:t>
      </w:r>
    </w:p>
    <w:p>
      <w:pPr>
        <w:pStyle w:val="12"/>
        <w:numPr>
          <w:ilvl w:val="0"/>
          <w:numId w:val="19"/>
        </w:numPr>
        <w:tabs>
          <w:tab w:val="left" w:pos="961"/>
        </w:tabs>
        <w:spacing w:before="5" w:after="0" w:line="350" w:lineRule="auto"/>
        <w:ind w:left="960" w:right="243" w:hanging="360"/>
        <w:jc w:val="both"/>
        <w:rPr>
          <w:sz w:val="24"/>
        </w:rPr>
      </w:pPr>
      <w:r>
        <w:rPr>
          <w:sz w:val="24"/>
        </w:rPr>
        <w:t>Time: Some disinfectants work rapidly on a substance when applied to it while others require more time to</w:t>
      </w:r>
      <w:r>
        <w:rPr>
          <w:spacing w:val="-4"/>
          <w:sz w:val="24"/>
        </w:rPr>
        <w:t xml:space="preserve"> </w:t>
      </w:r>
      <w:r>
        <w:rPr>
          <w:sz w:val="24"/>
        </w:rPr>
        <w:t>act.</w:t>
      </w:r>
    </w:p>
    <w:p>
      <w:pPr>
        <w:pStyle w:val="12"/>
        <w:numPr>
          <w:ilvl w:val="0"/>
          <w:numId w:val="19"/>
        </w:numPr>
        <w:tabs>
          <w:tab w:val="left" w:pos="961"/>
        </w:tabs>
        <w:spacing w:before="13" w:after="0" w:line="355" w:lineRule="auto"/>
        <w:ind w:left="960" w:right="242" w:hanging="360"/>
        <w:jc w:val="both"/>
        <w:rPr>
          <w:sz w:val="24"/>
        </w:rPr>
      </w:pPr>
      <w:r>
        <w:rPr>
          <w:sz w:val="24"/>
        </w:rPr>
        <w:t>Physical characteristics: The physical characteristics of the substance being disinfected are of utmost importance. The use of ultraviolet light as a disinfectant is limited to smooth surfaces because the rays are unable to effectively penetrate those that are</w:t>
      </w:r>
      <w:r>
        <w:rPr>
          <w:spacing w:val="-8"/>
          <w:sz w:val="24"/>
        </w:rPr>
        <w:t xml:space="preserve"> </w:t>
      </w:r>
      <w:r>
        <w:rPr>
          <w:sz w:val="24"/>
        </w:rPr>
        <w:t>porous.</w:t>
      </w:r>
    </w:p>
    <w:p>
      <w:pPr>
        <w:pStyle w:val="12"/>
        <w:numPr>
          <w:ilvl w:val="0"/>
          <w:numId w:val="19"/>
        </w:numPr>
        <w:tabs>
          <w:tab w:val="left" w:pos="961"/>
        </w:tabs>
        <w:spacing w:before="6" w:after="0" w:line="357" w:lineRule="auto"/>
        <w:ind w:left="960" w:right="234" w:hanging="360"/>
        <w:jc w:val="both"/>
        <w:rPr>
          <w:sz w:val="24"/>
        </w:rPr>
      </w:pPr>
      <w:r>
        <w:rPr>
          <w:sz w:val="24"/>
        </w:rPr>
        <w:t>Efficiency of mixing: This has to do with the rate at which the disinfectant is able to mix properly with the substance during application. If mixing is not done properly, then a particular part of the substance will be disinfected while the other part will not be disinfected.</w:t>
      </w:r>
    </w:p>
    <w:p>
      <w:pPr>
        <w:pStyle w:val="12"/>
        <w:numPr>
          <w:ilvl w:val="0"/>
          <w:numId w:val="19"/>
        </w:numPr>
        <w:tabs>
          <w:tab w:val="left" w:pos="961"/>
        </w:tabs>
        <w:spacing w:before="3" w:after="0" w:line="240" w:lineRule="auto"/>
        <w:ind w:left="960" w:right="0" w:hanging="361"/>
        <w:jc w:val="both"/>
        <w:rPr>
          <w:sz w:val="24"/>
        </w:rPr>
      </w:pPr>
      <w:r>
        <w:rPr>
          <w:sz w:val="24"/>
        </w:rPr>
        <w:t>The type of concentration of the</w:t>
      </w:r>
      <w:r>
        <w:rPr>
          <w:spacing w:val="-5"/>
          <w:sz w:val="24"/>
        </w:rPr>
        <w:t xml:space="preserve"> </w:t>
      </w:r>
      <w:r>
        <w:rPr>
          <w:sz w:val="24"/>
        </w:rPr>
        <w:t>chemicals.</w:t>
      </w:r>
    </w:p>
    <w:p>
      <w:pPr>
        <w:pStyle w:val="5"/>
        <w:rPr>
          <w:sz w:val="28"/>
        </w:rPr>
      </w:pPr>
    </w:p>
    <w:p>
      <w:pPr>
        <w:pStyle w:val="5"/>
        <w:rPr>
          <w:sz w:val="28"/>
        </w:rPr>
      </w:pPr>
    </w:p>
    <w:p>
      <w:pPr>
        <w:pStyle w:val="5"/>
        <w:rPr>
          <w:sz w:val="35"/>
        </w:rPr>
      </w:pPr>
    </w:p>
    <w:p>
      <w:pPr>
        <w:pStyle w:val="3"/>
        <w:numPr>
          <w:ilvl w:val="1"/>
          <w:numId w:val="7"/>
        </w:numPr>
        <w:tabs>
          <w:tab w:val="left" w:pos="961"/>
        </w:tabs>
        <w:spacing w:before="0" w:after="0" w:line="240" w:lineRule="auto"/>
        <w:ind w:left="960" w:right="0" w:hanging="721"/>
        <w:jc w:val="both"/>
      </w:pPr>
      <w:bookmarkStart w:id="25" w:name="_TOC_250015"/>
      <w:bookmarkEnd w:id="25"/>
      <w:r>
        <w:t>Camphor</w:t>
      </w:r>
    </w:p>
    <w:p>
      <w:pPr>
        <w:pStyle w:val="5"/>
        <w:spacing w:before="46" w:line="360" w:lineRule="auto"/>
        <w:ind w:left="240" w:right="234"/>
        <w:jc w:val="both"/>
      </w:pPr>
      <w:r>
        <w:t>Camphor is a waxy, flammable, white and transparent solid with strong aromatic odor. It has a chemical formula of C</w:t>
      </w:r>
      <w:r>
        <w:rPr>
          <w:vertAlign w:val="subscript"/>
        </w:rPr>
        <w:t>10</w:t>
      </w:r>
      <w:r>
        <w:rPr>
          <w:vertAlign w:val="baseline"/>
        </w:rPr>
        <w:t>H</w:t>
      </w:r>
      <w:r>
        <w:rPr>
          <w:vertAlign w:val="subscript"/>
        </w:rPr>
        <w:t>16</w:t>
      </w:r>
      <w:r>
        <w:rPr>
          <w:vertAlign w:val="baseline"/>
        </w:rPr>
        <w:t>O. Camphor is found in wood – Camphor laurel (Cinnamomum Camphora). Cinnamomum Camphora is grown in China, Taiwan, Japan, Sri Lanka and California in USA. The tree has a height of 30m (100 ft). Camphor can be synthetically produced from oil turpentine and its IUPAC name is 1, 7, 7-Trimethylbicyclo (2.2.1) heptan-2-one (Zuccarini and Soldani,</w:t>
      </w:r>
      <w:r>
        <w:rPr>
          <w:spacing w:val="-1"/>
          <w:vertAlign w:val="baseline"/>
        </w:rPr>
        <w:t xml:space="preserve"> </w:t>
      </w:r>
      <w:r>
        <w:rPr>
          <w:vertAlign w:val="baseline"/>
        </w:rPr>
        <w:t>2009).</w:t>
      </w:r>
    </w:p>
    <w:p>
      <w:pPr>
        <w:pStyle w:val="5"/>
        <w:spacing w:before="203" w:line="360" w:lineRule="auto"/>
        <w:ind w:left="240" w:right="244"/>
        <w:jc w:val="both"/>
      </w:pPr>
      <w:r>
        <w:t>Camphor is a volatile inorganic crystalline substance that is used in the production of explosives and pest deterrent (Eweka et. al., 2008). It is also used as a mixture for medicinal purposes.</w:t>
      </w:r>
    </w:p>
    <w:p>
      <w:pPr>
        <w:pStyle w:val="5"/>
        <w:spacing w:before="199" w:line="360" w:lineRule="auto"/>
        <w:ind w:left="240" w:right="239"/>
        <w:jc w:val="both"/>
      </w:pPr>
      <w:r>
        <w:t>As stated by Budavari, 1989; Reynolds, 1989; “Camphor can also be produced synthetically from vinyl chloride and cyclopentadiene, passing through the intermediate</w:t>
      </w:r>
      <w:r>
        <w:rPr>
          <w:spacing w:val="-28"/>
        </w:rPr>
        <w:t xml:space="preserve"> </w:t>
      </w:r>
      <w:r>
        <w:t>dehydronorbornyl</w:t>
      </w:r>
    </w:p>
    <w:p>
      <w:pPr>
        <w:spacing w:after="0" w:line="360" w:lineRule="auto"/>
        <w:jc w:val="both"/>
        <w:sectPr>
          <w:pgSz w:w="12240" w:h="15840"/>
          <w:pgMar w:top="1360" w:right="1200" w:bottom="1180" w:left="1200" w:header="0" w:footer="992" w:gutter="0"/>
        </w:sectPr>
      </w:pPr>
    </w:p>
    <w:p>
      <w:pPr>
        <w:pStyle w:val="5"/>
        <w:spacing w:before="74" w:line="360" w:lineRule="auto"/>
        <w:ind w:left="240" w:right="282"/>
      </w:pPr>
      <w:r>
        <w:t>chloride. The naturally occurring form is dextrorotatory and the synthetic form is optically inactive”. The figure below shows the structural formula of camphor.</w:t>
      </w:r>
    </w:p>
    <w:p>
      <w:pPr>
        <w:pStyle w:val="5"/>
        <w:rPr>
          <w:sz w:val="20"/>
        </w:rPr>
      </w:pPr>
    </w:p>
    <w:p>
      <w:pPr>
        <w:pStyle w:val="5"/>
        <w:spacing w:before="2"/>
        <w:rPr>
          <w:sz w:val="10"/>
        </w:rPr>
      </w:pPr>
      <w:r>
        <w:drawing>
          <wp:anchor distT="0" distB="0" distL="0" distR="0" simplePos="0" relativeHeight="1024" behindDoc="0" locked="0" layoutInCell="1" allowOverlap="1">
            <wp:simplePos x="0" y="0"/>
            <wp:positionH relativeFrom="page">
              <wp:posOffset>2909570</wp:posOffset>
            </wp:positionH>
            <wp:positionV relativeFrom="paragraph">
              <wp:posOffset>99060</wp:posOffset>
            </wp:positionV>
            <wp:extent cx="1600200" cy="2000250"/>
            <wp:effectExtent l="0" t="0" r="0" b="0"/>
            <wp:wrapTopAndBottom/>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jpeg"/>
                    <pic:cNvPicPr>
                      <a:picLocks noChangeAspect="1"/>
                    </pic:cNvPicPr>
                  </pic:nvPicPr>
                  <pic:blipFill>
                    <a:blip r:embed="rId29" cstate="print"/>
                    <a:stretch>
                      <a:fillRect/>
                    </a:stretch>
                  </pic:blipFill>
                  <pic:spPr>
                    <a:xfrm>
                      <a:off x="0" y="0"/>
                      <a:ext cx="1600186" cy="2000250"/>
                    </a:xfrm>
                    <a:prstGeom prst="rect">
                      <a:avLst/>
                    </a:prstGeom>
                  </pic:spPr>
                </pic:pic>
              </a:graphicData>
            </a:graphic>
          </wp:anchor>
        </w:drawing>
      </w:r>
    </w:p>
    <w:p>
      <w:pPr>
        <w:pStyle w:val="5"/>
        <w:spacing w:before="3"/>
        <w:rPr>
          <w:sz w:val="13"/>
        </w:rPr>
      </w:pPr>
    </w:p>
    <w:p>
      <w:pPr>
        <w:pStyle w:val="4"/>
        <w:spacing w:before="90"/>
        <w:ind w:left="658" w:right="659"/>
        <w:jc w:val="center"/>
      </w:pPr>
      <w:r>
        <w:t>Figure 2.8: Structural formula of camphor</w:t>
      </w:r>
    </w:p>
    <w:p>
      <w:pPr>
        <w:pStyle w:val="5"/>
        <w:rPr>
          <w:b/>
          <w:sz w:val="20"/>
        </w:rPr>
      </w:pPr>
    </w:p>
    <w:p>
      <w:pPr>
        <w:pStyle w:val="5"/>
        <w:rPr>
          <w:b/>
          <w:sz w:val="20"/>
        </w:rPr>
      </w:pPr>
    </w:p>
    <w:p>
      <w:pPr>
        <w:pStyle w:val="5"/>
        <w:spacing w:before="9"/>
        <w:rPr>
          <w:b/>
        </w:rPr>
      </w:pPr>
      <w:r>
        <w:drawing>
          <wp:anchor distT="0" distB="0" distL="0" distR="0" simplePos="0" relativeHeight="1024" behindDoc="0" locked="0" layoutInCell="1" allowOverlap="1">
            <wp:simplePos x="0" y="0"/>
            <wp:positionH relativeFrom="page">
              <wp:posOffset>2454275</wp:posOffset>
            </wp:positionH>
            <wp:positionV relativeFrom="paragraph">
              <wp:posOffset>205740</wp:posOffset>
            </wp:positionV>
            <wp:extent cx="2871470" cy="2844800"/>
            <wp:effectExtent l="0" t="0" r="0" b="0"/>
            <wp:wrapTopAndBottom/>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jpeg"/>
                    <pic:cNvPicPr>
                      <a:picLocks noChangeAspect="1"/>
                    </pic:cNvPicPr>
                  </pic:nvPicPr>
                  <pic:blipFill>
                    <a:blip r:embed="rId30" cstate="print"/>
                    <a:stretch>
                      <a:fillRect/>
                    </a:stretch>
                  </pic:blipFill>
                  <pic:spPr>
                    <a:xfrm>
                      <a:off x="0" y="0"/>
                      <a:ext cx="2871226" cy="2844736"/>
                    </a:xfrm>
                    <a:prstGeom prst="rect">
                      <a:avLst/>
                    </a:prstGeom>
                  </pic:spPr>
                </pic:pic>
              </a:graphicData>
            </a:graphic>
          </wp:anchor>
        </w:drawing>
      </w:r>
    </w:p>
    <w:p>
      <w:pPr>
        <w:spacing w:before="37"/>
        <w:ind w:left="658" w:right="659" w:firstLine="0"/>
        <w:jc w:val="center"/>
        <w:rPr>
          <w:b/>
          <w:sz w:val="24"/>
        </w:rPr>
      </w:pPr>
      <w:r>
        <w:rPr>
          <w:b/>
          <w:sz w:val="24"/>
        </w:rPr>
        <w:t>Figure 2.9: Sublimed camphor</w:t>
      </w:r>
    </w:p>
    <w:p>
      <w:pPr>
        <w:spacing w:after="0"/>
        <w:jc w:val="center"/>
        <w:rPr>
          <w:sz w:val="24"/>
        </w:rPr>
        <w:sectPr>
          <w:pgSz w:w="12240" w:h="15840"/>
          <w:pgMar w:top="1360" w:right="1200" w:bottom="1180" w:left="1200" w:header="0" w:footer="992" w:gutter="0"/>
        </w:sectPr>
      </w:pPr>
    </w:p>
    <w:p>
      <w:pPr>
        <w:pStyle w:val="5"/>
        <w:ind w:left="953"/>
        <w:rPr>
          <w:sz w:val="20"/>
        </w:rPr>
      </w:pPr>
      <w:r>
        <w:rPr>
          <w:sz w:val="20"/>
        </w:rPr>
        <mc:AlternateContent>
          <mc:Choice Requires="wpg">
            <w:drawing>
              <wp:inline distT="0" distB="0" distL="114300" distR="114300">
                <wp:extent cx="5037455" cy="3369310"/>
                <wp:effectExtent l="0" t="0" r="6985" b="13970"/>
                <wp:docPr id="614" name="Group 20"/>
                <wp:cNvGraphicFramePr/>
                <a:graphic xmlns:a="http://schemas.openxmlformats.org/drawingml/2006/main">
                  <a:graphicData uri="http://schemas.microsoft.com/office/word/2010/wordprocessingGroup">
                    <wpg:wgp>
                      <wpg:cNvGrpSpPr/>
                      <wpg:grpSpPr>
                        <a:xfrm>
                          <a:off x="0" y="0"/>
                          <a:ext cx="5037455" cy="3369310"/>
                          <a:chOff x="0" y="0"/>
                          <a:chExt cx="7933" cy="5306"/>
                        </a:xfrm>
                      </wpg:grpSpPr>
                      <pic:pic xmlns:pic="http://schemas.openxmlformats.org/drawingml/2006/picture">
                        <pic:nvPicPr>
                          <pic:cNvPr id="611" name="Picture 21"/>
                          <pic:cNvPicPr>
                            <a:picLocks noChangeAspect="1"/>
                          </pic:cNvPicPr>
                        </pic:nvPicPr>
                        <pic:blipFill>
                          <a:blip r:embed="rId31"/>
                          <a:stretch>
                            <a:fillRect/>
                          </a:stretch>
                        </pic:blipFill>
                        <pic:spPr>
                          <a:xfrm>
                            <a:off x="753" y="0"/>
                            <a:ext cx="6426" cy="4836"/>
                          </a:xfrm>
                          <a:prstGeom prst="rect">
                            <a:avLst/>
                          </a:prstGeom>
                          <a:noFill/>
                          <a:ln>
                            <a:noFill/>
                          </a:ln>
                        </pic:spPr>
                      </pic:pic>
                      <wps:wsp>
                        <wps:cNvPr id="612" name="Rectangles 22"/>
                        <wps:cNvSpPr/>
                        <wps:spPr>
                          <a:xfrm>
                            <a:off x="0" y="4817"/>
                            <a:ext cx="7933" cy="489"/>
                          </a:xfrm>
                          <a:prstGeom prst="rect">
                            <a:avLst/>
                          </a:prstGeom>
                          <a:solidFill>
                            <a:srgbClr val="FFFFFF"/>
                          </a:solidFill>
                          <a:ln>
                            <a:noFill/>
                          </a:ln>
                        </wps:spPr>
                        <wps:bodyPr upright="1"/>
                      </wps:wsp>
                      <wps:wsp>
                        <wps:cNvPr id="613" name="Text Box 23"/>
                        <wps:cNvSpPr txBox="1"/>
                        <wps:spPr>
                          <a:xfrm>
                            <a:off x="2825" y="4908"/>
                            <a:ext cx="2306" cy="266"/>
                          </a:xfrm>
                          <a:prstGeom prst="rect">
                            <a:avLst/>
                          </a:prstGeom>
                          <a:noFill/>
                          <a:ln>
                            <a:noFill/>
                          </a:ln>
                        </wps:spPr>
                        <wps:txbx>
                          <w:txbxContent>
                            <w:p>
                              <w:pPr>
                                <w:spacing w:before="0" w:line="266" w:lineRule="exact"/>
                                <w:ind w:left="0" w:right="0" w:firstLine="0"/>
                                <w:jc w:val="left"/>
                                <w:rPr>
                                  <w:b/>
                                  <w:sz w:val="24"/>
                                </w:rPr>
                              </w:pPr>
                              <w:r>
                                <w:rPr>
                                  <w:b/>
                                  <w:sz w:val="24"/>
                                </w:rPr>
                                <w:t>Figure 2.10: Camphor</w:t>
                              </w:r>
                            </w:p>
                          </w:txbxContent>
                        </wps:txbx>
                        <wps:bodyPr lIns="0" tIns="0" rIns="0" bIns="0" upright="1"/>
                      </wps:wsp>
                    </wpg:wgp>
                  </a:graphicData>
                </a:graphic>
              </wp:inline>
            </w:drawing>
          </mc:Choice>
          <mc:Fallback>
            <w:pict>
              <v:group id="Group 20" o:spid="_x0000_s1026" o:spt="203" style="height:265.3pt;width:396.65pt;" coordsize="7933,5306" o:gfxdata="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">
                <o:lock v:ext="edit" aspectratio="f"/>
                <v:shape id="Picture 21" o:spid="_x0000_s1026" o:spt="75" alt="" type="#_x0000_t75" style="position:absolute;left:753;top:0;height:4836;width:6426;" filled="f" o:preferrelative="t" stroked="f" coordsize="21600,21600" o:gfxdata="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0i4O8AAAA&#10;3AAAAA8AAAAAAAAAAQAgAAAAIgAAAGRycy9kb3ducmV2LnhtbFBLAQIUABQAAAAIAIdO4kAzLwWe&#10;OwAAADkAAAAQAAAAAAAAAAEAIAAAAAsBAABkcnMvc2hhcGV4bWwueG1sUEsFBgAAAAAGAAYAWwEA&#10;ALUDAAAAAA==&#10;">
                  <v:fill on="f" focussize="0,0"/>
                  <v:stroke on="f"/>
                  <v:imagedata r:id="rId31" o:title=""/>
                  <o:lock v:ext="edit" aspectratio="t"/>
                </v:shape>
                <v:rect id="Rectangles 22" o:spid="_x0000_s1026" o:spt="1" style="position:absolute;left:0;top:4817;height:489;width:7933;" fillcolor="#FFFFFF" filled="t" stroked="f" coordsize="21600,21600" o:gfxdata="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7vH6b4A&#10;AADcAAAADwAAAAAAAAABACAAAAAiAAAAZHJzL2Rvd25yZXYueG1sUEsBAhQAFAAAAAgAh07iQDMv&#10;BZ47AAAAOQAAABAAAAAAAAAAAQAgAAAADQEAAGRycy9zaGFwZXhtbC54bWxQSwUGAAAAAAYABgBb&#10;AQAAtwMAAAAA&#10;">
                  <v:fill on="t" focussize="0,0"/>
                  <v:stroke on="f"/>
                  <v:imagedata o:title=""/>
                  <o:lock v:ext="edit" aspectratio="f"/>
                </v:rect>
                <v:shape id="Text Box 23" o:spid="_x0000_s1026" o:spt="202" type="#_x0000_t202" style="position:absolute;left:2825;top:4908;height:266;width:2306;" filled="f" stroked="f" coordsize="21600,21600" o:gfxdata="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hk6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b/>
                            <w:sz w:val="24"/>
                          </w:rPr>
                        </w:pPr>
                        <w:r>
                          <w:rPr>
                            <w:b/>
                            <w:sz w:val="24"/>
                          </w:rPr>
                          <w:t>Figure 2.10: Camphor</w:t>
                        </w:r>
                      </w:p>
                    </w:txbxContent>
                  </v:textbox>
                </v:shape>
                <w10:wrap type="none"/>
                <w10:anchorlock/>
              </v:group>
            </w:pict>
          </mc:Fallback>
        </mc:AlternateContent>
      </w:r>
    </w:p>
    <w:p>
      <w:pPr>
        <w:pStyle w:val="5"/>
        <w:rPr>
          <w:b/>
          <w:sz w:val="20"/>
        </w:rPr>
      </w:pPr>
    </w:p>
    <w:p>
      <w:pPr>
        <w:pStyle w:val="5"/>
        <w:rPr>
          <w:b/>
          <w:sz w:val="20"/>
        </w:rPr>
      </w:pPr>
    </w:p>
    <w:p>
      <w:pPr>
        <w:pStyle w:val="5"/>
        <w:rPr>
          <w:b/>
          <w:sz w:val="23"/>
        </w:rPr>
      </w:pPr>
    </w:p>
    <w:p>
      <w:pPr>
        <w:pStyle w:val="12"/>
        <w:numPr>
          <w:ilvl w:val="2"/>
          <w:numId w:val="7"/>
        </w:numPr>
        <w:tabs>
          <w:tab w:val="left" w:pos="960"/>
          <w:tab w:val="left" w:pos="961"/>
        </w:tabs>
        <w:spacing w:before="0" w:after="0" w:line="240" w:lineRule="auto"/>
        <w:ind w:left="960" w:right="0" w:hanging="721"/>
        <w:jc w:val="left"/>
        <w:rPr>
          <w:sz w:val="24"/>
        </w:rPr>
      </w:pPr>
      <w:r>
        <w:rPr>
          <w:sz w:val="24"/>
        </w:rPr>
        <w:t>Physical Properties of</w:t>
      </w:r>
      <w:r>
        <w:rPr>
          <w:spacing w:val="-3"/>
          <w:sz w:val="24"/>
        </w:rPr>
        <w:t xml:space="preserve"> </w:t>
      </w:r>
      <w:r>
        <w:rPr>
          <w:sz w:val="24"/>
        </w:rPr>
        <w:t>Camphor</w:t>
      </w:r>
    </w:p>
    <w:p>
      <w:pPr>
        <w:pStyle w:val="12"/>
        <w:numPr>
          <w:ilvl w:val="0"/>
          <w:numId w:val="20"/>
        </w:numPr>
        <w:tabs>
          <w:tab w:val="left" w:pos="960"/>
          <w:tab w:val="left" w:pos="961"/>
        </w:tabs>
        <w:spacing w:before="41" w:after="0" w:line="240" w:lineRule="auto"/>
        <w:ind w:left="960" w:right="0" w:hanging="488"/>
        <w:jc w:val="left"/>
        <w:rPr>
          <w:sz w:val="24"/>
        </w:rPr>
      </w:pPr>
      <w:r>
        <w:rPr>
          <w:sz w:val="24"/>
        </w:rPr>
        <w:t>It has a chemical formula of C</w:t>
      </w:r>
      <w:r>
        <w:rPr>
          <w:sz w:val="24"/>
          <w:vertAlign w:val="subscript"/>
        </w:rPr>
        <w:t>10</w:t>
      </w:r>
      <w:r>
        <w:rPr>
          <w:sz w:val="24"/>
          <w:vertAlign w:val="baseline"/>
        </w:rPr>
        <w:t>H</w:t>
      </w:r>
      <w:r>
        <w:rPr>
          <w:sz w:val="24"/>
          <w:vertAlign w:val="subscript"/>
        </w:rPr>
        <w:t>16</w:t>
      </w:r>
      <w:r>
        <w:rPr>
          <w:sz w:val="24"/>
          <w:vertAlign w:val="baseline"/>
        </w:rPr>
        <w:t>O</w:t>
      </w:r>
    </w:p>
    <w:p>
      <w:pPr>
        <w:pStyle w:val="12"/>
        <w:numPr>
          <w:ilvl w:val="0"/>
          <w:numId w:val="20"/>
        </w:numPr>
        <w:tabs>
          <w:tab w:val="left" w:pos="960"/>
          <w:tab w:val="left" w:pos="961"/>
        </w:tabs>
        <w:spacing w:before="137" w:after="0" w:line="240" w:lineRule="auto"/>
        <w:ind w:left="960" w:right="0" w:hanging="555"/>
        <w:jc w:val="left"/>
        <w:rPr>
          <w:sz w:val="24"/>
        </w:rPr>
      </w:pPr>
      <w:r>
        <w:rPr>
          <w:sz w:val="24"/>
        </w:rPr>
        <w:t>It has a molar mass of</w:t>
      </w:r>
      <w:r>
        <w:rPr>
          <w:spacing w:val="-1"/>
          <w:sz w:val="24"/>
        </w:rPr>
        <w:t xml:space="preserve"> </w:t>
      </w:r>
      <w:r>
        <w:rPr>
          <w:sz w:val="24"/>
        </w:rPr>
        <w:t>152.24gmol</w:t>
      </w:r>
      <w:r>
        <w:rPr>
          <w:sz w:val="24"/>
          <w:vertAlign w:val="superscript"/>
        </w:rPr>
        <w:t>-1</w:t>
      </w:r>
    </w:p>
    <w:p>
      <w:pPr>
        <w:pStyle w:val="12"/>
        <w:numPr>
          <w:ilvl w:val="0"/>
          <w:numId w:val="20"/>
        </w:numPr>
        <w:tabs>
          <w:tab w:val="left" w:pos="960"/>
          <w:tab w:val="left" w:pos="961"/>
        </w:tabs>
        <w:spacing w:before="140" w:after="0" w:line="240" w:lineRule="auto"/>
        <w:ind w:left="960" w:right="0" w:hanging="620"/>
        <w:jc w:val="left"/>
        <w:rPr>
          <w:sz w:val="24"/>
        </w:rPr>
      </w:pPr>
      <w:r>
        <w:rPr>
          <w:sz w:val="24"/>
        </w:rPr>
        <w:t>Appearance – white, translucent</w:t>
      </w:r>
      <w:r>
        <w:rPr>
          <w:spacing w:val="1"/>
          <w:sz w:val="24"/>
        </w:rPr>
        <w:t xml:space="preserve"> </w:t>
      </w:r>
      <w:r>
        <w:rPr>
          <w:sz w:val="24"/>
        </w:rPr>
        <w:t>crystals</w:t>
      </w:r>
    </w:p>
    <w:p>
      <w:pPr>
        <w:pStyle w:val="12"/>
        <w:numPr>
          <w:ilvl w:val="0"/>
          <w:numId w:val="20"/>
        </w:numPr>
        <w:tabs>
          <w:tab w:val="left" w:pos="960"/>
          <w:tab w:val="left" w:pos="961"/>
        </w:tabs>
        <w:spacing w:before="136" w:after="0" w:line="240" w:lineRule="auto"/>
        <w:ind w:left="960" w:right="0" w:hanging="608"/>
        <w:jc w:val="left"/>
        <w:rPr>
          <w:sz w:val="24"/>
        </w:rPr>
      </w:pPr>
      <w:r>
        <w:rPr>
          <w:sz w:val="24"/>
        </w:rPr>
        <w:t>Odor – fragrant and</w:t>
      </w:r>
      <w:r>
        <w:rPr>
          <w:spacing w:val="-3"/>
          <w:sz w:val="24"/>
        </w:rPr>
        <w:t xml:space="preserve"> </w:t>
      </w:r>
      <w:r>
        <w:rPr>
          <w:sz w:val="24"/>
        </w:rPr>
        <w:t>penetrating</w:t>
      </w:r>
    </w:p>
    <w:p>
      <w:pPr>
        <w:pStyle w:val="12"/>
        <w:numPr>
          <w:ilvl w:val="0"/>
          <w:numId w:val="20"/>
        </w:numPr>
        <w:tabs>
          <w:tab w:val="left" w:pos="960"/>
          <w:tab w:val="left" w:pos="961"/>
        </w:tabs>
        <w:spacing w:before="140" w:after="0" w:line="240" w:lineRule="auto"/>
        <w:ind w:left="960" w:right="0" w:hanging="541"/>
        <w:jc w:val="left"/>
        <w:rPr>
          <w:sz w:val="24"/>
        </w:rPr>
      </w:pPr>
      <w:r>
        <w:rPr>
          <w:sz w:val="24"/>
        </w:rPr>
        <w:t>It has a density of</w:t>
      </w:r>
      <w:r>
        <w:rPr>
          <w:spacing w:val="-6"/>
          <w:sz w:val="24"/>
        </w:rPr>
        <w:t xml:space="preserve"> </w:t>
      </w:r>
      <w:r>
        <w:rPr>
          <w:sz w:val="24"/>
        </w:rPr>
        <w:t>0.992gcm</w:t>
      </w:r>
      <w:r>
        <w:rPr>
          <w:sz w:val="24"/>
          <w:vertAlign w:val="superscript"/>
        </w:rPr>
        <w:t>-3</w:t>
      </w:r>
    </w:p>
    <w:p>
      <w:pPr>
        <w:pStyle w:val="12"/>
        <w:numPr>
          <w:ilvl w:val="0"/>
          <w:numId w:val="20"/>
        </w:numPr>
        <w:tabs>
          <w:tab w:val="left" w:pos="960"/>
          <w:tab w:val="left" w:pos="961"/>
        </w:tabs>
        <w:spacing w:before="137" w:after="0" w:line="240" w:lineRule="auto"/>
        <w:ind w:left="960" w:right="0" w:hanging="608"/>
        <w:jc w:val="left"/>
        <w:rPr>
          <w:sz w:val="24"/>
        </w:rPr>
      </w:pPr>
      <w:r>
        <w:rPr>
          <w:sz w:val="24"/>
        </w:rPr>
        <w:t>It has a relative vapor density of</w:t>
      </w:r>
      <w:r>
        <w:rPr>
          <w:spacing w:val="-9"/>
          <w:sz w:val="24"/>
        </w:rPr>
        <w:t xml:space="preserve"> </w:t>
      </w:r>
      <w:r>
        <w:rPr>
          <w:sz w:val="24"/>
        </w:rPr>
        <w:t>5.2</w:t>
      </w:r>
    </w:p>
    <w:p>
      <w:pPr>
        <w:pStyle w:val="12"/>
        <w:numPr>
          <w:ilvl w:val="0"/>
          <w:numId w:val="20"/>
        </w:numPr>
        <w:tabs>
          <w:tab w:val="left" w:pos="960"/>
          <w:tab w:val="left" w:pos="961"/>
        </w:tabs>
        <w:spacing w:before="139" w:after="0" w:line="240" w:lineRule="auto"/>
        <w:ind w:left="960" w:right="0" w:hanging="675"/>
        <w:jc w:val="left"/>
        <w:rPr>
          <w:sz w:val="24"/>
        </w:rPr>
      </w:pPr>
      <w:r>
        <w:rPr>
          <w:sz w:val="24"/>
        </w:rPr>
        <w:t>Its melting point is between 175 to 177</w:t>
      </w:r>
      <w:r>
        <w:rPr>
          <w:sz w:val="24"/>
          <w:vertAlign w:val="superscript"/>
        </w:rPr>
        <w:t>o</w:t>
      </w:r>
      <w:r>
        <w:rPr>
          <w:sz w:val="24"/>
          <w:vertAlign w:val="baseline"/>
        </w:rPr>
        <w:t>C (347 to 351</w:t>
      </w:r>
      <w:r>
        <w:rPr>
          <w:sz w:val="24"/>
          <w:vertAlign w:val="superscript"/>
        </w:rPr>
        <w:t>o</w:t>
      </w:r>
      <w:r>
        <w:rPr>
          <w:sz w:val="24"/>
          <w:vertAlign w:val="baseline"/>
        </w:rPr>
        <w:t>F and 448 to</w:t>
      </w:r>
      <w:r>
        <w:rPr>
          <w:spacing w:val="-9"/>
          <w:sz w:val="24"/>
          <w:vertAlign w:val="baseline"/>
        </w:rPr>
        <w:t xml:space="preserve"> </w:t>
      </w:r>
      <w:r>
        <w:rPr>
          <w:sz w:val="24"/>
          <w:vertAlign w:val="baseline"/>
        </w:rPr>
        <w:t>450K)</w:t>
      </w:r>
    </w:p>
    <w:p>
      <w:pPr>
        <w:pStyle w:val="12"/>
        <w:numPr>
          <w:ilvl w:val="0"/>
          <w:numId w:val="20"/>
        </w:numPr>
        <w:tabs>
          <w:tab w:val="left" w:pos="960"/>
          <w:tab w:val="left" w:pos="961"/>
        </w:tabs>
        <w:spacing w:before="137" w:after="0" w:line="240" w:lineRule="auto"/>
        <w:ind w:left="960" w:right="0" w:hanging="740"/>
        <w:jc w:val="left"/>
        <w:rPr>
          <w:sz w:val="24"/>
        </w:rPr>
      </w:pPr>
      <w:r>
        <w:rPr>
          <w:sz w:val="24"/>
        </w:rPr>
        <w:t>Auto-ignition temperature:</w:t>
      </w:r>
      <w:r>
        <w:rPr>
          <w:spacing w:val="-1"/>
          <w:sz w:val="24"/>
        </w:rPr>
        <w:t xml:space="preserve"> </w:t>
      </w:r>
      <w:r>
        <w:rPr>
          <w:sz w:val="24"/>
        </w:rPr>
        <w:t>466</w:t>
      </w:r>
      <w:r>
        <w:rPr>
          <w:sz w:val="24"/>
          <w:vertAlign w:val="superscript"/>
        </w:rPr>
        <w:t>o</w:t>
      </w:r>
      <w:r>
        <w:rPr>
          <w:sz w:val="24"/>
          <w:vertAlign w:val="baseline"/>
        </w:rPr>
        <w:t>C</w:t>
      </w:r>
    </w:p>
    <w:p>
      <w:pPr>
        <w:pStyle w:val="12"/>
        <w:numPr>
          <w:ilvl w:val="0"/>
          <w:numId w:val="20"/>
        </w:numPr>
        <w:tabs>
          <w:tab w:val="left" w:pos="960"/>
          <w:tab w:val="left" w:pos="961"/>
        </w:tabs>
        <w:spacing w:before="139" w:after="0" w:line="240" w:lineRule="auto"/>
        <w:ind w:left="960" w:right="0" w:hanging="608"/>
        <w:jc w:val="left"/>
        <w:rPr>
          <w:sz w:val="24"/>
        </w:rPr>
      </w:pPr>
      <w:r>
        <w:rPr>
          <w:sz w:val="24"/>
        </w:rPr>
        <w:t>Flash point:</w:t>
      </w:r>
      <w:r>
        <w:rPr>
          <w:spacing w:val="-1"/>
          <w:sz w:val="24"/>
        </w:rPr>
        <w:t xml:space="preserve"> </w:t>
      </w:r>
      <w:r>
        <w:rPr>
          <w:sz w:val="24"/>
        </w:rPr>
        <w:t>65</w:t>
      </w:r>
      <w:r>
        <w:rPr>
          <w:sz w:val="24"/>
          <w:vertAlign w:val="superscript"/>
        </w:rPr>
        <w:t>o</w:t>
      </w:r>
      <w:r>
        <w:rPr>
          <w:sz w:val="24"/>
          <w:vertAlign w:val="baseline"/>
        </w:rPr>
        <w:t>C</w:t>
      </w:r>
    </w:p>
    <w:p>
      <w:pPr>
        <w:pStyle w:val="12"/>
        <w:numPr>
          <w:ilvl w:val="0"/>
          <w:numId w:val="20"/>
        </w:numPr>
        <w:tabs>
          <w:tab w:val="left" w:pos="960"/>
          <w:tab w:val="left" w:pos="961"/>
        </w:tabs>
        <w:spacing w:before="137" w:after="0" w:line="240" w:lineRule="auto"/>
        <w:ind w:left="960" w:right="0" w:hanging="541"/>
        <w:jc w:val="left"/>
        <w:rPr>
          <w:sz w:val="24"/>
        </w:rPr>
      </w:pPr>
      <w:r>
        <w:rPr>
          <w:sz w:val="24"/>
        </w:rPr>
        <w:t>Its boiling point is at 209</w:t>
      </w:r>
      <w:r>
        <w:rPr>
          <w:sz w:val="24"/>
          <w:vertAlign w:val="superscript"/>
        </w:rPr>
        <w:t>o</w:t>
      </w:r>
      <w:r>
        <w:rPr>
          <w:sz w:val="24"/>
          <w:vertAlign w:val="baseline"/>
        </w:rPr>
        <w:t>C (408</w:t>
      </w:r>
      <w:r>
        <w:rPr>
          <w:sz w:val="24"/>
          <w:vertAlign w:val="superscript"/>
        </w:rPr>
        <w:t>o</w:t>
      </w:r>
      <w:r>
        <w:rPr>
          <w:sz w:val="24"/>
          <w:vertAlign w:val="baseline"/>
        </w:rPr>
        <w:t>K;</w:t>
      </w:r>
      <w:r>
        <w:rPr>
          <w:spacing w:val="-4"/>
          <w:sz w:val="24"/>
          <w:vertAlign w:val="baseline"/>
        </w:rPr>
        <w:t xml:space="preserve"> </w:t>
      </w:r>
      <w:r>
        <w:rPr>
          <w:sz w:val="24"/>
          <w:vertAlign w:val="baseline"/>
        </w:rPr>
        <w:t>482</w:t>
      </w:r>
      <w:r>
        <w:rPr>
          <w:sz w:val="24"/>
          <w:vertAlign w:val="superscript"/>
        </w:rPr>
        <w:t>o</w:t>
      </w:r>
      <w:r>
        <w:rPr>
          <w:sz w:val="24"/>
          <w:vertAlign w:val="baseline"/>
        </w:rPr>
        <w:t>K)</w:t>
      </w:r>
    </w:p>
    <w:p>
      <w:pPr>
        <w:pStyle w:val="12"/>
        <w:numPr>
          <w:ilvl w:val="0"/>
          <w:numId w:val="20"/>
        </w:numPr>
        <w:tabs>
          <w:tab w:val="left" w:pos="960"/>
          <w:tab w:val="left" w:pos="961"/>
        </w:tabs>
        <w:spacing w:before="139" w:after="0" w:line="240" w:lineRule="auto"/>
        <w:ind w:left="960" w:right="0" w:hanging="608"/>
        <w:jc w:val="left"/>
        <w:rPr>
          <w:sz w:val="24"/>
        </w:rPr>
      </w:pPr>
      <w:r>
        <w:rPr>
          <w:sz w:val="24"/>
        </w:rPr>
        <w:t>Solubility in water:</w:t>
      </w:r>
      <w:r>
        <w:rPr>
          <w:spacing w:val="-9"/>
          <w:sz w:val="24"/>
        </w:rPr>
        <w:t xml:space="preserve"> </w:t>
      </w:r>
      <w:r>
        <w:rPr>
          <w:sz w:val="24"/>
        </w:rPr>
        <w:t>1.2gdm</w:t>
      </w:r>
      <w:r>
        <w:rPr>
          <w:sz w:val="24"/>
          <w:vertAlign w:val="superscript"/>
        </w:rPr>
        <w:t>-3</w:t>
      </w:r>
    </w:p>
    <w:p>
      <w:pPr>
        <w:pStyle w:val="12"/>
        <w:numPr>
          <w:ilvl w:val="0"/>
          <w:numId w:val="20"/>
        </w:numPr>
        <w:tabs>
          <w:tab w:val="left" w:pos="960"/>
          <w:tab w:val="left" w:pos="961"/>
        </w:tabs>
        <w:spacing w:before="137" w:after="0" w:line="240" w:lineRule="auto"/>
        <w:ind w:left="960" w:right="0" w:hanging="675"/>
        <w:jc w:val="left"/>
        <w:rPr>
          <w:sz w:val="24"/>
        </w:rPr>
      </w:pPr>
      <w:r>
        <w:rPr>
          <w:sz w:val="24"/>
        </w:rPr>
        <w:t>Solubility in acetone:</w:t>
      </w:r>
      <w:r>
        <w:rPr>
          <w:spacing w:val="-9"/>
          <w:sz w:val="24"/>
        </w:rPr>
        <w:t xml:space="preserve"> </w:t>
      </w:r>
      <w:r>
        <w:rPr>
          <w:sz w:val="24"/>
        </w:rPr>
        <w:t>2500gdm</w:t>
      </w:r>
      <w:r>
        <w:rPr>
          <w:sz w:val="24"/>
          <w:vertAlign w:val="superscript"/>
        </w:rPr>
        <w:t>-3</w:t>
      </w:r>
    </w:p>
    <w:p>
      <w:pPr>
        <w:pStyle w:val="12"/>
        <w:numPr>
          <w:ilvl w:val="0"/>
          <w:numId w:val="20"/>
        </w:numPr>
        <w:tabs>
          <w:tab w:val="left" w:pos="960"/>
          <w:tab w:val="left" w:pos="961"/>
        </w:tabs>
        <w:spacing w:before="140" w:after="0" w:line="240" w:lineRule="auto"/>
        <w:ind w:left="960" w:right="0" w:hanging="740"/>
        <w:jc w:val="left"/>
        <w:rPr>
          <w:sz w:val="24"/>
        </w:rPr>
      </w:pPr>
      <w:r>
        <w:rPr>
          <w:sz w:val="24"/>
        </w:rPr>
        <w:t>Solubility in acetic acid:</w:t>
      </w:r>
      <w:r>
        <w:rPr>
          <w:spacing w:val="-8"/>
          <w:sz w:val="24"/>
        </w:rPr>
        <w:t xml:space="preserve"> </w:t>
      </w:r>
      <w:r>
        <w:rPr>
          <w:sz w:val="24"/>
        </w:rPr>
        <w:t>2000gdm</w:t>
      </w:r>
      <w:r>
        <w:rPr>
          <w:sz w:val="24"/>
          <w:vertAlign w:val="superscript"/>
        </w:rPr>
        <w:t>-3</w:t>
      </w:r>
    </w:p>
    <w:p>
      <w:pPr>
        <w:pStyle w:val="12"/>
        <w:numPr>
          <w:ilvl w:val="0"/>
          <w:numId w:val="20"/>
        </w:numPr>
        <w:tabs>
          <w:tab w:val="left" w:pos="960"/>
          <w:tab w:val="left" w:pos="961"/>
        </w:tabs>
        <w:spacing w:before="136" w:after="0" w:line="240" w:lineRule="auto"/>
        <w:ind w:left="960" w:right="0" w:hanging="728"/>
        <w:jc w:val="left"/>
        <w:rPr>
          <w:sz w:val="24"/>
        </w:rPr>
      </w:pPr>
      <w:r>
        <w:rPr>
          <w:sz w:val="24"/>
        </w:rPr>
        <w:t>Solubility in diethyl ether:</w:t>
      </w:r>
      <w:r>
        <w:rPr>
          <w:spacing w:val="-7"/>
          <w:sz w:val="24"/>
        </w:rPr>
        <w:t xml:space="preserve"> </w:t>
      </w:r>
      <w:r>
        <w:rPr>
          <w:sz w:val="24"/>
        </w:rPr>
        <w:t>2000gdm</w:t>
      </w:r>
      <w:r>
        <w:rPr>
          <w:sz w:val="24"/>
          <w:vertAlign w:val="superscript"/>
        </w:rPr>
        <w:t>-3</w:t>
      </w:r>
    </w:p>
    <w:p>
      <w:pPr>
        <w:pStyle w:val="12"/>
        <w:numPr>
          <w:ilvl w:val="0"/>
          <w:numId w:val="20"/>
        </w:numPr>
        <w:tabs>
          <w:tab w:val="left" w:pos="960"/>
          <w:tab w:val="left" w:pos="961"/>
        </w:tabs>
        <w:spacing w:before="140" w:after="0" w:line="240" w:lineRule="auto"/>
        <w:ind w:left="960" w:right="0" w:hanging="661"/>
        <w:jc w:val="left"/>
        <w:rPr>
          <w:sz w:val="24"/>
        </w:rPr>
      </w:pPr>
      <w:r>
        <w:rPr>
          <w:sz w:val="24"/>
        </w:rPr>
        <w:t>Solubility in chloroform:</w:t>
      </w:r>
      <w:r>
        <w:rPr>
          <w:spacing w:val="-5"/>
          <w:sz w:val="24"/>
        </w:rPr>
        <w:t xml:space="preserve"> </w:t>
      </w:r>
      <w:r>
        <w:rPr>
          <w:sz w:val="24"/>
        </w:rPr>
        <w:t>1000gdm</w:t>
      </w:r>
      <w:r>
        <w:rPr>
          <w:sz w:val="24"/>
          <w:vertAlign w:val="superscript"/>
        </w:rPr>
        <w:t>-3</w:t>
      </w:r>
    </w:p>
    <w:p>
      <w:pPr>
        <w:pStyle w:val="12"/>
        <w:numPr>
          <w:ilvl w:val="0"/>
          <w:numId w:val="20"/>
        </w:numPr>
        <w:tabs>
          <w:tab w:val="left" w:pos="960"/>
          <w:tab w:val="left" w:pos="961"/>
        </w:tabs>
        <w:spacing w:before="136" w:after="0" w:line="240" w:lineRule="auto"/>
        <w:ind w:left="960" w:right="0" w:hanging="728"/>
        <w:jc w:val="left"/>
        <w:rPr>
          <w:sz w:val="24"/>
        </w:rPr>
      </w:pPr>
      <w:r>
        <w:rPr>
          <w:sz w:val="24"/>
        </w:rPr>
        <w:t>Solubility in ethanol:</w:t>
      </w:r>
      <w:r>
        <w:rPr>
          <w:spacing w:val="-9"/>
          <w:sz w:val="24"/>
        </w:rPr>
        <w:t xml:space="preserve"> </w:t>
      </w:r>
      <w:r>
        <w:rPr>
          <w:sz w:val="24"/>
        </w:rPr>
        <w:t>1000gdm</w:t>
      </w:r>
      <w:r>
        <w:rPr>
          <w:sz w:val="24"/>
          <w:vertAlign w:val="superscript"/>
        </w:rPr>
        <w:t>-3</w:t>
      </w:r>
    </w:p>
    <w:p>
      <w:pPr>
        <w:spacing w:after="0" w:line="240" w:lineRule="auto"/>
        <w:jc w:val="left"/>
        <w:rPr>
          <w:sz w:val="24"/>
        </w:rPr>
        <w:sectPr>
          <w:pgSz w:w="12240" w:h="15840"/>
          <w:pgMar w:top="1440" w:right="1200" w:bottom="1180" w:left="1200" w:header="0" w:footer="992" w:gutter="0"/>
        </w:sectPr>
      </w:pPr>
    </w:p>
    <w:p>
      <w:pPr>
        <w:pStyle w:val="12"/>
        <w:numPr>
          <w:ilvl w:val="0"/>
          <w:numId w:val="20"/>
        </w:numPr>
        <w:tabs>
          <w:tab w:val="left" w:pos="960"/>
          <w:tab w:val="left" w:pos="961"/>
        </w:tabs>
        <w:spacing w:before="74" w:after="0" w:line="240" w:lineRule="auto"/>
        <w:ind w:left="960" w:right="0" w:hanging="795"/>
        <w:jc w:val="left"/>
        <w:rPr>
          <w:sz w:val="24"/>
        </w:rPr>
      </w:pPr>
      <w:r>
        <w:rPr>
          <w:sz w:val="24"/>
        </w:rPr>
        <w:t>Log p:</w:t>
      </w:r>
      <w:r>
        <w:rPr>
          <w:spacing w:val="-4"/>
          <w:sz w:val="24"/>
        </w:rPr>
        <w:t xml:space="preserve"> </w:t>
      </w:r>
      <w:r>
        <w:rPr>
          <w:sz w:val="24"/>
        </w:rPr>
        <w:t>2.089</w:t>
      </w:r>
    </w:p>
    <w:p>
      <w:pPr>
        <w:pStyle w:val="12"/>
        <w:numPr>
          <w:ilvl w:val="0"/>
          <w:numId w:val="20"/>
        </w:numPr>
        <w:tabs>
          <w:tab w:val="left" w:pos="960"/>
          <w:tab w:val="left" w:pos="961"/>
        </w:tabs>
        <w:spacing w:before="137" w:after="0" w:line="240" w:lineRule="auto"/>
        <w:ind w:left="960" w:right="0" w:hanging="860"/>
        <w:jc w:val="left"/>
        <w:rPr>
          <w:sz w:val="24"/>
        </w:rPr>
      </w:pPr>
      <w:r>
        <w:rPr>
          <w:sz w:val="24"/>
        </w:rPr>
        <w:t>Vapor pressure: 4mmHg (at</w:t>
      </w:r>
      <w:r>
        <w:rPr>
          <w:spacing w:val="-2"/>
          <w:sz w:val="24"/>
        </w:rPr>
        <w:t xml:space="preserve"> </w:t>
      </w:r>
      <w:r>
        <w:rPr>
          <w:sz w:val="24"/>
        </w:rPr>
        <w:t>70</w:t>
      </w:r>
      <w:r>
        <w:rPr>
          <w:sz w:val="24"/>
          <w:vertAlign w:val="superscript"/>
        </w:rPr>
        <w:t>o</w:t>
      </w:r>
      <w:r>
        <w:rPr>
          <w:sz w:val="24"/>
          <w:vertAlign w:val="baseline"/>
        </w:rPr>
        <w:t>C)</w:t>
      </w:r>
    </w:p>
    <w:p>
      <w:pPr>
        <w:pStyle w:val="12"/>
        <w:numPr>
          <w:ilvl w:val="0"/>
          <w:numId w:val="20"/>
        </w:numPr>
        <w:tabs>
          <w:tab w:val="left" w:pos="960"/>
          <w:tab w:val="left" w:pos="961"/>
        </w:tabs>
        <w:spacing w:before="139" w:after="0" w:line="240" w:lineRule="auto"/>
        <w:ind w:left="960" w:right="0" w:hanging="728"/>
        <w:jc w:val="left"/>
        <w:rPr>
          <w:sz w:val="24"/>
        </w:rPr>
      </w:pPr>
      <w:r>
        <w:rPr>
          <w:sz w:val="24"/>
        </w:rPr>
        <w:t>Chiral rotation:</w:t>
      </w:r>
      <w:r>
        <w:rPr>
          <w:spacing w:val="-1"/>
          <w:sz w:val="24"/>
        </w:rPr>
        <w:t xml:space="preserve"> </w:t>
      </w:r>
      <w:r>
        <w:rPr>
          <w:sz w:val="24"/>
        </w:rPr>
        <w:t>+44.1</w:t>
      </w:r>
      <w:r>
        <w:rPr>
          <w:sz w:val="24"/>
          <w:vertAlign w:val="superscript"/>
        </w:rPr>
        <w:t>o</w:t>
      </w:r>
    </w:p>
    <w:p>
      <w:pPr>
        <w:pStyle w:val="12"/>
        <w:numPr>
          <w:ilvl w:val="0"/>
          <w:numId w:val="20"/>
        </w:numPr>
        <w:tabs>
          <w:tab w:val="left" w:pos="960"/>
          <w:tab w:val="left" w:pos="961"/>
        </w:tabs>
        <w:spacing w:before="137" w:after="0" w:line="240" w:lineRule="auto"/>
        <w:ind w:left="960" w:right="0" w:hanging="661"/>
        <w:jc w:val="left"/>
        <w:rPr>
          <w:sz w:val="24"/>
        </w:rPr>
      </w:pPr>
      <w:r>
        <w:rPr>
          <w:sz w:val="24"/>
        </w:rPr>
        <w:t>Explosive limits: 0.6 to 3.5 vol. in</w:t>
      </w:r>
      <w:r>
        <w:rPr>
          <w:spacing w:val="-5"/>
          <w:sz w:val="24"/>
        </w:rPr>
        <w:t xml:space="preserve"> </w:t>
      </w:r>
      <w:r>
        <w:rPr>
          <w:sz w:val="24"/>
        </w:rPr>
        <w:t>air</w:t>
      </w:r>
    </w:p>
    <w:p>
      <w:pPr>
        <w:pStyle w:val="5"/>
        <w:spacing w:before="1"/>
        <w:rPr>
          <w:sz w:val="26"/>
        </w:rPr>
      </w:pPr>
    </w:p>
    <w:p>
      <w:pPr>
        <w:pStyle w:val="12"/>
        <w:numPr>
          <w:ilvl w:val="2"/>
          <w:numId w:val="7"/>
        </w:numPr>
        <w:tabs>
          <w:tab w:val="left" w:pos="719"/>
          <w:tab w:val="left" w:pos="961"/>
        </w:tabs>
        <w:spacing w:before="0" w:after="0" w:line="240" w:lineRule="auto"/>
        <w:ind w:left="960" w:right="5633" w:hanging="961"/>
        <w:jc w:val="right"/>
        <w:rPr>
          <w:sz w:val="24"/>
        </w:rPr>
      </w:pPr>
      <w:r>
        <w:rPr>
          <w:sz w:val="24"/>
        </w:rPr>
        <w:t>Other Characteristics of</w:t>
      </w:r>
      <w:r>
        <w:rPr>
          <w:spacing w:val="-6"/>
          <w:sz w:val="24"/>
        </w:rPr>
        <w:t xml:space="preserve"> </w:t>
      </w:r>
      <w:r>
        <w:rPr>
          <w:sz w:val="24"/>
        </w:rPr>
        <w:t>Camphor</w:t>
      </w:r>
    </w:p>
    <w:p>
      <w:pPr>
        <w:pStyle w:val="12"/>
        <w:numPr>
          <w:ilvl w:val="0"/>
          <w:numId w:val="21"/>
        </w:numPr>
        <w:tabs>
          <w:tab w:val="left" w:pos="360"/>
        </w:tabs>
        <w:spacing w:before="41" w:after="0" w:line="240" w:lineRule="auto"/>
        <w:ind w:left="960" w:right="5554" w:hanging="961"/>
        <w:jc w:val="right"/>
        <w:rPr>
          <w:sz w:val="24"/>
        </w:rPr>
      </w:pPr>
      <w:r>
        <w:rPr>
          <w:sz w:val="24"/>
        </w:rPr>
        <w:t>Shelf-life of the substance: 5</w:t>
      </w:r>
      <w:r>
        <w:rPr>
          <w:spacing w:val="-9"/>
          <w:sz w:val="24"/>
        </w:rPr>
        <w:t xml:space="preserve"> </w:t>
      </w:r>
      <w:r>
        <w:rPr>
          <w:sz w:val="24"/>
        </w:rPr>
        <w:t>years</w:t>
      </w:r>
    </w:p>
    <w:p>
      <w:pPr>
        <w:pStyle w:val="12"/>
        <w:numPr>
          <w:ilvl w:val="0"/>
          <w:numId w:val="21"/>
        </w:numPr>
        <w:tabs>
          <w:tab w:val="left" w:pos="961"/>
        </w:tabs>
        <w:spacing w:before="137" w:after="0" w:line="240" w:lineRule="auto"/>
        <w:ind w:left="960" w:right="0" w:hanging="361"/>
        <w:jc w:val="left"/>
        <w:rPr>
          <w:sz w:val="24"/>
        </w:rPr>
      </w:pPr>
      <w:r>
        <w:rPr>
          <w:sz w:val="24"/>
        </w:rPr>
        <w:t>Storage conditions: store in air tight containers at a temperature not above</w:t>
      </w:r>
      <w:r>
        <w:rPr>
          <w:spacing w:val="-8"/>
          <w:sz w:val="24"/>
        </w:rPr>
        <w:t xml:space="preserve"> </w:t>
      </w:r>
      <w:r>
        <w:rPr>
          <w:sz w:val="24"/>
        </w:rPr>
        <w:t>25</w:t>
      </w:r>
      <w:r>
        <w:rPr>
          <w:sz w:val="24"/>
          <w:vertAlign w:val="superscript"/>
        </w:rPr>
        <w:t>o</w:t>
      </w:r>
      <w:r>
        <w:rPr>
          <w:sz w:val="24"/>
          <w:vertAlign w:val="baseline"/>
        </w:rPr>
        <w:t>C</w:t>
      </w:r>
    </w:p>
    <w:p>
      <w:pPr>
        <w:pStyle w:val="12"/>
        <w:numPr>
          <w:ilvl w:val="0"/>
          <w:numId w:val="21"/>
        </w:numPr>
        <w:tabs>
          <w:tab w:val="left" w:pos="961"/>
        </w:tabs>
        <w:spacing w:before="139" w:after="0" w:line="240" w:lineRule="auto"/>
        <w:ind w:left="960" w:right="0" w:hanging="361"/>
        <w:jc w:val="left"/>
        <w:rPr>
          <w:sz w:val="24"/>
        </w:rPr>
      </w:pPr>
      <w:r>
        <w:rPr>
          <w:sz w:val="24"/>
        </w:rPr>
        <w:t>Specific properties and composition: strong aromatic</w:t>
      </w:r>
      <w:r>
        <w:rPr>
          <w:spacing w:val="-5"/>
          <w:sz w:val="24"/>
        </w:rPr>
        <w:t xml:space="preserve"> </w:t>
      </w:r>
      <w:r>
        <w:rPr>
          <w:sz w:val="24"/>
        </w:rPr>
        <w:t>odor.</w:t>
      </w:r>
    </w:p>
    <w:p>
      <w:pPr>
        <w:pStyle w:val="5"/>
        <w:spacing w:before="10"/>
        <w:rPr>
          <w:sz w:val="25"/>
        </w:rPr>
      </w:pPr>
    </w:p>
    <w:p>
      <w:pPr>
        <w:pStyle w:val="12"/>
        <w:numPr>
          <w:ilvl w:val="2"/>
          <w:numId w:val="7"/>
        </w:numPr>
        <w:tabs>
          <w:tab w:val="left" w:pos="960"/>
          <w:tab w:val="left" w:pos="961"/>
        </w:tabs>
        <w:spacing w:before="0" w:after="0" w:line="240" w:lineRule="auto"/>
        <w:ind w:left="960" w:right="0" w:hanging="721"/>
        <w:jc w:val="left"/>
        <w:rPr>
          <w:sz w:val="24"/>
        </w:rPr>
      </w:pPr>
      <w:r>
        <w:rPr>
          <w:sz w:val="24"/>
        </w:rPr>
        <w:t>Uses of</w:t>
      </w:r>
      <w:r>
        <w:rPr>
          <w:spacing w:val="-1"/>
          <w:sz w:val="24"/>
        </w:rPr>
        <w:t xml:space="preserve"> </w:t>
      </w:r>
      <w:r>
        <w:rPr>
          <w:sz w:val="24"/>
        </w:rPr>
        <w:t>Camphor</w:t>
      </w:r>
    </w:p>
    <w:p>
      <w:pPr>
        <w:pStyle w:val="12"/>
        <w:numPr>
          <w:ilvl w:val="1"/>
          <w:numId w:val="20"/>
        </w:numPr>
        <w:tabs>
          <w:tab w:val="left" w:pos="960"/>
          <w:tab w:val="left" w:pos="961"/>
        </w:tabs>
        <w:spacing w:before="41" w:after="0" w:line="240" w:lineRule="auto"/>
        <w:ind w:left="960" w:right="0" w:hanging="361"/>
        <w:jc w:val="left"/>
        <w:rPr>
          <w:sz w:val="24"/>
        </w:rPr>
      </w:pPr>
      <w:r>
        <w:rPr>
          <w:sz w:val="24"/>
        </w:rPr>
        <w:t>It is used in making</w:t>
      </w:r>
      <w:r>
        <w:rPr>
          <w:spacing w:val="-4"/>
          <w:sz w:val="24"/>
        </w:rPr>
        <w:t xml:space="preserve"> </w:t>
      </w:r>
      <w:r>
        <w:rPr>
          <w:sz w:val="24"/>
        </w:rPr>
        <w:t>explosives</w:t>
      </w:r>
    </w:p>
    <w:p>
      <w:pPr>
        <w:pStyle w:val="12"/>
        <w:numPr>
          <w:ilvl w:val="1"/>
          <w:numId w:val="20"/>
        </w:numPr>
        <w:tabs>
          <w:tab w:val="left" w:pos="960"/>
          <w:tab w:val="left" w:pos="961"/>
        </w:tabs>
        <w:spacing w:before="138" w:after="0" w:line="240" w:lineRule="auto"/>
        <w:ind w:left="960" w:right="0" w:hanging="361"/>
        <w:jc w:val="left"/>
        <w:rPr>
          <w:sz w:val="24"/>
        </w:rPr>
      </w:pPr>
      <w:r>
        <w:rPr>
          <w:sz w:val="24"/>
        </w:rPr>
        <w:t>It is used in making pest deterrent and</w:t>
      </w:r>
      <w:r>
        <w:rPr>
          <w:spacing w:val="-2"/>
          <w:sz w:val="24"/>
        </w:rPr>
        <w:t xml:space="preserve"> </w:t>
      </w:r>
      <w:r>
        <w:rPr>
          <w:sz w:val="24"/>
        </w:rPr>
        <w:t>preservative</w:t>
      </w:r>
    </w:p>
    <w:p>
      <w:pPr>
        <w:pStyle w:val="12"/>
        <w:numPr>
          <w:ilvl w:val="1"/>
          <w:numId w:val="20"/>
        </w:numPr>
        <w:tabs>
          <w:tab w:val="left" w:pos="960"/>
          <w:tab w:val="left" w:pos="961"/>
        </w:tabs>
        <w:spacing w:before="138" w:after="0" w:line="240" w:lineRule="auto"/>
        <w:ind w:left="960" w:right="0" w:hanging="361"/>
        <w:jc w:val="left"/>
        <w:rPr>
          <w:sz w:val="24"/>
        </w:rPr>
      </w:pPr>
      <w:r>
        <w:rPr>
          <w:sz w:val="24"/>
        </w:rPr>
        <w:t>It is used for culinary</w:t>
      </w:r>
      <w:r>
        <w:rPr>
          <w:spacing w:val="-5"/>
          <w:sz w:val="24"/>
        </w:rPr>
        <w:t xml:space="preserve"> </w:t>
      </w:r>
      <w:r>
        <w:rPr>
          <w:sz w:val="24"/>
        </w:rPr>
        <w:t>purposes</w:t>
      </w:r>
    </w:p>
    <w:p>
      <w:pPr>
        <w:pStyle w:val="12"/>
        <w:numPr>
          <w:ilvl w:val="1"/>
          <w:numId w:val="20"/>
        </w:numPr>
        <w:tabs>
          <w:tab w:val="left" w:pos="960"/>
          <w:tab w:val="left" w:pos="961"/>
        </w:tabs>
        <w:spacing w:before="136" w:after="0" w:line="240" w:lineRule="auto"/>
        <w:ind w:left="960" w:right="0" w:hanging="361"/>
        <w:jc w:val="left"/>
        <w:rPr>
          <w:sz w:val="24"/>
        </w:rPr>
      </w:pPr>
      <w:r>
        <w:rPr>
          <w:sz w:val="24"/>
        </w:rPr>
        <w:t>It is used for medicinal</w:t>
      </w:r>
      <w:r>
        <w:rPr>
          <w:spacing w:val="-1"/>
          <w:sz w:val="24"/>
        </w:rPr>
        <w:t xml:space="preserve"> </w:t>
      </w:r>
      <w:r>
        <w:rPr>
          <w:sz w:val="24"/>
        </w:rPr>
        <w:t>purpose</w:t>
      </w:r>
    </w:p>
    <w:p>
      <w:pPr>
        <w:pStyle w:val="12"/>
        <w:numPr>
          <w:ilvl w:val="1"/>
          <w:numId w:val="20"/>
        </w:numPr>
        <w:tabs>
          <w:tab w:val="left" w:pos="960"/>
          <w:tab w:val="left" w:pos="961"/>
        </w:tabs>
        <w:spacing w:before="138" w:after="0" w:line="240" w:lineRule="auto"/>
        <w:ind w:left="960" w:right="0" w:hanging="361"/>
        <w:jc w:val="left"/>
        <w:rPr>
          <w:sz w:val="24"/>
        </w:rPr>
      </w:pPr>
      <w:r>
        <w:rPr>
          <w:sz w:val="24"/>
        </w:rPr>
        <w:t>It is also used for religious</w:t>
      </w:r>
      <w:r>
        <w:rPr>
          <w:spacing w:val="-1"/>
          <w:sz w:val="24"/>
        </w:rPr>
        <w:t xml:space="preserve"> </w:t>
      </w:r>
      <w:r>
        <w:rPr>
          <w:sz w:val="24"/>
        </w:rPr>
        <w:t>ceremonies</w:t>
      </w:r>
    </w:p>
    <w:p>
      <w:pPr>
        <w:pStyle w:val="12"/>
        <w:numPr>
          <w:ilvl w:val="1"/>
          <w:numId w:val="20"/>
        </w:numPr>
        <w:tabs>
          <w:tab w:val="left" w:pos="960"/>
          <w:tab w:val="left" w:pos="961"/>
        </w:tabs>
        <w:spacing w:before="138" w:after="0" w:line="240" w:lineRule="auto"/>
        <w:ind w:left="960" w:right="0" w:hanging="361"/>
        <w:jc w:val="left"/>
        <w:rPr>
          <w:sz w:val="24"/>
        </w:rPr>
      </w:pPr>
      <w:r>
        <w:rPr>
          <w:sz w:val="24"/>
        </w:rPr>
        <w:t>It is used as a rubefacient</w:t>
      </w:r>
    </w:p>
    <w:p>
      <w:pPr>
        <w:pStyle w:val="12"/>
        <w:numPr>
          <w:ilvl w:val="1"/>
          <w:numId w:val="20"/>
        </w:numPr>
        <w:tabs>
          <w:tab w:val="left" w:pos="960"/>
          <w:tab w:val="left" w:pos="961"/>
        </w:tabs>
        <w:spacing w:before="135" w:after="0" w:line="240" w:lineRule="auto"/>
        <w:ind w:left="960" w:right="0" w:hanging="361"/>
        <w:jc w:val="left"/>
        <w:rPr>
          <w:sz w:val="24"/>
        </w:rPr>
      </w:pPr>
      <w:r>
        <w:rPr>
          <w:sz w:val="24"/>
        </w:rPr>
        <w:t>It is used as a plasticizer for cellulose esters and</w:t>
      </w:r>
      <w:r>
        <w:rPr>
          <w:spacing w:val="-1"/>
          <w:sz w:val="24"/>
        </w:rPr>
        <w:t xml:space="preserve"> </w:t>
      </w:r>
      <w:r>
        <w:rPr>
          <w:sz w:val="24"/>
        </w:rPr>
        <w:t>ethers</w:t>
      </w:r>
    </w:p>
    <w:p>
      <w:pPr>
        <w:pStyle w:val="12"/>
        <w:numPr>
          <w:ilvl w:val="1"/>
          <w:numId w:val="20"/>
        </w:numPr>
        <w:tabs>
          <w:tab w:val="left" w:pos="960"/>
          <w:tab w:val="left" w:pos="961"/>
        </w:tabs>
        <w:spacing w:before="138" w:after="0" w:line="240" w:lineRule="auto"/>
        <w:ind w:left="960" w:right="0" w:hanging="361"/>
        <w:jc w:val="left"/>
        <w:rPr>
          <w:sz w:val="24"/>
        </w:rPr>
      </w:pPr>
      <w:r>
        <w:rPr>
          <w:sz w:val="24"/>
        </w:rPr>
        <w:t>It is used in lacquers and</w:t>
      </w:r>
      <w:r>
        <w:rPr>
          <w:spacing w:val="1"/>
          <w:sz w:val="24"/>
        </w:rPr>
        <w:t xml:space="preserve"> </w:t>
      </w:r>
      <w:r>
        <w:rPr>
          <w:sz w:val="24"/>
        </w:rPr>
        <w:t>vanishes</w:t>
      </w:r>
    </w:p>
    <w:p>
      <w:pPr>
        <w:pStyle w:val="12"/>
        <w:numPr>
          <w:ilvl w:val="1"/>
          <w:numId w:val="20"/>
        </w:numPr>
        <w:tabs>
          <w:tab w:val="left" w:pos="960"/>
          <w:tab w:val="left" w:pos="961"/>
        </w:tabs>
        <w:spacing w:before="139" w:after="0" w:line="240" w:lineRule="auto"/>
        <w:ind w:left="960" w:right="0" w:hanging="361"/>
        <w:jc w:val="left"/>
        <w:rPr>
          <w:sz w:val="24"/>
        </w:rPr>
      </w:pPr>
      <w:r>
        <w:rPr>
          <w:sz w:val="24"/>
        </w:rPr>
        <w:t>It is used in the manufacture of</w:t>
      </w:r>
      <w:r>
        <w:rPr>
          <w:spacing w:val="-2"/>
          <w:sz w:val="24"/>
        </w:rPr>
        <w:t xml:space="preserve"> </w:t>
      </w:r>
      <w:r>
        <w:rPr>
          <w:sz w:val="24"/>
        </w:rPr>
        <w:t>cymene.</w:t>
      </w:r>
    </w:p>
    <w:p>
      <w:pPr>
        <w:pStyle w:val="5"/>
        <w:spacing w:before="9"/>
        <w:rPr>
          <w:sz w:val="25"/>
        </w:rPr>
      </w:pPr>
    </w:p>
    <w:p>
      <w:pPr>
        <w:pStyle w:val="12"/>
        <w:numPr>
          <w:ilvl w:val="2"/>
          <w:numId w:val="7"/>
        </w:numPr>
        <w:tabs>
          <w:tab w:val="left" w:pos="960"/>
          <w:tab w:val="left" w:pos="961"/>
        </w:tabs>
        <w:spacing w:before="0" w:after="0" w:line="240" w:lineRule="auto"/>
        <w:ind w:left="960" w:right="0" w:hanging="721"/>
        <w:jc w:val="left"/>
        <w:rPr>
          <w:sz w:val="24"/>
        </w:rPr>
      </w:pPr>
      <w:r>
        <w:rPr>
          <w:sz w:val="24"/>
        </w:rPr>
        <w:t>Production of</w:t>
      </w:r>
      <w:r>
        <w:rPr>
          <w:spacing w:val="-2"/>
          <w:sz w:val="24"/>
        </w:rPr>
        <w:t xml:space="preserve"> </w:t>
      </w:r>
      <w:r>
        <w:rPr>
          <w:sz w:val="24"/>
        </w:rPr>
        <w:t>Camphor</w:t>
      </w:r>
    </w:p>
    <w:p>
      <w:pPr>
        <w:pStyle w:val="5"/>
        <w:spacing w:before="41" w:line="360" w:lineRule="auto"/>
        <w:ind w:left="240"/>
      </w:pPr>
      <w:r>
        <w:t>Camphor can be produced from alpha-pinene, which is present in the oils of coniferous trees and can be distilled from turpentine produced as a side product of chemical pulping.</w:t>
      </w:r>
    </w:p>
    <w:p>
      <w:pPr>
        <w:pStyle w:val="12"/>
        <w:numPr>
          <w:ilvl w:val="2"/>
          <w:numId w:val="7"/>
        </w:numPr>
        <w:tabs>
          <w:tab w:val="left" w:pos="960"/>
          <w:tab w:val="left" w:pos="961"/>
        </w:tabs>
        <w:spacing w:before="199" w:after="0" w:line="240" w:lineRule="auto"/>
        <w:ind w:left="960" w:right="0" w:hanging="721"/>
        <w:jc w:val="left"/>
        <w:rPr>
          <w:sz w:val="24"/>
        </w:rPr>
      </w:pPr>
      <w:r>
        <w:rPr>
          <w:sz w:val="24"/>
        </w:rPr>
        <w:t>Reactions</w:t>
      </w:r>
    </w:p>
    <w:p>
      <w:pPr>
        <w:pStyle w:val="5"/>
        <w:spacing w:before="43"/>
        <w:ind w:left="240"/>
      </w:pPr>
      <w:r>
        <w:t>Camphor has different reactions with other chemical elements. Typical camphor reactions are;</w:t>
      </w:r>
    </w:p>
    <w:p>
      <w:pPr>
        <w:pStyle w:val="5"/>
        <w:spacing w:before="2"/>
        <w:rPr>
          <w:sz w:val="29"/>
        </w:rPr>
      </w:pPr>
    </w:p>
    <w:p>
      <w:pPr>
        <w:pStyle w:val="12"/>
        <w:numPr>
          <w:ilvl w:val="1"/>
          <w:numId w:val="20"/>
        </w:numPr>
        <w:tabs>
          <w:tab w:val="left" w:pos="960"/>
          <w:tab w:val="left" w:pos="961"/>
        </w:tabs>
        <w:spacing w:before="1" w:after="0" w:line="240" w:lineRule="auto"/>
        <w:ind w:left="960" w:right="0" w:hanging="361"/>
        <w:jc w:val="left"/>
        <w:rPr>
          <w:sz w:val="24"/>
        </w:rPr>
      </w:pPr>
      <w:r>
        <w:rPr>
          <w:sz w:val="24"/>
        </w:rPr>
        <w:t>Bromination</w:t>
      </w:r>
    </w:p>
    <w:p>
      <w:pPr>
        <w:pStyle w:val="12"/>
        <w:numPr>
          <w:ilvl w:val="1"/>
          <w:numId w:val="20"/>
        </w:numPr>
        <w:tabs>
          <w:tab w:val="left" w:pos="960"/>
          <w:tab w:val="left" w:pos="961"/>
        </w:tabs>
        <w:spacing w:before="138" w:after="0" w:line="240" w:lineRule="auto"/>
        <w:ind w:left="960" w:right="0" w:hanging="361"/>
        <w:jc w:val="left"/>
        <w:rPr>
          <w:sz w:val="24"/>
        </w:rPr>
      </w:pPr>
      <w:r>
        <w:rPr>
          <w:sz w:val="24"/>
        </w:rPr>
        <w:t>Oxidation with nitric</w:t>
      </w:r>
      <w:r>
        <w:rPr>
          <w:spacing w:val="-1"/>
          <w:sz w:val="24"/>
        </w:rPr>
        <w:t xml:space="preserve"> </w:t>
      </w:r>
      <w:r>
        <w:rPr>
          <w:sz w:val="24"/>
        </w:rPr>
        <w:t>acid</w:t>
      </w:r>
    </w:p>
    <w:p>
      <w:pPr>
        <w:pStyle w:val="12"/>
        <w:numPr>
          <w:ilvl w:val="1"/>
          <w:numId w:val="20"/>
        </w:numPr>
        <w:tabs>
          <w:tab w:val="left" w:pos="960"/>
          <w:tab w:val="left" w:pos="961"/>
        </w:tabs>
        <w:spacing w:before="138" w:after="0" w:line="240" w:lineRule="auto"/>
        <w:ind w:left="960" w:right="0" w:hanging="361"/>
        <w:jc w:val="left"/>
        <w:rPr>
          <w:sz w:val="24"/>
        </w:rPr>
      </w:pPr>
      <w:r>
        <w:rPr>
          <w:sz w:val="24"/>
        </w:rPr>
        <w:t>Conversion to</w:t>
      </w:r>
      <w:r>
        <w:rPr>
          <w:spacing w:val="-1"/>
          <w:sz w:val="24"/>
        </w:rPr>
        <w:t xml:space="preserve"> </w:t>
      </w:r>
      <w:r>
        <w:rPr>
          <w:sz w:val="24"/>
        </w:rPr>
        <w:t>isonitrosocamphor</w:t>
      </w:r>
    </w:p>
    <w:p>
      <w:pPr>
        <w:spacing w:after="0" w:line="240" w:lineRule="auto"/>
        <w:jc w:val="left"/>
        <w:rPr>
          <w:sz w:val="24"/>
        </w:rPr>
        <w:sectPr>
          <w:pgSz w:w="12240" w:h="15840"/>
          <w:pgMar w:top="1360" w:right="1200" w:bottom="1180" w:left="1200" w:header="0" w:footer="992" w:gutter="0"/>
        </w:sectPr>
      </w:pPr>
    </w:p>
    <w:p>
      <w:pPr>
        <w:pStyle w:val="5"/>
        <w:spacing w:before="74"/>
        <w:ind w:left="240"/>
      </w:pPr>
      <w:r>
        <w:t>Below are figures showing the different reactions camphor has with other elements.</w:t>
      </w:r>
    </w:p>
    <w:p>
      <w:pPr>
        <w:pStyle w:val="5"/>
        <w:spacing w:before="6"/>
        <w:rPr>
          <w:sz w:val="26"/>
        </w:rPr>
      </w:pPr>
      <w:r>
        <w:drawing>
          <wp:anchor distT="0" distB="0" distL="0" distR="0" simplePos="0" relativeHeight="1024" behindDoc="0" locked="0" layoutInCell="1" allowOverlap="1">
            <wp:simplePos x="0" y="0"/>
            <wp:positionH relativeFrom="page">
              <wp:posOffset>1809115</wp:posOffset>
            </wp:positionH>
            <wp:positionV relativeFrom="paragraph">
              <wp:posOffset>218440</wp:posOffset>
            </wp:positionV>
            <wp:extent cx="4193540" cy="1151890"/>
            <wp:effectExtent l="0" t="0" r="0" b="0"/>
            <wp:wrapTopAndBottom/>
            <wp:docPr id="2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jpeg"/>
                    <pic:cNvPicPr>
                      <a:picLocks noChangeAspect="1"/>
                    </pic:cNvPicPr>
                  </pic:nvPicPr>
                  <pic:blipFill>
                    <a:blip r:embed="rId32" cstate="print"/>
                    <a:stretch>
                      <a:fillRect/>
                    </a:stretch>
                  </pic:blipFill>
                  <pic:spPr>
                    <a:xfrm>
                      <a:off x="0" y="0"/>
                      <a:ext cx="4193246" cy="1152144"/>
                    </a:xfrm>
                    <a:prstGeom prst="rect">
                      <a:avLst/>
                    </a:prstGeom>
                  </pic:spPr>
                </pic:pic>
              </a:graphicData>
            </a:graphic>
          </wp:anchor>
        </w:drawing>
      </w:r>
    </w:p>
    <w:p>
      <w:pPr>
        <w:pStyle w:val="4"/>
        <w:spacing w:before="45"/>
        <w:ind w:left="659" w:right="659"/>
        <w:jc w:val="center"/>
      </w:pPr>
      <w:r>
        <w:t>Figure 2.11: Bromination</w:t>
      </w:r>
    </w:p>
    <w:p>
      <w:pPr>
        <w:pStyle w:val="5"/>
        <w:spacing w:before="11"/>
        <w:rPr>
          <w:b/>
          <w:sz w:val="26"/>
        </w:rPr>
      </w:pPr>
      <w:r>
        <w:drawing>
          <wp:anchor distT="0" distB="0" distL="0" distR="0" simplePos="0" relativeHeight="1024" behindDoc="0" locked="0" layoutInCell="1" allowOverlap="1">
            <wp:simplePos x="0" y="0"/>
            <wp:positionH relativeFrom="page">
              <wp:posOffset>1562100</wp:posOffset>
            </wp:positionH>
            <wp:positionV relativeFrom="paragraph">
              <wp:posOffset>221615</wp:posOffset>
            </wp:positionV>
            <wp:extent cx="4645660" cy="866775"/>
            <wp:effectExtent l="0" t="0" r="0" b="0"/>
            <wp:wrapTopAndBottom/>
            <wp:docPr id="2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1.jpeg"/>
                    <pic:cNvPicPr>
                      <a:picLocks noChangeAspect="1"/>
                    </pic:cNvPicPr>
                  </pic:nvPicPr>
                  <pic:blipFill>
                    <a:blip r:embed="rId33" cstate="print"/>
                    <a:stretch>
                      <a:fillRect/>
                    </a:stretch>
                  </pic:blipFill>
                  <pic:spPr>
                    <a:xfrm>
                      <a:off x="0" y="0"/>
                      <a:ext cx="4645947" cy="866775"/>
                    </a:xfrm>
                    <a:prstGeom prst="rect">
                      <a:avLst/>
                    </a:prstGeom>
                  </pic:spPr>
                </pic:pic>
              </a:graphicData>
            </a:graphic>
          </wp:anchor>
        </w:drawing>
      </w:r>
    </w:p>
    <w:p>
      <w:pPr>
        <w:spacing w:before="201"/>
        <w:ind w:left="661" w:right="659" w:firstLine="0"/>
        <w:jc w:val="center"/>
        <w:rPr>
          <w:b/>
          <w:sz w:val="24"/>
        </w:rPr>
      </w:pPr>
      <w:r>
        <w:rPr>
          <w:b/>
          <w:sz w:val="24"/>
        </w:rPr>
        <w:t>Figure 2.12: Oxidation with nitric acid</w:t>
      </w:r>
    </w:p>
    <w:p>
      <w:pPr>
        <w:pStyle w:val="5"/>
        <w:rPr>
          <w:b/>
          <w:sz w:val="20"/>
        </w:rPr>
      </w:pPr>
    </w:p>
    <w:p>
      <w:pPr>
        <w:pStyle w:val="5"/>
        <w:rPr>
          <w:b/>
          <w:sz w:val="20"/>
        </w:rPr>
      </w:pPr>
    </w:p>
    <w:p>
      <w:pPr>
        <w:pStyle w:val="5"/>
        <w:rPr>
          <w:b/>
          <w:sz w:val="20"/>
        </w:rPr>
      </w:pPr>
    </w:p>
    <w:p>
      <w:pPr>
        <w:pStyle w:val="5"/>
        <w:spacing w:before="1"/>
        <w:rPr>
          <w:b/>
          <w:sz w:val="15"/>
        </w:rPr>
      </w:pPr>
      <w:r>
        <w:drawing>
          <wp:anchor distT="0" distB="0" distL="0" distR="0" simplePos="0" relativeHeight="1024" behindDoc="0" locked="0" layoutInCell="1" allowOverlap="1">
            <wp:simplePos x="0" y="0"/>
            <wp:positionH relativeFrom="page">
              <wp:posOffset>1365250</wp:posOffset>
            </wp:positionH>
            <wp:positionV relativeFrom="paragraph">
              <wp:posOffset>135255</wp:posOffset>
            </wp:positionV>
            <wp:extent cx="5093970" cy="905510"/>
            <wp:effectExtent l="0" t="0" r="0" b="0"/>
            <wp:wrapTopAndBottom/>
            <wp:docPr id="3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jpeg"/>
                    <pic:cNvPicPr>
                      <a:picLocks noChangeAspect="1"/>
                    </pic:cNvPicPr>
                  </pic:nvPicPr>
                  <pic:blipFill>
                    <a:blip r:embed="rId34" cstate="print"/>
                    <a:stretch>
                      <a:fillRect/>
                    </a:stretch>
                  </pic:blipFill>
                  <pic:spPr>
                    <a:xfrm>
                      <a:off x="0" y="0"/>
                      <a:ext cx="5094010" cy="905255"/>
                    </a:xfrm>
                    <a:prstGeom prst="rect">
                      <a:avLst/>
                    </a:prstGeom>
                  </pic:spPr>
                </pic:pic>
              </a:graphicData>
            </a:graphic>
          </wp:anchor>
        </w:drawing>
      </w:r>
    </w:p>
    <w:p>
      <w:pPr>
        <w:spacing w:before="125"/>
        <w:ind w:left="2924" w:right="0" w:firstLine="0"/>
        <w:jc w:val="left"/>
        <w:rPr>
          <w:b/>
          <w:sz w:val="24"/>
        </w:rPr>
      </w:pPr>
      <w:r>
        <w:rPr>
          <w:b/>
          <w:sz w:val="24"/>
        </w:rPr>
        <w:t>Figure 2.13: Conversion to isonitrosocamphor</w:t>
      </w:r>
    </w:p>
    <w:p>
      <w:pPr>
        <w:pStyle w:val="5"/>
        <w:rPr>
          <w:b/>
          <w:sz w:val="20"/>
        </w:rPr>
      </w:pPr>
    </w:p>
    <w:p>
      <w:pPr>
        <w:pStyle w:val="5"/>
        <w:rPr>
          <w:b/>
          <w:sz w:val="20"/>
        </w:rPr>
      </w:pPr>
    </w:p>
    <w:p>
      <w:pPr>
        <w:pStyle w:val="5"/>
        <w:spacing w:before="3"/>
        <w:rPr>
          <w:b/>
          <w:sz w:val="27"/>
        </w:rPr>
      </w:pPr>
    </w:p>
    <w:p>
      <w:pPr>
        <w:pStyle w:val="12"/>
        <w:numPr>
          <w:ilvl w:val="2"/>
          <w:numId w:val="7"/>
        </w:numPr>
        <w:tabs>
          <w:tab w:val="left" w:pos="960"/>
          <w:tab w:val="left" w:pos="961"/>
        </w:tabs>
        <w:spacing w:before="90" w:after="0" w:line="276" w:lineRule="auto"/>
        <w:ind w:left="240" w:right="2894" w:firstLine="0"/>
        <w:jc w:val="left"/>
        <w:rPr>
          <w:sz w:val="24"/>
        </w:rPr>
      </w:pPr>
      <w:r>
        <w:rPr>
          <w:sz w:val="24"/>
        </w:rPr>
        <w:t>Effects of the various constituents of Camphor on bacteria life Camphor is composed of different chemical elements which</w:t>
      </w:r>
      <w:r>
        <w:rPr>
          <w:spacing w:val="8"/>
          <w:sz w:val="24"/>
        </w:rPr>
        <w:t xml:space="preserve"> </w:t>
      </w:r>
      <w:r>
        <w:rPr>
          <w:spacing w:val="-3"/>
          <w:sz w:val="24"/>
        </w:rPr>
        <w:t>includes;</w:t>
      </w:r>
    </w:p>
    <w:p>
      <w:pPr>
        <w:pStyle w:val="5"/>
        <w:spacing w:before="9"/>
        <w:rPr>
          <w:sz w:val="25"/>
        </w:rPr>
      </w:pPr>
    </w:p>
    <w:p>
      <w:pPr>
        <w:pStyle w:val="12"/>
        <w:numPr>
          <w:ilvl w:val="0"/>
          <w:numId w:val="22"/>
        </w:numPr>
        <w:tabs>
          <w:tab w:val="left" w:pos="961"/>
        </w:tabs>
        <w:spacing w:before="0" w:after="0" w:line="240" w:lineRule="auto"/>
        <w:ind w:left="960" w:right="0" w:hanging="361"/>
        <w:jc w:val="left"/>
        <w:rPr>
          <w:sz w:val="24"/>
        </w:rPr>
      </w:pPr>
      <w:r>
        <w:rPr>
          <w:sz w:val="24"/>
        </w:rPr>
        <w:t>Piperitone</w:t>
      </w:r>
    </w:p>
    <w:p>
      <w:pPr>
        <w:pStyle w:val="12"/>
        <w:numPr>
          <w:ilvl w:val="0"/>
          <w:numId w:val="22"/>
        </w:numPr>
        <w:tabs>
          <w:tab w:val="left" w:pos="961"/>
        </w:tabs>
        <w:spacing w:before="139" w:after="0" w:line="240" w:lineRule="auto"/>
        <w:ind w:left="960" w:right="0" w:hanging="361"/>
        <w:jc w:val="left"/>
        <w:rPr>
          <w:sz w:val="24"/>
        </w:rPr>
      </w:pPr>
      <w:r>
        <w:rPr>
          <w:sz w:val="24"/>
        </w:rPr>
        <w:t>Terpinen-4-ol</w:t>
      </w:r>
    </w:p>
    <w:p>
      <w:pPr>
        <w:pStyle w:val="12"/>
        <w:numPr>
          <w:ilvl w:val="0"/>
          <w:numId w:val="22"/>
        </w:numPr>
        <w:tabs>
          <w:tab w:val="left" w:pos="961"/>
        </w:tabs>
        <w:spacing w:before="137" w:after="0" w:line="240" w:lineRule="auto"/>
        <w:ind w:left="960" w:right="0" w:hanging="361"/>
        <w:jc w:val="left"/>
        <w:rPr>
          <w:sz w:val="24"/>
        </w:rPr>
      </w:pPr>
      <w:r>
        <w:rPr>
          <w:sz w:val="24"/>
        </w:rPr>
        <w:t>Eugenol</w:t>
      </w:r>
    </w:p>
    <w:p>
      <w:pPr>
        <w:pStyle w:val="12"/>
        <w:numPr>
          <w:ilvl w:val="0"/>
          <w:numId w:val="22"/>
        </w:numPr>
        <w:tabs>
          <w:tab w:val="left" w:pos="961"/>
        </w:tabs>
        <w:spacing w:before="140" w:after="0" w:line="240" w:lineRule="auto"/>
        <w:ind w:left="960" w:right="0" w:hanging="361"/>
        <w:jc w:val="left"/>
        <w:rPr>
          <w:sz w:val="24"/>
        </w:rPr>
      </w:pPr>
      <w:r>
        <w:rPr>
          <w:sz w:val="24"/>
        </w:rPr>
        <w:t>Caryophyllene</w:t>
      </w:r>
    </w:p>
    <w:p>
      <w:pPr>
        <w:pStyle w:val="12"/>
        <w:numPr>
          <w:ilvl w:val="0"/>
          <w:numId w:val="22"/>
        </w:numPr>
        <w:tabs>
          <w:tab w:val="left" w:pos="961"/>
        </w:tabs>
        <w:spacing w:before="137" w:after="0" w:line="240" w:lineRule="auto"/>
        <w:ind w:left="960" w:right="0" w:hanging="361"/>
        <w:jc w:val="left"/>
        <w:rPr>
          <w:sz w:val="24"/>
        </w:rPr>
      </w:pPr>
      <w:r>
        <w:rPr>
          <w:sz w:val="24"/>
        </w:rPr>
        <w:t>B-pinene &amp;</w:t>
      </w:r>
      <w:r>
        <w:rPr>
          <w:spacing w:val="-2"/>
          <w:sz w:val="24"/>
        </w:rPr>
        <w:t xml:space="preserve"> </w:t>
      </w:r>
      <w:r>
        <w:rPr>
          <w:sz w:val="24"/>
        </w:rPr>
        <w:t>A-pinene</w:t>
      </w:r>
    </w:p>
    <w:p>
      <w:pPr>
        <w:pStyle w:val="12"/>
        <w:numPr>
          <w:ilvl w:val="0"/>
          <w:numId w:val="22"/>
        </w:numPr>
        <w:tabs>
          <w:tab w:val="left" w:pos="961"/>
        </w:tabs>
        <w:spacing w:before="139" w:after="0" w:line="240" w:lineRule="auto"/>
        <w:ind w:left="960" w:right="0" w:hanging="361"/>
        <w:jc w:val="left"/>
        <w:rPr>
          <w:sz w:val="24"/>
        </w:rPr>
      </w:pPr>
      <w:r>
        <w:rPr>
          <w:sz w:val="24"/>
        </w:rPr>
        <w:t>Geraniol</w:t>
      </w:r>
    </w:p>
    <w:p>
      <w:pPr>
        <w:pStyle w:val="12"/>
        <w:numPr>
          <w:ilvl w:val="0"/>
          <w:numId w:val="22"/>
        </w:numPr>
        <w:tabs>
          <w:tab w:val="left" w:pos="961"/>
        </w:tabs>
        <w:spacing w:before="137" w:after="0" w:line="240" w:lineRule="auto"/>
        <w:ind w:left="960" w:right="0" w:hanging="361"/>
        <w:jc w:val="left"/>
        <w:rPr>
          <w:sz w:val="24"/>
        </w:rPr>
      </w:pPr>
      <w:r>
        <w:rPr>
          <w:sz w:val="24"/>
        </w:rPr>
        <w:t>Camphene</w:t>
      </w:r>
    </w:p>
    <w:p>
      <w:pPr>
        <w:pStyle w:val="12"/>
        <w:numPr>
          <w:ilvl w:val="0"/>
          <w:numId w:val="22"/>
        </w:numPr>
        <w:tabs>
          <w:tab w:val="left" w:pos="961"/>
        </w:tabs>
        <w:spacing w:before="139" w:after="0" w:line="240" w:lineRule="auto"/>
        <w:ind w:left="960" w:right="0" w:hanging="361"/>
        <w:jc w:val="left"/>
        <w:rPr>
          <w:sz w:val="24"/>
        </w:rPr>
      </w:pPr>
      <w:r>
        <w:rPr>
          <w:sz w:val="24"/>
        </w:rPr>
        <w:t>Cinnamaldehyde</w:t>
      </w:r>
    </w:p>
    <w:p>
      <w:pPr>
        <w:spacing w:after="0" w:line="240" w:lineRule="auto"/>
        <w:jc w:val="left"/>
        <w:rPr>
          <w:sz w:val="24"/>
        </w:rPr>
        <w:sectPr>
          <w:pgSz w:w="12240" w:h="15840"/>
          <w:pgMar w:top="1360" w:right="1200" w:bottom="1180" w:left="1200" w:header="0" w:footer="992" w:gutter="0"/>
        </w:sectPr>
      </w:pPr>
    </w:p>
    <w:p>
      <w:pPr>
        <w:pStyle w:val="12"/>
        <w:numPr>
          <w:ilvl w:val="0"/>
          <w:numId w:val="22"/>
        </w:numPr>
        <w:tabs>
          <w:tab w:val="left" w:pos="961"/>
        </w:tabs>
        <w:spacing w:before="74" w:after="0" w:line="240" w:lineRule="auto"/>
        <w:ind w:left="960" w:right="0" w:hanging="361"/>
        <w:jc w:val="left"/>
        <w:rPr>
          <w:sz w:val="24"/>
        </w:rPr>
      </w:pPr>
      <w:r>
        <w:rPr>
          <w:sz w:val="24"/>
        </w:rPr>
        <w:t>Sabinene</w:t>
      </w:r>
    </w:p>
    <w:p>
      <w:pPr>
        <w:pStyle w:val="12"/>
        <w:numPr>
          <w:ilvl w:val="0"/>
          <w:numId w:val="22"/>
        </w:numPr>
        <w:tabs>
          <w:tab w:val="left" w:pos="961"/>
        </w:tabs>
        <w:spacing w:before="137" w:after="0" w:line="240" w:lineRule="auto"/>
        <w:ind w:left="960" w:right="0" w:hanging="361"/>
        <w:jc w:val="left"/>
        <w:rPr>
          <w:sz w:val="24"/>
        </w:rPr>
      </w:pPr>
      <w:r>
        <w:rPr>
          <w:sz w:val="24"/>
        </w:rPr>
        <w:t>Linalool</w:t>
      </w:r>
    </w:p>
    <w:p>
      <w:pPr>
        <w:pStyle w:val="12"/>
        <w:numPr>
          <w:ilvl w:val="0"/>
          <w:numId w:val="22"/>
        </w:numPr>
        <w:tabs>
          <w:tab w:val="left" w:pos="961"/>
        </w:tabs>
        <w:spacing w:before="139" w:after="0" w:line="240" w:lineRule="auto"/>
        <w:ind w:left="960" w:right="0" w:hanging="361"/>
        <w:jc w:val="left"/>
        <w:rPr>
          <w:sz w:val="24"/>
        </w:rPr>
      </w:pPr>
      <w:r>
        <w:rPr>
          <w:sz w:val="24"/>
        </w:rPr>
        <w:t>P-cymene</w:t>
      </w:r>
    </w:p>
    <w:p>
      <w:pPr>
        <w:pStyle w:val="12"/>
        <w:numPr>
          <w:ilvl w:val="0"/>
          <w:numId w:val="22"/>
        </w:numPr>
        <w:tabs>
          <w:tab w:val="left" w:pos="961"/>
        </w:tabs>
        <w:spacing w:before="137" w:after="0" w:line="240" w:lineRule="auto"/>
        <w:ind w:left="960" w:right="0" w:hanging="361"/>
        <w:jc w:val="left"/>
        <w:rPr>
          <w:sz w:val="24"/>
        </w:rPr>
      </w:pPr>
      <w:r>
        <w:rPr>
          <w:sz w:val="24"/>
        </w:rPr>
        <w:t>Y-terpinene</w:t>
      </w:r>
    </w:p>
    <w:p>
      <w:pPr>
        <w:pStyle w:val="12"/>
        <w:numPr>
          <w:ilvl w:val="0"/>
          <w:numId w:val="22"/>
        </w:numPr>
        <w:tabs>
          <w:tab w:val="left" w:pos="961"/>
        </w:tabs>
        <w:spacing w:before="140" w:after="0" w:line="240" w:lineRule="auto"/>
        <w:ind w:left="960" w:right="0" w:hanging="361"/>
        <w:jc w:val="left"/>
        <w:rPr>
          <w:sz w:val="24"/>
        </w:rPr>
      </w:pPr>
      <w:r>
        <w:rPr>
          <w:sz w:val="24"/>
        </w:rPr>
        <w:t>Furfural</w:t>
      </w:r>
    </w:p>
    <w:p>
      <w:pPr>
        <w:pStyle w:val="12"/>
        <w:numPr>
          <w:ilvl w:val="0"/>
          <w:numId w:val="22"/>
        </w:numPr>
        <w:tabs>
          <w:tab w:val="left" w:pos="961"/>
        </w:tabs>
        <w:spacing w:before="136" w:after="0" w:line="240" w:lineRule="auto"/>
        <w:ind w:left="960" w:right="0" w:hanging="361"/>
        <w:jc w:val="left"/>
        <w:rPr>
          <w:sz w:val="24"/>
        </w:rPr>
      </w:pPr>
      <w:r>
        <w:rPr>
          <w:sz w:val="24"/>
        </w:rPr>
        <w:t>1,8-Cineole</w:t>
      </w:r>
    </w:p>
    <w:p>
      <w:pPr>
        <w:pStyle w:val="12"/>
        <w:numPr>
          <w:ilvl w:val="0"/>
          <w:numId w:val="22"/>
        </w:numPr>
        <w:tabs>
          <w:tab w:val="left" w:pos="961"/>
        </w:tabs>
        <w:spacing w:before="140" w:after="0" w:line="240" w:lineRule="auto"/>
        <w:ind w:left="960" w:right="0" w:hanging="361"/>
        <w:jc w:val="left"/>
        <w:rPr>
          <w:sz w:val="24"/>
        </w:rPr>
      </w:pPr>
      <w:r>
        <w:rPr>
          <w:sz w:val="24"/>
        </w:rPr>
        <w:t>Borneol</w:t>
      </w:r>
    </w:p>
    <w:p>
      <w:pPr>
        <w:pStyle w:val="12"/>
        <w:numPr>
          <w:ilvl w:val="0"/>
          <w:numId w:val="22"/>
        </w:numPr>
        <w:tabs>
          <w:tab w:val="left" w:pos="961"/>
        </w:tabs>
        <w:spacing w:before="136" w:after="0" w:line="240" w:lineRule="auto"/>
        <w:ind w:left="960" w:right="0" w:hanging="361"/>
        <w:jc w:val="left"/>
        <w:rPr>
          <w:sz w:val="24"/>
        </w:rPr>
      </w:pPr>
      <w:r>
        <w:rPr>
          <w:sz w:val="24"/>
        </w:rPr>
        <w:t>Limonene</w:t>
      </w:r>
    </w:p>
    <w:p>
      <w:pPr>
        <w:pStyle w:val="12"/>
        <w:numPr>
          <w:ilvl w:val="0"/>
          <w:numId w:val="22"/>
        </w:numPr>
        <w:tabs>
          <w:tab w:val="left" w:pos="961"/>
        </w:tabs>
        <w:spacing w:before="140" w:after="0" w:line="240" w:lineRule="auto"/>
        <w:ind w:left="960" w:right="0" w:hanging="361"/>
        <w:jc w:val="left"/>
        <w:rPr>
          <w:sz w:val="24"/>
        </w:rPr>
      </w:pPr>
      <w:r>
        <w:rPr>
          <w:sz w:val="24"/>
        </w:rPr>
        <w:t>Borny</w:t>
      </w:r>
      <w:r>
        <w:rPr>
          <w:spacing w:val="-5"/>
          <w:sz w:val="24"/>
        </w:rPr>
        <w:t xml:space="preserve"> </w:t>
      </w:r>
      <w:r>
        <w:rPr>
          <w:sz w:val="24"/>
        </w:rPr>
        <w:t>acetate</w:t>
      </w:r>
    </w:p>
    <w:p>
      <w:pPr>
        <w:pStyle w:val="12"/>
        <w:numPr>
          <w:ilvl w:val="0"/>
          <w:numId w:val="22"/>
        </w:numPr>
        <w:tabs>
          <w:tab w:val="left" w:pos="961"/>
        </w:tabs>
        <w:spacing w:before="137" w:after="0" w:line="240" w:lineRule="auto"/>
        <w:ind w:left="960" w:right="0" w:hanging="361"/>
        <w:jc w:val="left"/>
        <w:rPr>
          <w:sz w:val="24"/>
        </w:rPr>
      </w:pPr>
      <w:r>
        <w:rPr>
          <w:sz w:val="24"/>
        </w:rPr>
        <w:t>Phellandrene</w:t>
      </w:r>
    </w:p>
    <w:p>
      <w:pPr>
        <w:pStyle w:val="12"/>
        <w:numPr>
          <w:ilvl w:val="0"/>
          <w:numId w:val="22"/>
        </w:numPr>
        <w:tabs>
          <w:tab w:val="left" w:pos="961"/>
        </w:tabs>
        <w:spacing w:before="139" w:after="0" w:line="240" w:lineRule="auto"/>
        <w:ind w:left="960" w:right="0" w:hanging="361"/>
        <w:jc w:val="left"/>
        <w:rPr>
          <w:sz w:val="24"/>
        </w:rPr>
      </w:pPr>
      <w:r>
        <w:rPr>
          <w:sz w:val="24"/>
        </w:rPr>
        <w:t>Methyl</w:t>
      </w:r>
      <w:r>
        <w:rPr>
          <w:spacing w:val="-1"/>
          <w:sz w:val="24"/>
        </w:rPr>
        <w:t xml:space="preserve"> </w:t>
      </w:r>
      <w:r>
        <w:rPr>
          <w:sz w:val="24"/>
        </w:rPr>
        <w:t>cinnamate</w:t>
      </w:r>
    </w:p>
    <w:p>
      <w:pPr>
        <w:pStyle w:val="12"/>
        <w:numPr>
          <w:ilvl w:val="0"/>
          <w:numId w:val="22"/>
        </w:numPr>
        <w:tabs>
          <w:tab w:val="left" w:pos="961"/>
        </w:tabs>
        <w:spacing w:before="137" w:after="0" w:line="240" w:lineRule="auto"/>
        <w:ind w:left="960" w:right="0" w:hanging="361"/>
        <w:jc w:val="left"/>
        <w:rPr>
          <w:sz w:val="24"/>
        </w:rPr>
      </w:pPr>
      <w:r>
        <w:rPr>
          <w:sz w:val="24"/>
        </w:rPr>
        <w:t>Safrole</w:t>
      </w:r>
    </w:p>
    <w:p>
      <w:pPr>
        <w:pStyle w:val="12"/>
        <w:numPr>
          <w:ilvl w:val="0"/>
          <w:numId w:val="22"/>
        </w:numPr>
        <w:tabs>
          <w:tab w:val="left" w:pos="961"/>
        </w:tabs>
        <w:spacing w:before="139" w:after="0" w:line="240" w:lineRule="auto"/>
        <w:ind w:left="960" w:right="0" w:hanging="361"/>
        <w:jc w:val="left"/>
        <w:rPr>
          <w:sz w:val="24"/>
        </w:rPr>
      </w:pPr>
      <w:r>
        <w:rPr>
          <w:sz w:val="24"/>
        </w:rPr>
        <w:t>Terpinolene</w:t>
      </w:r>
    </w:p>
    <w:p>
      <w:pPr>
        <w:pStyle w:val="5"/>
        <w:spacing w:before="10"/>
        <w:rPr>
          <w:sz w:val="25"/>
        </w:rPr>
      </w:pPr>
    </w:p>
    <w:p>
      <w:pPr>
        <w:pStyle w:val="5"/>
        <w:spacing w:line="360" w:lineRule="auto"/>
        <w:ind w:left="240" w:right="244"/>
        <w:jc w:val="both"/>
      </w:pPr>
      <w:r>
        <w:t>Most of these chemical elements do not have any effect on the bacteria found in sewage. Below are the list of the elements that have effects on bacteria life as stated in OECD, 1998; IUCLID, 2000:</w:t>
      </w:r>
    </w:p>
    <w:p>
      <w:pPr>
        <w:pStyle w:val="12"/>
        <w:numPr>
          <w:ilvl w:val="1"/>
          <w:numId w:val="20"/>
        </w:numPr>
        <w:tabs>
          <w:tab w:val="left" w:pos="1014"/>
        </w:tabs>
        <w:spacing w:before="201" w:after="0" w:line="240" w:lineRule="auto"/>
        <w:ind w:left="1013" w:right="0" w:hanging="361"/>
        <w:jc w:val="both"/>
        <w:rPr>
          <w:sz w:val="24"/>
        </w:rPr>
      </w:pPr>
      <w:r>
        <w:rPr>
          <w:sz w:val="24"/>
        </w:rPr>
        <w:t>Camphene: It causes a toxic effect on the bacteria found in sewage.</w:t>
      </w:r>
    </w:p>
    <w:p>
      <w:pPr>
        <w:pStyle w:val="12"/>
        <w:numPr>
          <w:ilvl w:val="2"/>
          <w:numId w:val="20"/>
        </w:numPr>
        <w:tabs>
          <w:tab w:val="left" w:pos="1734"/>
        </w:tabs>
        <w:spacing w:before="136" w:after="0" w:line="240" w:lineRule="auto"/>
        <w:ind w:left="1733" w:right="0" w:hanging="361"/>
        <w:jc w:val="both"/>
        <w:rPr>
          <w:sz w:val="24"/>
        </w:rPr>
      </w:pPr>
      <w:r>
        <w:rPr>
          <w:sz w:val="24"/>
        </w:rPr>
        <w:t>It is not</w:t>
      </w:r>
      <w:r>
        <w:rPr>
          <w:spacing w:val="-1"/>
          <w:sz w:val="24"/>
        </w:rPr>
        <w:t xml:space="preserve"> </w:t>
      </w:r>
      <w:r>
        <w:rPr>
          <w:sz w:val="24"/>
        </w:rPr>
        <w:t>biodegradable.</w:t>
      </w:r>
    </w:p>
    <w:p>
      <w:pPr>
        <w:pStyle w:val="12"/>
        <w:numPr>
          <w:ilvl w:val="2"/>
          <w:numId w:val="20"/>
        </w:numPr>
        <w:tabs>
          <w:tab w:val="left" w:pos="1734"/>
        </w:tabs>
        <w:spacing w:before="139" w:after="0" w:line="240" w:lineRule="auto"/>
        <w:ind w:left="1733" w:right="0" w:hanging="361"/>
        <w:jc w:val="left"/>
        <w:rPr>
          <w:sz w:val="24"/>
        </w:rPr>
      </w:pPr>
      <w:r>
        <w:rPr>
          <w:sz w:val="24"/>
        </w:rPr>
        <w:t>It is</w:t>
      </w:r>
      <w:r>
        <w:rPr>
          <w:spacing w:val="-1"/>
          <w:sz w:val="24"/>
        </w:rPr>
        <w:t xml:space="preserve"> </w:t>
      </w:r>
      <w:r>
        <w:rPr>
          <w:sz w:val="24"/>
        </w:rPr>
        <w:t>bio-accumulative.</w:t>
      </w:r>
    </w:p>
    <w:p>
      <w:pPr>
        <w:pStyle w:val="12"/>
        <w:numPr>
          <w:ilvl w:val="2"/>
          <w:numId w:val="20"/>
        </w:numPr>
        <w:tabs>
          <w:tab w:val="left" w:pos="1734"/>
        </w:tabs>
        <w:spacing w:before="137" w:after="0" w:line="240" w:lineRule="auto"/>
        <w:ind w:left="1733" w:right="0" w:hanging="361"/>
        <w:jc w:val="left"/>
        <w:rPr>
          <w:sz w:val="24"/>
        </w:rPr>
      </w:pPr>
      <w:r>
        <w:rPr>
          <w:sz w:val="24"/>
        </w:rPr>
        <w:t>It has a low toxicity with</w:t>
      </w:r>
      <w:r>
        <w:rPr>
          <w:spacing w:val="-7"/>
          <w:sz w:val="24"/>
        </w:rPr>
        <w:t xml:space="preserve"> </w:t>
      </w:r>
      <w:r>
        <w:rPr>
          <w:sz w:val="24"/>
        </w:rPr>
        <w:t>algae.</w:t>
      </w:r>
    </w:p>
    <w:p>
      <w:pPr>
        <w:pStyle w:val="12"/>
        <w:numPr>
          <w:ilvl w:val="1"/>
          <w:numId w:val="20"/>
        </w:numPr>
        <w:tabs>
          <w:tab w:val="left" w:pos="1013"/>
          <w:tab w:val="left" w:pos="1014"/>
        </w:tabs>
        <w:spacing w:before="139" w:after="0" w:line="352" w:lineRule="auto"/>
        <w:ind w:left="1013" w:right="243" w:hanging="360"/>
        <w:jc w:val="left"/>
        <w:rPr>
          <w:sz w:val="24"/>
        </w:rPr>
      </w:pPr>
      <w:r>
        <w:rPr>
          <w:sz w:val="24"/>
        </w:rPr>
        <w:t>Terpinolene: It affects the respiration rate of the bacteria found in sewage and this is not good for</w:t>
      </w:r>
      <w:r>
        <w:rPr>
          <w:spacing w:val="-1"/>
          <w:sz w:val="24"/>
        </w:rPr>
        <w:t xml:space="preserve"> </w:t>
      </w:r>
      <w:r>
        <w:rPr>
          <w:sz w:val="24"/>
        </w:rPr>
        <w:t>bacteria.</w:t>
      </w:r>
    </w:p>
    <w:p>
      <w:pPr>
        <w:pStyle w:val="12"/>
        <w:numPr>
          <w:ilvl w:val="1"/>
          <w:numId w:val="20"/>
        </w:numPr>
        <w:tabs>
          <w:tab w:val="left" w:pos="1013"/>
          <w:tab w:val="left" w:pos="1014"/>
        </w:tabs>
        <w:spacing w:before="7" w:after="0" w:line="352" w:lineRule="auto"/>
        <w:ind w:left="1013" w:right="240" w:hanging="360"/>
        <w:jc w:val="left"/>
        <w:rPr>
          <w:sz w:val="24"/>
        </w:rPr>
      </w:pPr>
      <w:r>
        <w:rPr>
          <w:sz w:val="24"/>
        </w:rPr>
        <w:t>A-pinene: This enables the growth of the bacteria found in sewage. Example of such bacteria is pseudomonas</w:t>
      </w:r>
      <w:r>
        <w:rPr>
          <w:spacing w:val="1"/>
          <w:sz w:val="24"/>
        </w:rPr>
        <w:t xml:space="preserve"> </w:t>
      </w:r>
      <w:r>
        <w:rPr>
          <w:sz w:val="24"/>
        </w:rPr>
        <w:t>maltophilia.</w:t>
      </w:r>
    </w:p>
    <w:p>
      <w:pPr>
        <w:pStyle w:val="12"/>
        <w:numPr>
          <w:ilvl w:val="1"/>
          <w:numId w:val="20"/>
        </w:numPr>
        <w:tabs>
          <w:tab w:val="left" w:pos="1013"/>
          <w:tab w:val="left" w:pos="1014"/>
        </w:tabs>
        <w:spacing w:before="7" w:after="0" w:line="240" w:lineRule="auto"/>
        <w:ind w:left="1013" w:right="0" w:hanging="361"/>
        <w:jc w:val="left"/>
        <w:rPr>
          <w:sz w:val="24"/>
        </w:rPr>
      </w:pPr>
      <w:r>
        <w:rPr>
          <w:sz w:val="24"/>
        </w:rPr>
        <w:t>Borneol: This enables the growth of the bacteria found in</w:t>
      </w:r>
      <w:r>
        <w:rPr>
          <w:spacing w:val="-5"/>
          <w:sz w:val="24"/>
        </w:rPr>
        <w:t xml:space="preserve"> </w:t>
      </w:r>
      <w:r>
        <w:rPr>
          <w:sz w:val="24"/>
        </w:rPr>
        <w:t>sewage.</w:t>
      </w:r>
    </w:p>
    <w:p>
      <w:pPr>
        <w:pStyle w:val="12"/>
        <w:numPr>
          <w:ilvl w:val="1"/>
          <w:numId w:val="20"/>
        </w:numPr>
        <w:tabs>
          <w:tab w:val="left" w:pos="1013"/>
          <w:tab w:val="left" w:pos="1014"/>
        </w:tabs>
        <w:spacing w:before="138" w:after="0" w:line="240" w:lineRule="auto"/>
        <w:ind w:left="1013" w:right="0" w:hanging="361"/>
        <w:jc w:val="left"/>
        <w:rPr>
          <w:sz w:val="24"/>
        </w:rPr>
      </w:pPr>
      <w:r>
        <w:rPr>
          <w:sz w:val="24"/>
        </w:rPr>
        <w:t>Limonene: This also enables the growth of the bacteria found in</w:t>
      </w:r>
      <w:r>
        <w:rPr>
          <w:spacing w:val="-3"/>
          <w:sz w:val="24"/>
        </w:rPr>
        <w:t xml:space="preserve"> </w:t>
      </w:r>
      <w:r>
        <w:rPr>
          <w:sz w:val="24"/>
        </w:rPr>
        <w:t>sewage.</w:t>
      </w:r>
    </w:p>
    <w:p>
      <w:pPr>
        <w:pStyle w:val="12"/>
        <w:numPr>
          <w:ilvl w:val="1"/>
          <w:numId w:val="20"/>
        </w:numPr>
        <w:tabs>
          <w:tab w:val="left" w:pos="1013"/>
          <w:tab w:val="left" w:pos="1014"/>
        </w:tabs>
        <w:spacing w:before="138" w:after="0" w:line="240" w:lineRule="auto"/>
        <w:ind w:left="1013" w:right="0" w:hanging="361"/>
        <w:jc w:val="left"/>
        <w:rPr>
          <w:sz w:val="24"/>
        </w:rPr>
      </w:pPr>
      <w:r>
        <w:rPr>
          <w:sz w:val="24"/>
        </w:rPr>
        <w:t xml:space="preserve">B-pinene: </w:t>
      </w:r>
      <w:r>
        <w:rPr>
          <w:spacing w:val="-3"/>
          <w:sz w:val="24"/>
        </w:rPr>
        <w:t xml:space="preserve">It </w:t>
      </w:r>
      <w:r>
        <w:rPr>
          <w:sz w:val="24"/>
        </w:rPr>
        <w:t>is volatile in</w:t>
      </w:r>
      <w:r>
        <w:rPr>
          <w:spacing w:val="6"/>
          <w:sz w:val="24"/>
        </w:rPr>
        <w:t xml:space="preserve"> </w:t>
      </w:r>
      <w:r>
        <w:rPr>
          <w:sz w:val="24"/>
        </w:rPr>
        <w:t>sewage.</w:t>
      </w:r>
    </w:p>
    <w:p>
      <w:pPr>
        <w:pStyle w:val="12"/>
        <w:numPr>
          <w:ilvl w:val="2"/>
          <w:numId w:val="20"/>
        </w:numPr>
        <w:tabs>
          <w:tab w:val="left" w:pos="1734"/>
        </w:tabs>
        <w:spacing w:before="136" w:after="0" w:line="240" w:lineRule="auto"/>
        <w:ind w:left="1733" w:right="0" w:hanging="361"/>
        <w:jc w:val="left"/>
        <w:rPr>
          <w:sz w:val="24"/>
        </w:rPr>
      </w:pPr>
      <w:r>
        <w:rPr>
          <w:sz w:val="24"/>
        </w:rPr>
        <w:t>It is also</w:t>
      </w:r>
      <w:r>
        <w:rPr>
          <w:spacing w:val="-1"/>
          <w:sz w:val="24"/>
        </w:rPr>
        <w:t xml:space="preserve"> </w:t>
      </w:r>
      <w:r>
        <w:rPr>
          <w:sz w:val="24"/>
        </w:rPr>
        <w:t>biodegradable.</w:t>
      </w:r>
    </w:p>
    <w:p>
      <w:pPr>
        <w:pStyle w:val="12"/>
        <w:numPr>
          <w:ilvl w:val="2"/>
          <w:numId w:val="20"/>
        </w:numPr>
        <w:tabs>
          <w:tab w:val="left" w:pos="1734"/>
        </w:tabs>
        <w:spacing w:before="139" w:after="0" w:line="240" w:lineRule="auto"/>
        <w:ind w:left="1733" w:right="0" w:hanging="361"/>
        <w:jc w:val="left"/>
        <w:rPr>
          <w:sz w:val="24"/>
        </w:rPr>
      </w:pPr>
      <w:r>
        <w:rPr>
          <w:sz w:val="24"/>
        </w:rPr>
        <w:t>It does not affect the bacteria found in</w:t>
      </w:r>
      <w:r>
        <w:rPr>
          <w:spacing w:val="-3"/>
          <w:sz w:val="24"/>
        </w:rPr>
        <w:t xml:space="preserve"> </w:t>
      </w:r>
      <w:r>
        <w:rPr>
          <w:sz w:val="24"/>
        </w:rPr>
        <w:t>sewage.</w:t>
      </w:r>
    </w:p>
    <w:p>
      <w:pPr>
        <w:spacing w:after="0" w:line="240" w:lineRule="auto"/>
        <w:jc w:val="left"/>
        <w:rPr>
          <w:sz w:val="24"/>
        </w:rPr>
        <w:sectPr>
          <w:pgSz w:w="12240" w:h="15840"/>
          <w:pgMar w:top="1360" w:right="1200" w:bottom="1180" w:left="1200" w:header="0" w:footer="992" w:gutter="0"/>
        </w:sectPr>
      </w:pPr>
    </w:p>
    <w:p>
      <w:pPr>
        <w:pStyle w:val="12"/>
        <w:numPr>
          <w:ilvl w:val="1"/>
          <w:numId w:val="20"/>
        </w:numPr>
        <w:tabs>
          <w:tab w:val="left" w:pos="1013"/>
          <w:tab w:val="left" w:pos="1014"/>
        </w:tabs>
        <w:spacing w:before="74" w:after="0" w:line="352" w:lineRule="auto"/>
        <w:ind w:left="1013" w:right="246" w:hanging="360"/>
        <w:jc w:val="left"/>
        <w:rPr>
          <w:sz w:val="24"/>
        </w:rPr>
      </w:pPr>
      <w:r>
        <w:rPr>
          <w:sz w:val="24"/>
        </w:rPr>
        <w:t xml:space="preserve">Sabinene: </w:t>
      </w:r>
      <w:r>
        <w:rPr>
          <w:spacing w:val="-3"/>
          <w:sz w:val="24"/>
        </w:rPr>
        <w:t xml:space="preserve">It </w:t>
      </w:r>
      <w:r>
        <w:rPr>
          <w:sz w:val="24"/>
        </w:rPr>
        <w:t>is biodegradable and it disappears after 3 weeks in the sewage (Harder and Fob,</w:t>
      </w:r>
      <w:r>
        <w:rPr>
          <w:spacing w:val="-1"/>
          <w:sz w:val="24"/>
        </w:rPr>
        <w:t xml:space="preserve"> </w:t>
      </w:r>
      <w:r>
        <w:rPr>
          <w:sz w:val="24"/>
        </w:rPr>
        <w:t>1999).</w:t>
      </w:r>
    </w:p>
    <w:p>
      <w:pPr>
        <w:pStyle w:val="12"/>
        <w:numPr>
          <w:ilvl w:val="1"/>
          <w:numId w:val="20"/>
        </w:numPr>
        <w:tabs>
          <w:tab w:val="left" w:pos="1013"/>
          <w:tab w:val="left" w:pos="1014"/>
        </w:tabs>
        <w:spacing w:before="7" w:after="0" w:line="352" w:lineRule="auto"/>
        <w:ind w:left="1013" w:right="247" w:hanging="360"/>
        <w:jc w:val="left"/>
        <w:rPr>
          <w:sz w:val="24"/>
        </w:rPr>
      </w:pPr>
      <w:r>
        <w:rPr>
          <w:sz w:val="24"/>
        </w:rPr>
        <w:t>Phellandrene: It also does not have any effect on the bacteria found in sewage because it disappears from the sewage (Harder and Fob, 1999).</w:t>
      </w:r>
    </w:p>
    <w:p>
      <w:pPr>
        <w:pStyle w:val="12"/>
        <w:numPr>
          <w:ilvl w:val="1"/>
          <w:numId w:val="20"/>
        </w:numPr>
        <w:tabs>
          <w:tab w:val="left" w:pos="1013"/>
          <w:tab w:val="left" w:pos="1014"/>
        </w:tabs>
        <w:spacing w:before="7" w:after="0" w:line="240" w:lineRule="auto"/>
        <w:ind w:left="1013" w:right="0" w:hanging="361"/>
        <w:jc w:val="left"/>
        <w:rPr>
          <w:sz w:val="24"/>
        </w:rPr>
      </w:pPr>
      <w:r>
        <w:rPr>
          <w:sz w:val="24"/>
        </w:rPr>
        <w:t>Eugenol: It helps the bacteria found in sewage to effectively degrade sewage (Li,</w:t>
      </w:r>
      <w:r>
        <w:rPr>
          <w:spacing w:val="-17"/>
          <w:sz w:val="24"/>
        </w:rPr>
        <w:t xml:space="preserve"> </w:t>
      </w:r>
      <w:r>
        <w:rPr>
          <w:sz w:val="24"/>
        </w:rPr>
        <w:t>2011).</w:t>
      </w:r>
    </w:p>
    <w:p>
      <w:pPr>
        <w:pStyle w:val="5"/>
        <w:rPr>
          <w:sz w:val="28"/>
        </w:rPr>
      </w:pPr>
    </w:p>
    <w:p>
      <w:pPr>
        <w:pStyle w:val="5"/>
        <w:rPr>
          <w:sz w:val="28"/>
        </w:rPr>
      </w:pPr>
    </w:p>
    <w:p>
      <w:pPr>
        <w:pStyle w:val="3"/>
        <w:numPr>
          <w:ilvl w:val="1"/>
          <w:numId w:val="7"/>
        </w:numPr>
        <w:tabs>
          <w:tab w:val="left" w:pos="961"/>
        </w:tabs>
        <w:spacing w:before="169" w:after="0" w:line="240" w:lineRule="auto"/>
        <w:ind w:left="960" w:right="0" w:hanging="721"/>
        <w:jc w:val="both"/>
      </w:pPr>
      <w:bookmarkStart w:id="26" w:name="_TOC_250014"/>
      <w:r>
        <w:t>Septic</w:t>
      </w:r>
      <w:r>
        <w:rPr>
          <w:spacing w:val="-2"/>
        </w:rPr>
        <w:t xml:space="preserve"> </w:t>
      </w:r>
      <w:bookmarkEnd w:id="26"/>
      <w:r>
        <w:t>Tank</w:t>
      </w:r>
    </w:p>
    <w:p>
      <w:pPr>
        <w:pStyle w:val="5"/>
        <w:spacing w:before="46" w:line="360" w:lineRule="auto"/>
        <w:ind w:left="240" w:right="234"/>
        <w:jc w:val="both"/>
      </w:pPr>
      <w:r>
        <w:t xml:space="preserve">Septic systems are utilized to treat sewage in numerous areas that are not served by public sewers. According to MN Rules, 2016; “A septic tank means any water-weight, covered receptacle that is designed and constructed to receive the discharge of sewage from a building sewer or preceding tank, it stores liquids for a detention period that provides separation of solids from liquid and digestion of organic matter, and allows the effluent to discharge to a succeeding tank, treatment device, or soil dispersal system”. A septic tank is made up of concrete,  fiberglass, polyethylene or plastic. The tank is buried underground at individual homes or buildings. Sewage flows through the pipes that connect the septic tank to the building </w:t>
      </w:r>
      <w:r>
        <w:rPr>
          <w:b/>
        </w:rPr>
        <w:t>(The water source book)</w:t>
      </w:r>
      <w:r>
        <w:t>. Clarified septic tank effluent exits the septic tank and enters the soil absorption system where a biological “clogging mat” or “biomat” forms, contributing to even distribution of the waste into the drain field (U.S. EPA, 1980a; Hoover et. al.,</w:t>
      </w:r>
      <w:r>
        <w:rPr>
          <w:spacing w:val="-2"/>
        </w:rPr>
        <w:t xml:space="preserve"> </w:t>
      </w:r>
      <w:r>
        <w:t>1996).</w:t>
      </w:r>
    </w:p>
    <w:p>
      <w:pPr>
        <w:pStyle w:val="5"/>
        <w:spacing w:before="202"/>
        <w:ind w:left="240"/>
        <w:jc w:val="both"/>
      </w:pPr>
      <w:r>
        <w:t>There are different treatment processes that occur in the septic tank and this includes;</w:t>
      </w:r>
    </w:p>
    <w:p>
      <w:pPr>
        <w:pStyle w:val="5"/>
        <w:spacing w:before="4"/>
        <w:rPr>
          <w:sz w:val="29"/>
        </w:rPr>
      </w:pPr>
    </w:p>
    <w:p>
      <w:pPr>
        <w:pStyle w:val="12"/>
        <w:numPr>
          <w:ilvl w:val="0"/>
          <w:numId w:val="23"/>
        </w:numPr>
        <w:tabs>
          <w:tab w:val="left" w:pos="960"/>
          <w:tab w:val="left" w:pos="961"/>
        </w:tabs>
        <w:spacing w:before="1" w:after="0" w:line="240" w:lineRule="auto"/>
        <w:ind w:left="960" w:right="0" w:hanging="361"/>
        <w:jc w:val="left"/>
        <w:rPr>
          <w:sz w:val="24"/>
        </w:rPr>
      </w:pPr>
      <w:r>
        <w:rPr>
          <w:sz w:val="24"/>
        </w:rPr>
        <w:t>Physical</w:t>
      </w:r>
      <w:r>
        <w:rPr>
          <w:spacing w:val="-1"/>
          <w:sz w:val="24"/>
        </w:rPr>
        <w:t xml:space="preserve"> </w:t>
      </w:r>
      <w:r>
        <w:rPr>
          <w:sz w:val="24"/>
        </w:rPr>
        <w:t>processes</w:t>
      </w:r>
    </w:p>
    <w:p>
      <w:pPr>
        <w:pStyle w:val="12"/>
        <w:numPr>
          <w:ilvl w:val="0"/>
          <w:numId w:val="23"/>
        </w:numPr>
        <w:tabs>
          <w:tab w:val="left" w:pos="960"/>
          <w:tab w:val="left" w:pos="961"/>
        </w:tabs>
        <w:spacing w:before="138" w:after="0" w:line="240" w:lineRule="auto"/>
        <w:ind w:left="960" w:right="0" w:hanging="361"/>
        <w:jc w:val="left"/>
        <w:rPr>
          <w:sz w:val="24"/>
        </w:rPr>
      </w:pPr>
      <w:r>
        <w:rPr>
          <w:sz w:val="24"/>
        </w:rPr>
        <w:t>Biological and chemical</w:t>
      </w:r>
      <w:r>
        <w:rPr>
          <w:spacing w:val="1"/>
          <w:sz w:val="24"/>
        </w:rPr>
        <w:t xml:space="preserve"> </w:t>
      </w:r>
      <w:r>
        <w:rPr>
          <w:sz w:val="24"/>
        </w:rPr>
        <w:t>processes</w:t>
      </w:r>
    </w:p>
    <w:p>
      <w:pPr>
        <w:pStyle w:val="5"/>
        <w:spacing w:before="9"/>
        <w:rPr>
          <w:sz w:val="25"/>
        </w:rPr>
      </w:pPr>
    </w:p>
    <w:p>
      <w:pPr>
        <w:pStyle w:val="12"/>
        <w:numPr>
          <w:ilvl w:val="2"/>
          <w:numId w:val="7"/>
        </w:numPr>
        <w:tabs>
          <w:tab w:val="left" w:pos="961"/>
        </w:tabs>
        <w:spacing w:before="0" w:after="0" w:line="240" w:lineRule="auto"/>
        <w:ind w:left="960" w:right="0" w:hanging="721"/>
        <w:jc w:val="both"/>
        <w:rPr>
          <w:sz w:val="24"/>
        </w:rPr>
      </w:pPr>
      <w:r>
        <w:rPr>
          <w:sz w:val="24"/>
        </w:rPr>
        <w:t>Physical</w:t>
      </w:r>
      <w:r>
        <w:rPr>
          <w:spacing w:val="-1"/>
          <w:sz w:val="24"/>
        </w:rPr>
        <w:t xml:space="preserve"> </w:t>
      </w:r>
      <w:r>
        <w:rPr>
          <w:sz w:val="24"/>
        </w:rPr>
        <w:t>Processes</w:t>
      </w:r>
    </w:p>
    <w:p>
      <w:pPr>
        <w:pStyle w:val="5"/>
        <w:spacing w:before="41" w:line="360" w:lineRule="auto"/>
        <w:ind w:left="240" w:right="235"/>
        <w:jc w:val="both"/>
      </w:pPr>
      <w:r>
        <w:t>Septic tanks allow the separation of solids from wastewater as heavier solids settle and fats, greases, and lighter solids float. The solid content of the wastewater is reduced by 60 – 80% within the tank. The solids that settles in the tank are called sludge, the floated solids are called scum, and the liquid layer in between is called the clear zone. Another function of the tank is also for the storage of accumulated solids. Below is a figure showing the physical processes and the components of a septic tank.</w:t>
      </w:r>
    </w:p>
    <w:p>
      <w:pPr>
        <w:spacing w:after="0" w:line="360" w:lineRule="auto"/>
        <w:jc w:val="both"/>
        <w:sectPr>
          <w:pgSz w:w="12240" w:h="15840"/>
          <w:pgMar w:top="1360" w:right="1200" w:bottom="1180" w:left="1200" w:header="0" w:footer="992" w:gutter="0"/>
        </w:sect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5"/>
        </w:rPr>
      </w:pPr>
    </w:p>
    <w:p>
      <w:pPr>
        <w:pStyle w:val="4"/>
        <w:spacing w:before="90"/>
        <w:ind w:left="655"/>
        <w:jc w:val="left"/>
      </w:pPr>
      <w:r>
        <mc:AlternateContent>
          <mc:Choice Requires="wpg">
            <w:drawing>
              <wp:anchor distT="0" distB="0" distL="114300" distR="114300" simplePos="0" relativeHeight="15738880" behindDoc="0" locked="0" layoutInCell="1" allowOverlap="1">
                <wp:simplePos x="0" y="0"/>
                <wp:positionH relativeFrom="page">
                  <wp:posOffset>914400</wp:posOffset>
                </wp:positionH>
                <wp:positionV relativeFrom="paragraph">
                  <wp:posOffset>-6281420</wp:posOffset>
                </wp:positionV>
                <wp:extent cx="6197600" cy="6017895"/>
                <wp:effectExtent l="0" t="0" r="5080" b="1905"/>
                <wp:wrapNone/>
                <wp:docPr id="6" name="Group 24"/>
                <wp:cNvGraphicFramePr/>
                <a:graphic xmlns:a="http://schemas.openxmlformats.org/drawingml/2006/main">
                  <a:graphicData uri="http://schemas.microsoft.com/office/word/2010/wordprocessingGroup">
                    <wpg:wgp>
                      <wpg:cNvGrpSpPr/>
                      <wpg:grpSpPr>
                        <a:xfrm>
                          <a:off x="0" y="0"/>
                          <a:ext cx="6197600" cy="6017895"/>
                          <a:chOff x="1440" y="-9893"/>
                          <a:chExt cx="9760" cy="9477"/>
                        </a:xfrm>
                      </wpg:grpSpPr>
                      <pic:pic xmlns:pic="http://schemas.openxmlformats.org/drawingml/2006/picture">
                        <pic:nvPicPr>
                          <pic:cNvPr id="2" name="Picture 25"/>
                          <pic:cNvPicPr>
                            <a:picLocks noChangeAspect="1"/>
                          </pic:cNvPicPr>
                        </pic:nvPicPr>
                        <pic:blipFill>
                          <a:blip r:embed="rId35"/>
                          <a:stretch>
                            <a:fillRect/>
                          </a:stretch>
                        </pic:blipFill>
                        <pic:spPr>
                          <a:xfrm>
                            <a:off x="1440" y="-9893"/>
                            <a:ext cx="9760" cy="6342"/>
                          </a:xfrm>
                          <a:prstGeom prst="rect">
                            <a:avLst/>
                          </a:prstGeom>
                          <a:noFill/>
                          <a:ln>
                            <a:noFill/>
                          </a:ln>
                        </pic:spPr>
                      </pic:pic>
                      <pic:pic xmlns:pic="http://schemas.openxmlformats.org/drawingml/2006/picture">
                        <pic:nvPicPr>
                          <pic:cNvPr id="4" name="Picture 26"/>
                          <pic:cNvPicPr>
                            <a:picLocks noChangeAspect="1"/>
                          </pic:cNvPicPr>
                        </pic:nvPicPr>
                        <pic:blipFill>
                          <a:blip r:embed="rId36"/>
                          <a:stretch>
                            <a:fillRect/>
                          </a:stretch>
                        </pic:blipFill>
                        <pic:spPr>
                          <a:xfrm>
                            <a:off x="1440" y="-3537"/>
                            <a:ext cx="9713" cy="3121"/>
                          </a:xfrm>
                          <a:prstGeom prst="rect">
                            <a:avLst/>
                          </a:prstGeom>
                          <a:noFill/>
                          <a:ln>
                            <a:noFill/>
                          </a:ln>
                        </pic:spPr>
                      </pic:pic>
                    </wpg:wgp>
                  </a:graphicData>
                </a:graphic>
              </wp:anchor>
            </w:drawing>
          </mc:Choice>
          <mc:Fallback>
            <w:pict>
              <v:group id="Group 24" o:spid="_x0000_s1026" o:spt="203" style="position:absolute;left:0pt;margin-left:72pt;margin-top:-494.6pt;height:473.85pt;width:488pt;mso-position-horizontal-relative:page;z-index:15738880;mso-width-relative:page;mso-height-relative:page;" coordorigin="1440,-9893" coordsize="9760,9477" o:gfxdata="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">
                <o:lock v:ext="edit" aspectratio="f"/>
                <v:shape id="Picture 25" o:spid="_x0000_s1026" o:spt="75" alt="" type="#_x0000_t75" style="position:absolute;left:1440;top:-9893;height:6342;width:9760;" filled="f" o:preferrelative="t" stroked="f" coordsize="21600,21600" o:gfxdata="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Bk4hL4A&#10;AADaAAAADwAAAAAAAAABACAAAAAiAAAAZHJzL2Rvd25yZXYueG1sUEsBAhQAFAAAAAgAh07iQDMv&#10;BZ47AAAAOQAAABAAAAAAAAAAAQAgAAAADQEAAGRycy9zaGFwZXhtbC54bWxQSwUGAAAAAAYABgBb&#10;AQAAtwMAAAAA&#10;">
                  <v:fill on="f" focussize="0,0"/>
                  <v:stroke on="f"/>
                  <v:imagedata r:id="rId35" o:title=""/>
                  <o:lock v:ext="edit" aspectratio="t"/>
                </v:shape>
                <v:shape id="Picture 26" o:spid="_x0000_s1026" o:spt="75" alt="" type="#_x0000_t75" style="position:absolute;left:1440;top:-3537;height:3121;width:9713;" filled="f" o:preferrelative="t" stroked="f" coordsize="21600,21600" o:gfxdata="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dHmrsAAADa&#10;AAAADwAAAAAAAAABACAAAAAiAAAAZHJzL2Rvd25yZXYueG1sUEsBAhQAFAAAAAgAh07iQDMvBZ47&#10;AAAAOQAAABAAAAAAAAAAAQAgAAAACgEAAGRycy9zaGFwZXhtbC54bWxQSwUGAAAAAAYABgBbAQAA&#10;tAMAAAAA&#10;">
                  <v:fill on="f" focussize="0,0"/>
                  <v:stroke on="f"/>
                  <v:imagedata r:id="rId36" o:title=""/>
                  <o:lock v:ext="edit" aspectratio="t"/>
                </v:shape>
              </v:group>
            </w:pict>
          </mc:Fallback>
        </mc:AlternateContent>
      </w:r>
      <w:r>
        <w:t>Fig. 2.14: Diagram showing the physical processes and components of a septic tank.</w:t>
      </w:r>
    </w:p>
    <w:p>
      <w:pPr>
        <w:spacing w:after="0"/>
        <w:jc w:val="left"/>
        <w:sectPr>
          <w:pgSz w:w="12240" w:h="15840"/>
          <w:pgMar w:top="1500" w:right="1200" w:bottom="1180" w:left="1200" w:header="0" w:footer="992" w:gutter="0"/>
        </w:sectPr>
      </w:pPr>
    </w:p>
    <w:p>
      <w:pPr>
        <w:pStyle w:val="12"/>
        <w:numPr>
          <w:ilvl w:val="2"/>
          <w:numId w:val="7"/>
        </w:numPr>
        <w:tabs>
          <w:tab w:val="left" w:pos="961"/>
        </w:tabs>
        <w:spacing w:before="74" w:after="0" w:line="240" w:lineRule="auto"/>
        <w:ind w:left="960" w:right="0" w:hanging="721"/>
        <w:jc w:val="both"/>
        <w:rPr>
          <w:sz w:val="24"/>
        </w:rPr>
      </w:pPr>
      <w:r>
        <w:rPr>
          <w:sz w:val="24"/>
        </w:rPr>
        <w:t>Biological and Chemical</w:t>
      </w:r>
      <w:r>
        <w:rPr>
          <w:spacing w:val="1"/>
          <w:sz w:val="24"/>
        </w:rPr>
        <w:t xml:space="preserve"> </w:t>
      </w:r>
      <w:r>
        <w:rPr>
          <w:sz w:val="24"/>
        </w:rPr>
        <w:t>processes</w:t>
      </w:r>
    </w:p>
    <w:p>
      <w:pPr>
        <w:pStyle w:val="5"/>
        <w:spacing w:before="41" w:line="360" w:lineRule="auto"/>
        <w:ind w:left="240" w:right="235"/>
        <w:jc w:val="both"/>
      </w:pPr>
      <w:r>
        <w:t>Solids in the septic tank include both biodegradable and non-biodegradable materials; although many of the solids will decompose, some solids will accumulate in the tank. Anaerobic and facultative biological processes in the oxygen-deficient environment of the tank provide partial digestion of some of the wastewater components (MN Rules, 2016). The anaerobic bacteria found in the septic tank breaks down the solid sewage into the following; water, carbon-dioxide, hydrogen sulphide and methane. The undigested residue (sludge) stays on the bottom of the tank and the scum floats to the top. The effluent from the septic tank containing the remaining liquid waste flows through a piping network to a drain field. Here, perforated pipes surrounded by gravel or sand slowly release the wastewater into the soil where bacteria and the roots of vegetation above finish the treatment</w:t>
      </w:r>
      <w:r>
        <w:rPr>
          <w:spacing w:val="-2"/>
        </w:rPr>
        <w:t xml:space="preserve"> </w:t>
      </w:r>
      <w:r>
        <w:t>process.</w:t>
      </w:r>
    </w:p>
    <w:p>
      <w:pPr>
        <w:pStyle w:val="12"/>
        <w:numPr>
          <w:ilvl w:val="2"/>
          <w:numId w:val="7"/>
        </w:numPr>
        <w:tabs>
          <w:tab w:val="left" w:pos="961"/>
        </w:tabs>
        <w:spacing w:before="200" w:after="0" w:line="240" w:lineRule="auto"/>
        <w:ind w:left="960" w:right="0" w:hanging="721"/>
        <w:jc w:val="both"/>
        <w:rPr>
          <w:sz w:val="24"/>
        </w:rPr>
      </w:pPr>
      <w:r>
        <w:rPr>
          <w:sz w:val="24"/>
        </w:rPr>
        <w:t>Treatment achieved with domestic sewage</w:t>
      </w:r>
    </w:p>
    <w:p>
      <w:pPr>
        <w:pStyle w:val="5"/>
        <w:spacing w:before="44" w:line="360" w:lineRule="auto"/>
        <w:ind w:left="240" w:right="238"/>
        <w:jc w:val="both"/>
      </w:pPr>
      <w:r>
        <w:t>Septic tanks give essential anaerobic treatment (dissolved oxygen which is &lt; 0.5 mg/L) in an onsite sewage treatment system of the raw wastewater. The discharge from the septic tank is typically treated so that it contains 140 to 220 milligrams per liter BOD, 45 to 70 milligrams per liter TSS, and 10 – 30 milligrams per liter FOG (Fats, oils and greases).</w:t>
      </w:r>
    </w:p>
    <w:p>
      <w:pPr>
        <w:pStyle w:val="12"/>
        <w:numPr>
          <w:ilvl w:val="2"/>
          <w:numId w:val="7"/>
        </w:numPr>
        <w:tabs>
          <w:tab w:val="left" w:pos="961"/>
        </w:tabs>
        <w:spacing w:before="199" w:after="0" w:line="240" w:lineRule="auto"/>
        <w:ind w:left="960" w:right="0" w:hanging="721"/>
        <w:jc w:val="both"/>
        <w:rPr>
          <w:sz w:val="24"/>
        </w:rPr>
      </w:pPr>
      <w:r>
        <w:rPr>
          <w:sz w:val="24"/>
        </w:rPr>
        <w:t>Factors affecting septic tank</w:t>
      </w:r>
      <w:r>
        <w:rPr>
          <w:spacing w:val="-2"/>
          <w:sz w:val="24"/>
        </w:rPr>
        <w:t xml:space="preserve"> </w:t>
      </w:r>
      <w:r>
        <w:rPr>
          <w:sz w:val="24"/>
        </w:rPr>
        <w:t>performance</w:t>
      </w:r>
    </w:p>
    <w:p>
      <w:pPr>
        <w:pStyle w:val="5"/>
        <w:spacing w:before="41" w:line="360" w:lineRule="auto"/>
        <w:ind w:left="240" w:right="235"/>
        <w:jc w:val="both"/>
      </w:pPr>
      <w:r>
        <w:t>The anaerobic digestion processes in tanks are affected by temperature in the tank and by substances that have an adverse impact on biological organisms. Higher temperatures will enhance the rate of biological processes and inhibiting substances will reduce it. Some factors that affect the way a tank functions include;</w:t>
      </w:r>
    </w:p>
    <w:p>
      <w:pPr>
        <w:pStyle w:val="12"/>
        <w:numPr>
          <w:ilvl w:val="0"/>
          <w:numId w:val="24"/>
        </w:numPr>
        <w:tabs>
          <w:tab w:val="left" w:pos="960"/>
          <w:tab w:val="left" w:pos="961"/>
        </w:tabs>
        <w:spacing w:before="200" w:after="0" w:line="240" w:lineRule="auto"/>
        <w:ind w:left="960" w:right="0" w:hanging="361"/>
        <w:jc w:val="left"/>
        <w:rPr>
          <w:sz w:val="24"/>
        </w:rPr>
      </w:pPr>
      <w:r>
        <w:rPr>
          <w:sz w:val="24"/>
        </w:rPr>
        <w:t>pH</w:t>
      </w:r>
    </w:p>
    <w:p>
      <w:pPr>
        <w:pStyle w:val="12"/>
        <w:numPr>
          <w:ilvl w:val="0"/>
          <w:numId w:val="24"/>
        </w:numPr>
        <w:tabs>
          <w:tab w:val="left" w:pos="960"/>
          <w:tab w:val="left" w:pos="961"/>
        </w:tabs>
        <w:spacing w:before="139" w:after="0" w:line="240" w:lineRule="auto"/>
        <w:ind w:left="960" w:right="0" w:hanging="361"/>
        <w:jc w:val="left"/>
        <w:rPr>
          <w:sz w:val="24"/>
        </w:rPr>
      </w:pPr>
      <w:r>
        <w:rPr>
          <w:sz w:val="24"/>
        </w:rPr>
        <w:t>Strength of the incoming</w:t>
      </w:r>
      <w:r>
        <w:rPr>
          <w:spacing w:val="-2"/>
          <w:sz w:val="24"/>
        </w:rPr>
        <w:t xml:space="preserve"> </w:t>
      </w:r>
      <w:r>
        <w:rPr>
          <w:sz w:val="24"/>
        </w:rPr>
        <w:t>wastewater</w:t>
      </w:r>
    </w:p>
    <w:p>
      <w:pPr>
        <w:pStyle w:val="12"/>
        <w:numPr>
          <w:ilvl w:val="0"/>
          <w:numId w:val="24"/>
        </w:numPr>
        <w:tabs>
          <w:tab w:val="left" w:pos="960"/>
          <w:tab w:val="left" w:pos="961"/>
        </w:tabs>
        <w:spacing w:before="137" w:after="0" w:line="240" w:lineRule="auto"/>
        <w:ind w:left="960" w:right="0" w:hanging="361"/>
        <w:jc w:val="left"/>
        <w:rPr>
          <w:sz w:val="24"/>
        </w:rPr>
      </w:pPr>
      <w:r>
        <w:rPr>
          <w:sz w:val="24"/>
        </w:rPr>
        <w:t>Introduction of harsh chemicals such as; drain cleaners, paint</w:t>
      </w:r>
      <w:r>
        <w:rPr>
          <w:spacing w:val="-3"/>
          <w:sz w:val="24"/>
        </w:rPr>
        <w:t xml:space="preserve"> </w:t>
      </w:r>
      <w:r>
        <w:rPr>
          <w:sz w:val="24"/>
        </w:rPr>
        <w:t>etc.</w:t>
      </w:r>
    </w:p>
    <w:p>
      <w:pPr>
        <w:pStyle w:val="12"/>
        <w:numPr>
          <w:ilvl w:val="0"/>
          <w:numId w:val="24"/>
        </w:numPr>
        <w:tabs>
          <w:tab w:val="left" w:pos="960"/>
          <w:tab w:val="left" w:pos="961"/>
        </w:tabs>
        <w:spacing w:before="139" w:after="0" w:line="240" w:lineRule="auto"/>
        <w:ind w:left="960" w:right="0" w:hanging="361"/>
        <w:jc w:val="left"/>
        <w:rPr>
          <w:sz w:val="24"/>
        </w:rPr>
      </w:pPr>
      <w:r>
        <w:rPr>
          <w:sz w:val="24"/>
        </w:rPr>
        <w:t>Introduction of fats, oils and grease</w:t>
      </w:r>
    </w:p>
    <w:p>
      <w:pPr>
        <w:pStyle w:val="12"/>
        <w:numPr>
          <w:ilvl w:val="0"/>
          <w:numId w:val="24"/>
        </w:numPr>
        <w:tabs>
          <w:tab w:val="left" w:pos="960"/>
          <w:tab w:val="left" w:pos="961"/>
        </w:tabs>
        <w:spacing w:before="137" w:after="0" w:line="240" w:lineRule="auto"/>
        <w:ind w:left="960" w:right="0" w:hanging="361"/>
        <w:jc w:val="left"/>
        <w:rPr>
          <w:sz w:val="24"/>
        </w:rPr>
      </w:pPr>
      <w:r>
        <w:rPr>
          <w:sz w:val="24"/>
        </w:rPr>
        <w:t>Highly variable flow patterns that affects detention</w:t>
      </w:r>
      <w:r>
        <w:rPr>
          <w:spacing w:val="-6"/>
          <w:sz w:val="24"/>
        </w:rPr>
        <w:t xml:space="preserve"> </w:t>
      </w:r>
      <w:r>
        <w:rPr>
          <w:sz w:val="24"/>
        </w:rPr>
        <w:t>time</w:t>
      </w:r>
    </w:p>
    <w:p>
      <w:pPr>
        <w:pStyle w:val="12"/>
        <w:numPr>
          <w:ilvl w:val="0"/>
          <w:numId w:val="24"/>
        </w:numPr>
        <w:tabs>
          <w:tab w:val="left" w:pos="960"/>
          <w:tab w:val="left" w:pos="961"/>
        </w:tabs>
        <w:spacing w:before="139" w:after="0" w:line="240" w:lineRule="auto"/>
        <w:ind w:left="960" w:right="0" w:hanging="361"/>
        <w:jc w:val="left"/>
        <w:rPr>
          <w:sz w:val="24"/>
        </w:rPr>
      </w:pPr>
      <w:r>
        <w:rPr>
          <w:sz w:val="24"/>
        </w:rPr>
        <w:t>Introduction of</w:t>
      </w:r>
      <w:r>
        <w:rPr>
          <w:spacing w:val="-2"/>
          <w:sz w:val="24"/>
        </w:rPr>
        <w:t xml:space="preserve"> </w:t>
      </w:r>
      <w:r>
        <w:rPr>
          <w:sz w:val="24"/>
        </w:rPr>
        <w:t>pharmaceuticals</w:t>
      </w:r>
    </w:p>
    <w:p>
      <w:pPr>
        <w:pStyle w:val="12"/>
        <w:numPr>
          <w:ilvl w:val="0"/>
          <w:numId w:val="24"/>
        </w:numPr>
        <w:tabs>
          <w:tab w:val="left" w:pos="960"/>
          <w:tab w:val="left" w:pos="961"/>
        </w:tabs>
        <w:spacing w:before="137" w:after="0" w:line="240" w:lineRule="auto"/>
        <w:ind w:left="960" w:right="0" w:hanging="361"/>
        <w:jc w:val="left"/>
        <w:rPr>
          <w:sz w:val="24"/>
        </w:rPr>
      </w:pPr>
      <w:r>
        <w:rPr>
          <w:sz w:val="24"/>
        </w:rPr>
        <w:t>Introduction of process discharge, including backwash from a water</w:t>
      </w:r>
      <w:r>
        <w:rPr>
          <w:spacing w:val="-8"/>
          <w:sz w:val="24"/>
        </w:rPr>
        <w:t xml:space="preserve"> </w:t>
      </w:r>
      <w:r>
        <w:rPr>
          <w:sz w:val="24"/>
        </w:rPr>
        <w:t>softener.</w:t>
      </w:r>
    </w:p>
    <w:p>
      <w:pPr>
        <w:pStyle w:val="12"/>
        <w:numPr>
          <w:ilvl w:val="0"/>
          <w:numId w:val="24"/>
        </w:numPr>
        <w:tabs>
          <w:tab w:val="left" w:pos="960"/>
          <w:tab w:val="left" w:pos="961"/>
        </w:tabs>
        <w:spacing w:before="140" w:after="0" w:line="360" w:lineRule="auto"/>
        <w:ind w:left="960" w:right="243" w:hanging="360"/>
        <w:jc w:val="left"/>
        <w:rPr>
          <w:sz w:val="24"/>
        </w:rPr>
      </w:pPr>
      <w:r>
        <w:rPr>
          <w:sz w:val="24"/>
        </w:rPr>
        <w:t>Lack of maintenance resulting in excess accumulation of solids, reducing effective volume and reducing detention</w:t>
      </w:r>
      <w:r>
        <w:rPr>
          <w:spacing w:val="-5"/>
          <w:sz w:val="24"/>
        </w:rPr>
        <w:t xml:space="preserve"> </w:t>
      </w:r>
      <w:r>
        <w:rPr>
          <w:sz w:val="24"/>
        </w:rPr>
        <w:t>time.</w:t>
      </w:r>
    </w:p>
    <w:p>
      <w:pPr>
        <w:spacing w:after="0" w:line="360" w:lineRule="auto"/>
        <w:jc w:val="left"/>
        <w:rPr>
          <w:sz w:val="24"/>
        </w:rPr>
        <w:sectPr>
          <w:pgSz w:w="12240" w:h="15840"/>
          <w:pgMar w:top="1360" w:right="1200" w:bottom="1180" w:left="1200" w:header="0" w:footer="992" w:gutter="0"/>
        </w:sectPr>
      </w:pPr>
    </w:p>
    <w:p>
      <w:pPr>
        <w:pStyle w:val="2"/>
        <w:spacing w:before="71"/>
        <w:jc w:val="both"/>
      </w:pPr>
      <w:bookmarkStart w:id="27" w:name="_TOC_250013"/>
      <w:bookmarkEnd w:id="27"/>
      <w:r>
        <w:t>CHAPTER 3</w:t>
      </w:r>
    </w:p>
    <w:p>
      <w:pPr>
        <w:pStyle w:val="3"/>
        <w:numPr>
          <w:ilvl w:val="1"/>
          <w:numId w:val="25"/>
        </w:numPr>
        <w:tabs>
          <w:tab w:val="left" w:pos="961"/>
        </w:tabs>
        <w:spacing w:before="94" w:after="0" w:line="240" w:lineRule="auto"/>
        <w:ind w:left="960" w:right="0" w:hanging="721"/>
        <w:jc w:val="both"/>
      </w:pPr>
      <w:bookmarkStart w:id="28" w:name="_TOC_250012"/>
      <w:bookmarkEnd w:id="28"/>
      <w:r>
        <w:t>METHODOLOGY</w:t>
      </w:r>
    </w:p>
    <w:p>
      <w:pPr>
        <w:pStyle w:val="3"/>
        <w:numPr>
          <w:ilvl w:val="1"/>
          <w:numId w:val="25"/>
        </w:numPr>
        <w:tabs>
          <w:tab w:val="left" w:pos="961"/>
        </w:tabs>
        <w:spacing w:before="85" w:after="0" w:line="240" w:lineRule="auto"/>
        <w:ind w:left="960" w:right="0" w:hanging="721"/>
        <w:jc w:val="both"/>
      </w:pPr>
      <w:bookmarkStart w:id="29" w:name="_TOC_250011"/>
      <w:bookmarkEnd w:id="29"/>
      <w:r>
        <w:t>Introduction</w:t>
      </w:r>
    </w:p>
    <w:p>
      <w:pPr>
        <w:pStyle w:val="5"/>
        <w:spacing w:before="49" w:line="360" w:lineRule="auto"/>
        <w:ind w:left="240" w:right="241"/>
        <w:jc w:val="both"/>
      </w:pPr>
      <w:r>
        <w:t>This chapter entails how all the information used for this project was gathered. The activities involved in the process of carrying out this research consisted of a brief interview of restaurant workers in different restaurants located in Ota, Ogun State, Nigeria and collection of waste samples for analysis in the laboratory. Also, observations during the course of the experiment were duly noted. The methods chosen for this research were specifically tailored to facilitate the fulfillment of the aims and objectives of the research.</w:t>
      </w:r>
    </w:p>
    <w:p>
      <w:pPr>
        <w:pStyle w:val="3"/>
        <w:numPr>
          <w:ilvl w:val="1"/>
          <w:numId w:val="25"/>
        </w:numPr>
        <w:tabs>
          <w:tab w:val="left" w:pos="961"/>
        </w:tabs>
        <w:spacing w:before="198" w:after="0" w:line="240" w:lineRule="auto"/>
        <w:ind w:left="960" w:right="0" w:hanging="721"/>
        <w:jc w:val="both"/>
      </w:pPr>
      <w:bookmarkStart w:id="30" w:name="_TOC_250010"/>
      <w:r>
        <w:t>Sample Collection and</w:t>
      </w:r>
      <w:r>
        <w:rPr>
          <w:spacing w:val="1"/>
        </w:rPr>
        <w:t xml:space="preserve"> </w:t>
      </w:r>
      <w:bookmarkEnd w:id="30"/>
      <w:r>
        <w:t>Preservation</w:t>
      </w:r>
    </w:p>
    <w:p>
      <w:pPr>
        <w:pStyle w:val="5"/>
        <w:spacing w:before="49" w:line="360" w:lineRule="auto"/>
        <w:ind w:left="240" w:right="239"/>
        <w:jc w:val="both"/>
      </w:pPr>
      <w:r>
        <w:t>The sewage sample was collected from the septic tank and placed inside a 25 liters container which was taken to the laboratory for analysis. Collection and preservation of the sewage sample for analysis was done according to the purpose for which the analysis is intended.</w:t>
      </w:r>
    </w:p>
    <w:p>
      <w:pPr>
        <w:pStyle w:val="3"/>
        <w:numPr>
          <w:ilvl w:val="1"/>
          <w:numId w:val="25"/>
        </w:numPr>
        <w:tabs>
          <w:tab w:val="left" w:pos="961"/>
        </w:tabs>
        <w:spacing w:before="196" w:after="0" w:line="240" w:lineRule="auto"/>
        <w:ind w:left="960" w:right="0" w:hanging="721"/>
        <w:jc w:val="both"/>
      </w:pPr>
      <w:bookmarkStart w:id="31" w:name="_TOC_250009"/>
      <w:r>
        <w:t>Methods for</w:t>
      </w:r>
      <w:r>
        <w:rPr>
          <w:spacing w:val="-3"/>
        </w:rPr>
        <w:t xml:space="preserve"> </w:t>
      </w:r>
      <w:bookmarkEnd w:id="31"/>
      <w:r>
        <w:t>Analysis</w:t>
      </w:r>
    </w:p>
    <w:p>
      <w:pPr>
        <w:pStyle w:val="5"/>
        <w:spacing w:before="48" w:line="360" w:lineRule="auto"/>
        <w:ind w:left="240" w:right="236"/>
        <w:jc w:val="both"/>
      </w:pPr>
      <w:r>
        <w:t>Different physical and bacteriological test would be carried out in order to effectively study the waste sample gotten from the restaurant in order to determine the effect of camphor on aerobic sewage degradation. Six (6) containers were used for the setup in the laboratory and the containers were properly washed using non-sulphate containing detergent. The containers were properly labelled using a numeric method of 1 to 6 as shown below;</w:t>
      </w:r>
    </w:p>
    <w:p>
      <w:pPr>
        <w:pStyle w:val="12"/>
        <w:numPr>
          <w:ilvl w:val="2"/>
          <w:numId w:val="25"/>
        </w:numPr>
        <w:tabs>
          <w:tab w:val="left" w:pos="960"/>
          <w:tab w:val="left" w:pos="961"/>
        </w:tabs>
        <w:spacing w:before="198" w:after="0" w:line="240" w:lineRule="auto"/>
        <w:ind w:left="960" w:right="0" w:hanging="361"/>
        <w:jc w:val="left"/>
        <w:rPr>
          <w:sz w:val="24"/>
        </w:rPr>
      </w:pPr>
      <w:r>
        <w:rPr>
          <w:sz w:val="24"/>
        </w:rPr>
        <w:t>Container</w:t>
      </w:r>
      <w:r>
        <w:rPr>
          <w:spacing w:val="-1"/>
          <w:sz w:val="24"/>
        </w:rPr>
        <w:t xml:space="preserve"> </w:t>
      </w:r>
      <w:r>
        <w:rPr>
          <w:sz w:val="24"/>
        </w:rPr>
        <w:t>1</w:t>
      </w:r>
    </w:p>
    <w:p>
      <w:pPr>
        <w:pStyle w:val="12"/>
        <w:numPr>
          <w:ilvl w:val="2"/>
          <w:numId w:val="25"/>
        </w:numPr>
        <w:tabs>
          <w:tab w:val="left" w:pos="960"/>
          <w:tab w:val="left" w:pos="961"/>
        </w:tabs>
        <w:spacing w:before="138" w:after="0" w:line="240" w:lineRule="auto"/>
        <w:ind w:left="960" w:right="0" w:hanging="361"/>
        <w:jc w:val="left"/>
        <w:rPr>
          <w:sz w:val="24"/>
        </w:rPr>
      </w:pPr>
      <w:r>
        <w:rPr>
          <w:sz w:val="24"/>
        </w:rPr>
        <w:t>Container</w:t>
      </w:r>
      <w:r>
        <w:rPr>
          <w:spacing w:val="-1"/>
          <w:sz w:val="24"/>
        </w:rPr>
        <w:t xml:space="preserve"> </w:t>
      </w:r>
      <w:r>
        <w:rPr>
          <w:sz w:val="24"/>
        </w:rPr>
        <w:t>2</w:t>
      </w:r>
    </w:p>
    <w:p>
      <w:pPr>
        <w:pStyle w:val="12"/>
        <w:numPr>
          <w:ilvl w:val="2"/>
          <w:numId w:val="25"/>
        </w:numPr>
        <w:tabs>
          <w:tab w:val="left" w:pos="960"/>
          <w:tab w:val="left" w:pos="961"/>
        </w:tabs>
        <w:spacing w:before="138" w:after="0" w:line="240" w:lineRule="auto"/>
        <w:ind w:left="960" w:right="0" w:hanging="361"/>
        <w:jc w:val="left"/>
        <w:rPr>
          <w:sz w:val="24"/>
        </w:rPr>
      </w:pPr>
      <w:r>
        <w:rPr>
          <w:sz w:val="24"/>
        </w:rPr>
        <w:t>Container</w:t>
      </w:r>
      <w:r>
        <w:rPr>
          <w:spacing w:val="-1"/>
          <w:sz w:val="24"/>
        </w:rPr>
        <w:t xml:space="preserve"> </w:t>
      </w:r>
      <w:r>
        <w:rPr>
          <w:sz w:val="24"/>
        </w:rPr>
        <w:t>3</w:t>
      </w:r>
    </w:p>
    <w:p>
      <w:pPr>
        <w:pStyle w:val="12"/>
        <w:numPr>
          <w:ilvl w:val="2"/>
          <w:numId w:val="25"/>
        </w:numPr>
        <w:tabs>
          <w:tab w:val="left" w:pos="960"/>
          <w:tab w:val="left" w:pos="961"/>
        </w:tabs>
        <w:spacing w:before="136" w:after="0" w:line="240" w:lineRule="auto"/>
        <w:ind w:left="960" w:right="0" w:hanging="361"/>
        <w:jc w:val="left"/>
        <w:rPr>
          <w:sz w:val="24"/>
        </w:rPr>
      </w:pPr>
      <w:r>
        <w:rPr>
          <w:sz w:val="24"/>
        </w:rPr>
        <w:t>Container</w:t>
      </w:r>
      <w:r>
        <w:rPr>
          <w:spacing w:val="-1"/>
          <w:sz w:val="24"/>
        </w:rPr>
        <w:t xml:space="preserve"> </w:t>
      </w:r>
      <w:r>
        <w:rPr>
          <w:sz w:val="24"/>
        </w:rPr>
        <w:t>4</w:t>
      </w:r>
    </w:p>
    <w:p>
      <w:pPr>
        <w:pStyle w:val="12"/>
        <w:numPr>
          <w:ilvl w:val="2"/>
          <w:numId w:val="25"/>
        </w:numPr>
        <w:tabs>
          <w:tab w:val="left" w:pos="960"/>
          <w:tab w:val="left" w:pos="961"/>
        </w:tabs>
        <w:spacing w:before="138" w:after="0" w:line="240" w:lineRule="auto"/>
        <w:ind w:left="960" w:right="0" w:hanging="361"/>
        <w:jc w:val="left"/>
        <w:rPr>
          <w:sz w:val="24"/>
        </w:rPr>
      </w:pPr>
      <w:r>
        <w:rPr>
          <w:sz w:val="24"/>
        </w:rPr>
        <w:t>Container</w:t>
      </w:r>
      <w:r>
        <w:rPr>
          <w:spacing w:val="-1"/>
          <w:sz w:val="24"/>
        </w:rPr>
        <w:t xml:space="preserve"> </w:t>
      </w:r>
      <w:r>
        <w:rPr>
          <w:sz w:val="24"/>
        </w:rPr>
        <w:t>5</w:t>
      </w:r>
    </w:p>
    <w:p>
      <w:pPr>
        <w:pStyle w:val="12"/>
        <w:numPr>
          <w:ilvl w:val="2"/>
          <w:numId w:val="25"/>
        </w:numPr>
        <w:tabs>
          <w:tab w:val="left" w:pos="960"/>
          <w:tab w:val="left" w:pos="961"/>
        </w:tabs>
        <w:spacing w:before="138" w:after="0" w:line="240" w:lineRule="auto"/>
        <w:ind w:left="960" w:right="0" w:hanging="361"/>
        <w:jc w:val="left"/>
        <w:rPr>
          <w:sz w:val="24"/>
        </w:rPr>
      </w:pPr>
      <w:r>
        <w:rPr>
          <w:sz w:val="24"/>
        </w:rPr>
        <w:t>Container 6 –</w:t>
      </w:r>
      <w:r>
        <w:rPr>
          <w:spacing w:val="-2"/>
          <w:sz w:val="24"/>
        </w:rPr>
        <w:t xml:space="preserve"> </w:t>
      </w:r>
      <w:r>
        <w:rPr>
          <w:sz w:val="24"/>
        </w:rPr>
        <w:t>Control</w:t>
      </w:r>
    </w:p>
    <w:p>
      <w:pPr>
        <w:pStyle w:val="5"/>
        <w:spacing w:before="10"/>
        <w:rPr>
          <w:sz w:val="25"/>
        </w:rPr>
      </w:pPr>
    </w:p>
    <w:p>
      <w:pPr>
        <w:pStyle w:val="5"/>
        <w:spacing w:line="360" w:lineRule="auto"/>
        <w:ind w:left="240" w:right="239"/>
        <w:jc w:val="both"/>
      </w:pPr>
      <w:r>
        <w:t>Container 1 to 5 represents the containers that will contain a particular dosage of camphor while container 6 is for control. The sewage samples were poured into the 5 litres containers and filled to the 2ltr mark of the container. The container was left open in other to allow for oxygen to circulate in it (Aerobic method).</w:t>
      </w:r>
    </w:p>
    <w:p>
      <w:pPr>
        <w:spacing w:after="0" w:line="360" w:lineRule="auto"/>
        <w:jc w:val="both"/>
        <w:sectPr>
          <w:pgSz w:w="12240" w:h="15840"/>
          <w:pgMar w:top="1360" w:right="1200" w:bottom="1180" w:left="1200" w:header="0" w:footer="992" w:gutter="0"/>
        </w:sectPr>
      </w:pPr>
    </w:p>
    <w:p>
      <w:pPr>
        <w:pStyle w:val="5"/>
        <w:spacing w:before="74" w:line="360" w:lineRule="auto"/>
        <w:ind w:left="240" w:right="235"/>
        <w:jc w:val="both"/>
      </w:pPr>
      <w:r>
        <w:t xml:space="preserve">The type of camphor used was </w:t>
      </w:r>
      <w:r>
        <w:rPr>
          <w:b/>
        </w:rPr>
        <w:t>Blue Diamond Naphthalene camphor</w:t>
      </w:r>
      <w:r>
        <w:t>. The camphor was crushed into powder form in other to get a good surface area ratio when added into the sewage sample. The weight of the camphor was taken and the dosage of camphor in the sewage sample is shown</w:t>
      </w:r>
      <w:r>
        <w:rPr>
          <w:spacing w:val="-1"/>
        </w:rPr>
        <w:t xml:space="preserve"> </w:t>
      </w:r>
      <w:r>
        <w:t>below;</w:t>
      </w:r>
    </w:p>
    <w:p>
      <w:pPr>
        <w:pStyle w:val="12"/>
        <w:numPr>
          <w:ilvl w:val="2"/>
          <w:numId w:val="25"/>
        </w:numPr>
        <w:tabs>
          <w:tab w:val="left" w:pos="960"/>
          <w:tab w:val="left" w:pos="961"/>
        </w:tabs>
        <w:spacing w:before="199" w:after="0" w:line="240" w:lineRule="auto"/>
        <w:ind w:left="960" w:right="0" w:hanging="361"/>
        <w:jc w:val="left"/>
        <w:rPr>
          <w:sz w:val="24"/>
        </w:rPr>
      </w:pPr>
      <w:r>
        <w:rPr>
          <w:sz w:val="24"/>
        </w:rPr>
        <w:t>Container 1 – 7.38g of</w:t>
      </w:r>
      <w:r>
        <w:rPr>
          <w:spacing w:val="-5"/>
          <w:sz w:val="24"/>
        </w:rPr>
        <w:t xml:space="preserve"> </w:t>
      </w:r>
      <w:r>
        <w:rPr>
          <w:sz w:val="24"/>
        </w:rPr>
        <w:t>camphor</w:t>
      </w:r>
    </w:p>
    <w:p>
      <w:pPr>
        <w:pStyle w:val="12"/>
        <w:numPr>
          <w:ilvl w:val="2"/>
          <w:numId w:val="25"/>
        </w:numPr>
        <w:tabs>
          <w:tab w:val="left" w:pos="960"/>
          <w:tab w:val="left" w:pos="961"/>
        </w:tabs>
        <w:spacing w:before="138" w:after="0" w:line="240" w:lineRule="auto"/>
        <w:ind w:left="960" w:right="0" w:hanging="361"/>
        <w:jc w:val="left"/>
        <w:rPr>
          <w:sz w:val="24"/>
        </w:rPr>
      </w:pPr>
      <w:r>
        <w:rPr>
          <w:sz w:val="24"/>
        </w:rPr>
        <w:t>Container 2 – 14.25g of</w:t>
      </w:r>
      <w:r>
        <w:rPr>
          <w:spacing w:val="-4"/>
          <w:sz w:val="24"/>
        </w:rPr>
        <w:t xml:space="preserve"> </w:t>
      </w:r>
      <w:r>
        <w:rPr>
          <w:sz w:val="24"/>
        </w:rPr>
        <w:t>camphor</w:t>
      </w:r>
    </w:p>
    <w:p>
      <w:pPr>
        <w:pStyle w:val="12"/>
        <w:numPr>
          <w:ilvl w:val="2"/>
          <w:numId w:val="25"/>
        </w:numPr>
        <w:tabs>
          <w:tab w:val="left" w:pos="960"/>
          <w:tab w:val="left" w:pos="961"/>
        </w:tabs>
        <w:spacing w:before="138" w:after="0" w:line="240" w:lineRule="auto"/>
        <w:ind w:left="960" w:right="0" w:hanging="361"/>
        <w:jc w:val="left"/>
        <w:rPr>
          <w:sz w:val="24"/>
        </w:rPr>
      </w:pPr>
      <w:r>
        <w:rPr>
          <w:sz w:val="24"/>
        </w:rPr>
        <w:t>Container 3 – 21.91g of</w:t>
      </w:r>
      <w:r>
        <w:rPr>
          <w:spacing w:val="-4"/>
          <w:sz w:val="24"/>
        </w:rPr>
        <w:t xml:space="preserve"> </w:t>
      </w:r>
      <w:r>
        <w:rPr>
          <w:sz w:val="24"/>
        </w:rPr>
        <w:t>camphor</w:t>
      </w:r>
    </w:p>
    <w:p>
      <w:pPr>
        <w:pStyle w:val="12"/>
        <w:numPr>
          <w:ilvl w:val="2"/>
          <w:numId w:val="25"/>
        </w:numPr>
        <w:tabs>
          <w:tab w:val="left" w:pos="960"/>
          <w:tab w:val="left" w:pos="961"/>
        </w:tabs>
        <w:spacing w:before="136" w:after="0" w:line="240" w:lineRule="auto"/>
        <w:ind w:left="960" w:right="0" w:hanging="361"/>
        <w:jc w:val="left"/>
        <w:rPr>
          <w:sz w:val="24"/>
        </w:rPr>
      </w:pPr>
      <w:r>
        <w:rPr>
          <w:sz w:val="24"/>
        </w:rPr>
        <w:t>Container 4 – 29.44g of</w:t>
      </w:r>
      <w:r>
        <w:rPr>
          <w:spacing w:val="-4"/>
          <w:sz w:val="24"/>
        </w:rPr>
        <w:t xml:space="preserve"> </w:t>
      </w:r>
      <w:r>
        <w:rPr>
          <w:sz w:val="24"/>
        </w:rPr>
        <w:t>camphor</w:t>
      </w:r>
    </w:p>
    <w:p>
      <w:pPr>
        <w:pStyle w:val="12"/>
        <w:numPr>
          <w:ilvl w:val="2"/>
          <w:numId w:val="25"/>
        </w:numPr>
        <w:tabs>
          <w:tab w:val="left" w:pos="960"/>
          <w:tab w:val="left" w:pos="961"/>
        </w:tabs>
        <w:spacing w:before="138" w:after="0" w:line="240" w:lineRule="auto"/>
        <w:ind w:left="960" w:right="0" w:hanging="361"/>
        <w:jc w:val="left"/>
        <w:rPr>
          <w:sz w:val="24"/>
        </w:rPr>
      </w:pPr>
      <w:r>
        <w:rPr>
          <w:sz w:val="24"/>
        </w:rPr>
        <w:t>Container 5 – 36.20g of</w:t>
      </w:r>
      <w:r>
        <w:rPr>
          <w:spacing w:val="-4"/>
          <w:sz w:val="24"/>
        </w:rPr>
        <w:t xml:space="preserve"> </w:t>
      </w:r>
      <w:r>
        <w:rPr>
          <w:sz w:val="24"/>
        </w:rPr>
        <w:t>camphor</w:t>
      </w:r>
    </w:p>
    <w:p>
      <w:pPr>
        <w:pStyle w:val="12"/>
        <w:numPr>
          <w:ilvl w:val="2"/>
          <w:numId w:val="25"/>
        </w:numPr>
        <w:tabs>
          <w:tab w:val="left" w:pos="960"/>
          <w:tab w:val="left" w:pos="961"/>
        </w:tabs>
        <w:spacing w:before="138" w:after="0" w:line="240" w:lineRule="auto"/>
        <w:ind w:left="960" w:right="0" w:hanging="361"/>
        <w:jc w:val="left"/>
        <w:rPr>
          <w:sz w:val="24"/>
        </w:rPr>
      </w:pPr>
      <w:r>
        <w:rPr>
          <w:sz w:val="24"/>
        </w:rPr>
        <w:t>Container 6 – Control (no camphor was added to</w:t>
      </w:r>
      <w:r>
        <w:rPr>
          <w:spacing w:val="2"/>
          <w:sz w:val="24"/>
        </w:rPr>
        <w:t xml:space="preserve"> </w:t>
      </w:r>
      <w:r>
        <w:rPr>
          <w:sz w:val="24"/>
        </w:rPr>
        <w:t>it)</w:t>
      </w:r>
    </w:p>
    <w:p>
      <w:pPr>
        <w:pStyle w:val="5"/>
        <w:spacing w:before="10"/>
        <w:rPr>
          <w:sz w:val="25"/>
        </w:rPr>
      </w:pPr>
    </w:p>
    <w:p>
      <w:pPr>
        <w:pStyle w:val="5"/>
        <w:ind w:left="240"/>
      </w:pPr>
      <w:r>
        <w:t>Below are the various methods used to analyze the sewage sample;</w:t>
      </w:r>
    </w:p>
    <w:p>
      <w:pPr>
        <w:pStyle w:val="5"/>
        <w:spacing w:before="10"/>
        <w:rPr>
          <w:sz w:val="25"/>
        </w:rPr>
      </w:pPr>
    </w:p>
    <w:p>
      <w:pPr>
        <w:pStyle w:val="12"/>
        <w:numPr>
          <w:ilvl w:val="0"/>
          <w:numId w:val="26"/>
        </w:numPr>
        <w:tabs>
          <w:tab w:val="left" w:pos="961"/>
        </w:tabs>
        <w:spacing w:before="0" w:after="0" w:line="240" w:lineRule="auto"/>
        <w:ind w:left="960" w:right="0" w:hanging="361"/>
        <w:jc w:val="left"/>
        <w:rPr>
          <w:sz w:val="24"/>
        </w:rPr>
      </w:pPr>
      <w:r>
        <w:rPr>
          <w:sz w:val="24"/>
        </w:rPr>
        <w:t>Hanna instrument edge multi-meter was used to carry out the physical</w:t>
      </w:r>
      <w:r>
        <w:rPr>
          <w:spacing w:val="-6"/>
          <w:sz w:val="24"/>
        </w:rPr>
        <w:t xml:space="preserve"> </w:t>
      </w:r>
      <w:r>
        <w:rPr>
          <w:sz w:val="24"/>
        </w:rPr>
        <w:t>test.</w:t>
      </w:r>
    </w:p>
    <w:p>
      <w:pPr>
        <w:pStyle w:val="12"/>
        <w:numPr>
          <w:ilvl w:val="0"/>
          <w:numId w:val="26"/>
        </w:numPr>
        <w:tabs>
          <w:tab w:val="left" w:pos="961"/>
        </w:tabs>
        <w:spacing w:before="139" w:after="0" w:line="360" w:lineRule="auto"/>
        <w:ind w:left="960" w:right="239" w:hanging="360"/>
        <w:jc w:val="left"/>
        <w:rPr>
          <w:sz w:val="24"/>
        </w:rPr>
      </w:pPr>
      <w:r>
        <w:rPr>
          <w:sz w:val="24"/>
        </w:rPr>
        <w:t>Standard test procedures for water analysis (APA, 1999) was used as a guide to carry out the bacteriological</w:t>
      </w:r>
      <w:r>
        <w:rPr>
          <w:spacing w:val="-1"/>
          <w:sz w:val="24"/>
        </w:rPr>
        <w:t xml:space="preserve"> </w:t>
      </w:r>
      <w:r>
        <w:rPr>
          <w:sz w:val="24"/>
        </w:rPr>
        <w:t>test.</w:t>
      </w:r>
    </w:p>
    <w:p>
      <w:pPr>
        <w:pStyle w:val="5"/>
        <w:rPr>
          <w:sz w:val="26"/>
        </w:rPr>
      </w:pPr>
    </w:p>
    <w:p>
      <w:pPr>
        <w:pStyle w:val="5"/>
        <w:spacing w:before="4"/>
        <w:rPr>
          <w:sz w:val="25"/>
        </w:rPr>
      </w:pPr>
    </w:p>
    <w:p>
      <w:pPr>
        <w:pStyle w:val="12"/>
        <w:numPr>
          <w:ilvl w:val="2"/>
          <w:numId w:val="27"/>
        </w:numPr>
        <w:tabs>
          <w:tab w:val="left" w:pos="960"/>
          <w:tab w:val="left" w:pos="961"/>
        </w:tabs>
        <w:spacing w:before="0" w:after="0" w:line="240" w:lineRule="auto"/>
        <w:ind w:left="960" w:right="0" w:hanging="721"/>
        <w:jc w:val="left"/>
        <w:rPr>
          <w:sz w:val="24"/>
        </w:rPr>
      </w:pPr>
      <w:r>
        <w:rPr>
          <w:sz w:val="24"/>
        </w:rPr>
        <w:t>Hanna Instrument Edge</w:t>
      </w:r>
      <w:r>
        <w:rPr>
          <w:spacing w:val="1"/>
          <w:sz w:val="24"/>
        </w:rPr>
        <w:t xml:space="preserve"> </w:t>
      </w:r>
      <w:r>
        <w:rPr>
          <w:sz w:val="24"/>
        </w:rPr>
        <w:t>Multi-meter</w:t>
      </w:r>
    </w:p>
    <w:p>
      <w:pPr>
        <w:pStyle w:val="5"/>
        <w:spacing w:before="41" w:line="360" w:lineRule="auto"/>
        <w:ind w:left="240"/>
      </w:pPr>
      <w:r>
        <w:t>The multi-meter is an instrument which is used to carry out different physical test for water and waste water samples.</w:t>
      </w:r>
    </w:p>
    <w:p>
      <w:pPr>
        <w:pStyle w:val="5"/>
        <w:ind w:left="240"/>
      </w:pPr>
      <w:r>
        <w:t>The following test were conducted on the sewage sample using the handheld multi-meter;</w:t>
      </w:r>
    </w:p>
    <w:p>
      <w:pPr>
        <w:pStyle w:val="12"/>
        <w:numPr>
          <w:ilvl w:val="2"/>
          <w:numId w:val="25"/>
        </w:numPr>
        <w:tabs>
          <w:tab w:val="left" w:pos="960"/>
          <w:tab w:val="left" w:pos="961"/>
        </w:tabs>
        <w:spacing w:before="139" w:after="0" w:line="240" w:lineRule="auto"/>
        <w:ind w:left="960" w:right="0" w:hanging="361"/>
        <w:jc w:val="left"/>
        <w:rPr>
          <w:sz w:val="24"/>
        </w:rPr>
      </w:pPr>
      <w:r>
        <w:rPr>
          <w:sz w:val="24"/>
        </w:rPr>
        <w:t>pH</w:t>
      </w:r>
    </w:p>
    <w:p>
      <w:pPr>
        <w:pStyle w:val="12"/>
        <w:numPr>
          <w:ilvl w:val="2"/>
          <w:numId w:val="25"/>
        </w:numPr>
        <w:tabs>
          <w:tab w:val="left" w:pos="960"/>
          <w:tab w:val="left" w:pos="961"/>
        </w:tabs>
        <w:spacing w:before="138" w:after="0" w:line="240" w:lineRule="auto"/>
        <w:ind w:left="960" w:right="0" w:hanging="361"/>
        <w:jc w:val="left"/>
        <w:rPr>
          <w:sz w:val="24"/>
        </w:rPr>
      </w:pPr>
      <w:r>
        <w:rPr>
          <w:sz w:val="24"/>
        </w:rPr>
        <w:t>Temperature.</w:t>
      </w:r>
    </w:p>
    <w:p>
      <w:pPr>
        <w:pStyle w:val="12"/>
        <w:numPr>
          <w:ilvl w:val="2"/>
          <w:numId w:val="25"/>
        </w:numPr>
        <w:tabs>
          <w:tab w:val="left" w:pos="960"/>
          <w:tab w:val="left" w:pos="961"/>
        </w:tabs>
        <w:spacing w:before="136" w:after="0" w:line="240" w:lineRule="auto"/>
        <w:ind w:left="960" w:right="0" w:hanging="361"/>
        <w:jc w:val="left"/>
        <w:rPr>
          <w:sz w:val="24"/>
        </w:rPr>
      </w:pPr>
      <w:r>
        <w:rPr>
          <w:sz w:val="24"/>
        </w:rPr>
        <w:t>Total Dissolved Solid</w:t>
      </w:r>
      <w:r>
        <w:rPr>
          <w:spacing w:val="-1"/>
          <w:sz w:val="24"/>
        </w:rPr>
        <w:t xml:space="preserve"> </w:t>
      </w:r>
      <w:r>
        <w:rPr>
          <w:sz w:val="24"/>
        </w:rPr>
        <w:t>(TDS)</w:t>
      </w:r>
    </w:p>
    <w:p>
      <w:pPr>
        <w:pStyle w:val="5"/>
        <w:spacing w:before="5"/>
        <w:rPr>
          <w:sz w:val="26"/>
        </w:rPr>
      </w:pPr>
    </w:p>
    <w:p>
      <w:pPr>
        <w:pStyle w:val="4"/>
        <w:jc w:val="left"/>
      </w:pPr>
      <w:r>
        <w:t>Procedure</w:t>
      </w:r>
    </w:p>
    <w:p>
      <w:pPr>
        <w:pStyle w:val="5"/>
        <w:spacing w:before="9"/>
        <w:rPr>
          <w:b/>
          <w:sz w:val="28"/>
        </w:rPr>
      </w:pPr>
    </w:p>
    <w:p>
      <w:pPr>
        <w:pStyle w:val="12"/>
        <w:numPr>
          <w:ilvl w:val="2"/>
          <w:numId w:val="25"/>
        </w:numPr>
        <w:tabs>
          <w:tab w:val="left" w:pos="960"/>
          <w:tab w:val="left" w:pos="961"/>
        </w:tabs>
        <w:spacing w:before="0" w:after="0" w:line="240" w:lineRule="auto"/>
        <w:ind w:left="960" w:right="0" w:hanging="361"/>
        <w:jc w:val="left"/>
        <w:rPr>
          <w:sz w:val="24"/>
        </w:rPr>
      </w:pPr>
      <w:r>
        <w:rPr>
          <w:sz w:val="24"/>
        </w:rPr>
        <w:t>Temperature/pH</w:t>
      </w:r>
    </w:p>
    <w:p>
      <w:pPr>
        <w:pStyle w:val="5"/>
        <w:rPr>
          <w:sz w:val="26"/>
        </w:rPr>
      </w:pPr>
    </w:p>
    <w:p>
      <w:pPr>
        <w:pStyle w:val="5"/>
        <w:spacing w:line="360" w:lineRule="auto"/>
        <w:ind w:left="240" w:right="236"/>
        <w:jc w:val="both"/>
      </w:pPr>
      <w:r>
        <w:t>The sampling container was washed using a non-sulphate containing detergent (Ariel) and dried. The sewage samples were brought into the laboratory using a 25 litres container that was also washed using a non-sulphate containing detergent. The samples were properly shook in the container before pouring them into the 4 litres sampling container. The sampling containers were</w:t>
      </w:r>
    </w:p>
    <w:p>
      <w:pPr>
        <w:spacing w:after="0" w:line="360" w:lineRule="auto"/>
        <w:jc w:val="both"/>
        <w:sectPr>
          <w:pgSz w:w="12240" w:h="15840"/>
          <w:pgMar w:top="1360" w:right="1200" w:bottom="1180" w:left="1200" w:header="0" w:footer="992" w:gutter="0"/>
        </w:sectPr>
      </w:pPr>
    </w:p>
    <w:p>
      <w:pPr>
        <w:pStyle w:val="5"/>
        <w:spacing w:before="74" w:line="360" w:lineRule="auto"/>
        <w:ind w:left="240" w:right="241"/>
        <w:jc w:val="both"/>
      </w:pPr>
      <w:r>
        <w:t>filled to the 2 litres mark. The pH/Temperature probe was properly cleaned and inserted into the Hanna instrument edge multimeter. The multimeter was switched on and allowed to boot. The probe was then calibrated using the standard buffer solution for pH (Solution 7.0). The sewage sample was stirred properly for homogeneity. The probe was then deep into the sewage sample and the readings for the pH at a particular temperature were recorded. The probe was cleaned after use.</w:t>
      </w:r>
    </w:p>
    <w:p>
      <w:pPr>
        <w:pStyle w:val="12"/>
        <w:numPr>
          <w:ilvl w:val="2"/>
          <w:numId w:val="25"/>
        </w:numPr>
        <w:tabs>
          <w:tab w:val="left" w:pos="961"/>
        </w:tabs>
        <w:spacing w:before="199" w:after="0" w:line="240" w:lineRule="auto"/>
        <w:ind w:left="960" w:right="0" w:hanging="361"/>
        <w:jc w:val="both"/>
        <w:rPr>
          <w:sz w:val="24"/>
        </w:rPr>
      </w:pPr>
      <w:r>
        <w:rPr>
          <w:sz w:val="24"/>
        </w:rPr>
        <w:t>Total Dissolve Solids</w:t>
      </w:r>
      <w:r>
        <w:rPr>
          <w:spacing w:val="-1"/>
          <w:sz w:val="24"/>
        </w:rPr>
        <w:t xml:space="preserve"> </w:t>
      </w:r>
      <w:r>
        <w:rPr>
          <w:sz w:val="24"/>
        </w:rPr>
        <w:t>(TDS)/Temperature</w:t>
      </w:r>
    </w:p>
    <w:p>
      <w:pPr>
        <w:pStyle w:val="5"/>
        <w:rPr>
          <w:sz w:val="26"/>
        </w:rPr>
      </w:pPr>
    </w:p>
    <w:p>
      <w:pPr>
        <w:pStyle w:val="5"/>
        <w:spacing w:before="1" w:line="360" w:lineRule="auto"/>
        <w:ind w:left="240" w:right="235"/>
        <w:jc w:val="both"/>
      </w:pPr>
      <w:r>
        <w:t>The sampling container was washed using a non-sulphate containing detergent (Ariel) and dried. The sewage samples were brought into the laboratory using a 25 litres container that was also washed using a non-sulphate containing detergent. The samples were properly shook in the container before pouring them into the 4 litres sampling container. The sampling containers were filled to the 2 litres mark. The total dissolve solids (TDS) probe was properly cleaned and inserted into the Hanna instrument edge multimeter. The multimeter was switched on and allowed to boot. The probe was then calibrated using the standard solution for total dissolve solids (HI7031 &amp; HI8031). The sewage sample was stirred properly for homogeneity. The probe was then deep into the sewage sample and the reading for TDS at a particular temperature was recorded. The probe was cleaned after use. The unit for TDS is milligram per litre</w:t>
      </w:r>
      <w:r>
        <w:rPr>
          <w:spacing w:val="-13"/>
        </w:rPr>
        <w:t xml:space="preserve"> </w:t>
      </w:r>
      <w:r>
        <w:t>(mg/l).</w:t>
      </w:r>
    </w:p>
    <w:p>
      <w:pPr>
        <w:pStyle w:val="5"/>
        <w:spacing w:before="200"/>
        <w:ind w:left="240"/>
        <w:jc w:val="both"/>
      </w:pPr>
      <w:r>
        <w:t>Below are the pictures of the multi-meter.</w:t>
      </w:r>
    </w:p>
    <w:p>
      <w:pPr>
        <w:pStyle w:val="5"/>
        <w:spacing w:before="11"/>
        <w:rPr>
          <w:sz w:val="26"/>
        </w:rPr>
      </w:pPr>
      <w:r>
        <mc:AlternateContent>
          <mc:Choice Requires="wpg">
            <w:drawing>
              <wp:anchor distT="0" distB="0" distL="0" distR="0" simplePos="0" relativeHeight="487598080" behindDoc="1" locked="0" layoutInCell="1" allowOverlap="1">
                <wp:simplePos x="0" y="0"/>
                <wp:positionH relativeFrom="page">
                  <wp:posOffset>1250950</wp:posOffset>
                </wp:positionH>
                <wp:positionV relativeFrom="paragraph">
                  <wp:posOffset>221615</wp:posOffset>
                </wp:positionV>
                <wp:extent cx="5241925" cy="2842260"/>
                <wp:effectExtent l="0" t="0" r="635" b="7620"/>
                <wp:wrapTopAndBottom/>
                <wp:docPr id="677" name="Group 27"/>
                <wp:cNvGraphicFramePr/>
                <a:graphic xmlns:a="http://schemas.openxmlformats.org/drawingml/2006/main">
                  <a:graphicData uri="http://schemas.microsoft.com/office/word/2010/wordprocessingGroup">
                    <wpg:wgp>
                      <wpg:cNvGrpSpPr/>
                      <wpg:grpSpPr>
                        <a:xfrm>
                          <a:off x="0" y="0"/>
                          <a:ext cx="5241925" cy="2842260"/>
                          <a:chOff x="1970" y="349"/>
                          <a:chExt cx="8255" cy="4476"/>
                        </a:xfrm>
                      </wpg:grpSpPr>
                      <pic:pic xmlns:pic="http://schemas.openxmlformats.org/drawingml/2006/picture">
                        <pic:nvPicPr>
                          <pic:cNvPr id="673" name="Picture 28"/>
                          <pic:cNvPicPr>
                            <a:picLocks noChangeAspect="1"/>
                          </pic:cNvPicPr>
                        </pic:nvPicPr>
                        <pic:blipFill>
                          <a:blip r:embed="rId37"/>
                          <a:stretch>
                            <a:fillRect/>
                          </a:stretch>
                        </pic:blipFill>
                        <pic:spPr>
                          <a:xfrm>
                            <a:off x="2242" y="349"/>
                            <a:ext cx="7757" cy="4082"/>
                          </a:xfrm>
                          <a:prstGeom prst="rect">
                            <a:avLst/>
                          </a:prstGeom>
                          <a:noFill/>
                          <a:ln>
                            <a:noFill/>
                          </a:ln>
                        </pic:spPr>
                      </pic:pic>
                      <wps:wsp>
                        <wps:cNvPr id="674" name="Rectangles 29"/>
                        <wps:cNvSpPr/>
                        <wps:spPr>
                          <a:xfrm>
                            <a:off x="1980" y="4365"/>
                            <a:ext cx="8235" cy="450"/>
                          </a:xfrm>
                          <a:prstGeom prst="rect">
                            <a:avLst/>
                          </a:prstGeom>
                          <a:solidFill>
                            <a:srgbClr val="FFFFFF"/>
                          </a:solidFill>
                          <a:ln>
                            <a:noFill/>
                          </a:ln>
                        </wps:spPr>
                        <wps:bodyPr upright="1"/>
                      </wps:wsp>
                      <wps:wsp>
                        <wps:cNvPr id="675" name="Rectangles 30"/>
                        <wps:cNvSpPr/>
                        <wps:spPr>
                          <a:xfrm>
                            <a:off x="1980" y="4365"/>
                            <a:ext cx="8235" cy="450"/>
                          </a:xfrm>
                          <a:prstGeom prst="rect">
                            <a:avLst/>
                          </a:prstGeom>
                          <a:noFill/>
                          <a:ln w="12700" cap="flat" cmpd="sng">
                            <a:solidFill>
                              <a:srgbClr val="FFFFFF"/>
                            </a:solidFill>
                            <a:prstDash val="solid"/>
                            <a:miter/>
                            <a:headEnd type="none" w="med" len="med"/>
                            <a:tailEnd type="none" w="med" len="med"/>
                          </a:ln>
                        </wps:spPr>
                        <wps:bodyPr upright="1"/>
                      </wps:wsp>
                      <wps:wsp>
                        <wps:cNvPr id="676" name="Text Box 31"/>
                        <wps:cNvSpPr txBox="1"/>
                        <wps:spPr>
                          <a:xfrm>
                            <a:off x="3326" y="4451"/>
                            <a:ext cx="5559" cy="266"/>
                          </a:xfrm>
                          <a:prstGeom prst="rect">
                            <a:avLst/>
                          </a:prstGeom>
                          <a:noFill/>
                          <a:ln>
                            <a:noFill/>
                          </a:ln>
                        </wps:spPr>
                        <wps:txbx>
                          <w:txbxContent>
                            <w:p>
                              <w:pPr>
                                <w:spacing w:before="0" w:line="266" w:lineRule="exact"/>
                                <w:ind w:left="0" w:right="0" w:firstLine="0"/>
                                <w:jc w:val="left"/>
                                <w:rPr>
                                  <w:sz w:val="24"/>
                                </w:rPr>
                              </w:pPr>
                              <w:r>
                                <w:rPr>
                                  <w:sz w:val="24"/>
                                </w:rPr>
                                <w:t>Plate 3.1: Hanna Instrument TDS/EC/Temperature probe.</w:t>
                              </w:r>
                            </w:p>
                          </w:txbxContent>
                        </wps:txbx>
                        <wps:bodyPr lIns="0" tIns="0" rIns="0" bIns="0" upright="1"/>
                      </wps:wsp>
                    </wpg:wgp>
                  </a:graphicData>
                </a:graphic>
              </wp:anchor>
            </w:drawing>
          </mc:Choice>
          <mc:Fallback>
            <w:pict>
              <v:group id="Group 27" o:spid="_x0000_s1026" o:spt="203" style="position:absolute;left:0pt;margin-left:98.5pt;margin-top:17.45pt;height:223.8pt;width:412.75pt;mso-position-horizontal-relative:page;mso-wrap-distance-bottom:0pt;mso-wrap-distance-top:0pt;z-index:-15718400;mso-width-relative:page;mso-height-relative:page;" coordorigin="1970,349" coordsize="8255,4476" o:gfxdata="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">
                <o:lock v:ext="edit" aspectratio="f"/>
                <v:shape id="Picture 28" o:spid="_x0000_s1026" o:spt="75" alt="" type="#_x0000_t75" style="position:absolute;left:2242;top:349;height:4082;width:7757;" filled="f" o:preferrelative="t" stroked="f" coordsize="21600,21600" o:gfxdata="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kBXWvQAA&#10;ANwAAAAPAAAAAAAAAAEAIAAAACIAAABkcnMvZG93bnJldi54bWxQSwECFAAUAAAACACHTuJAMy8F&#10;njsAAAA5AAAAEAAAAAAAAAABACAAAAAMAQAAZHJzL3NoYXBleG1sLnhtbFBLBQYAAAAABgAGAFsB&#10;AAC2AwAAAAA=&#10;">
                  <v:fill on="f" focussize="0,0"/>
                  <v:stroke on="f"/>
                  <v:imagedata r:id="rId37" o:title=""/>
                  <o:lock v:ext="edit" aspectratio="t"/>
                </v:shape>
                <v:rect id="Rectangles 29" o:spid="_x0000_s1026" o:spt="1" style="position:absolute;left:1980;top:4365;height:450;width:8235;" fillcolor="#FFFFFF" filled="t" stroked="f" coordsize="21600,21600" o:gfxdata="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wR+mvQAA&#10;ANwAAAAPAAAAAAAAAAEAIAAAACIAAABkcnMvZG93bnJldi54bWxQSwECFAAUAAAACACHTuJAMy8F&#10;njsAAAA5AAAAEAAAAAAAAAABACAAAAAMAQAAZHJzL3NoYXBleG1sLnhtbFBLBQYAAAAABgAGAFsB&#10;AAC2AwAAAAA=&#10;">
                  <v:fill on="t" focussize="0,0"/>
                  <v:stroke on="f"/>
                  <v:imagedata o:title=""/>
                  <o:lock v:ext="edit" aspectratio="f"/>
                </v:rect>
                <v:rect id="Rectangles 30" o:spid="_x0000_s1026" o:spt="1" style="position:absolute;left:1980;top:4365;height:450;width:8235;" filled="f" stroked="t" coordsize="21600,21600" o:gfxdata="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t+l074A&#10;AADcAAAADwAAAAAAAAABACAAAAAiAAAAZHJzL2Rvd25yZXYueG1sUEsBAhQAFAAAAAgAh07iQDMv&#10;BZ47AAAAOQAAABAAAAAAAAAAAQAgAAAADQEAAGRycy9zaGFwZXhtbC54bWxQSwUGAAAAAAYABgBb&#10;AQAAtwMAAAAA&#10;">
                  <v:fill on="f" focussize="0,0"/>
                  <v:stroke weight="1pt" color="#FFFFFF" joinstyle="miter"/>
                  <v:imagedata o:title=""/>
                  <o:lock v:ext="edit" aspectratio="f"/>
                </v:rect>
                <v:shape id="Text Box 31" o:spid="_x0000_s1026" o:spt="202" type="#_x0000_t202" style="position:absolute;left:3326;top:4451;height:266;width:5559;" filled="f" stroked="f" coordsize="21600,21600" o:gfxdata="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J1Z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sz w:val="24"/>
                          </w:rPr>
                        </w:pPr>
                        <w:r>
                          <w:rPr>
                            <w:sz w:val="24"/>
                          </w:rPr>
                          <w:t>Plate 3.1: Hanna Instrument TDS/EC/Temperature probe.</w:t>
                        </w:r>
                      </w:p>
                    </w:txbxContent>
                  </v:textbox>
                </v:shape>
                <w10:wrap type="topAndBottom"/>
              </v:group>
            </w:pict>
          </mc:Fallback>
        </mc:AlternateContent>
      </w:r>
    </w:p>
    <w:p>
      <w:pPr>
        <w:spacing w:after="0"/>
        <w:rPr>
          <w:sz w:val="26"/>
        </w:rPr>
        <w:sectPr>
          <w:pgSz w:w="12240" w:h="15840"/>
          <w:pgMar w:top="1360" w:right="1200" w:bottom="1180" w:left="1200" w:header="0" w:footer="992" w:gutter="0"/>
        </w:sectPr>
      </w:pPr>
    </w:p>
    <w:p>
      <w:pPr>
        <w:pStyle w:val="5"/>
        <w:ind w:left="249"/>
        <w:rPr>
          <w:sz w:val="20"/>
        </w:rPr>
      </w:pPr>
      <w:r>
        <w:rPr>
          <w:sz w:val="20"/>
        </w:rPr>
        <mc:AlternateContent>
          <mc:Choice Requires="wpg">
            <w:drawing>
              <wp:inline distT="0" distB="0" distL="114300" distR="114300">
                <wp:extent cx="5664200" cy="6226175"/>
                <wp:effectExtent l="0" t="0" r="5080" b="6985"/>
                <wp:docPr id="632" name="Group 32"/>
                <wp:cNvGraphicFramePr/>
                <a:graphic xmlns:a="http://schemas.openxmlformats.org/drawingml/2006/main">
                  <a:graphicData uri="http://schemas.microsoft.com/office/word/2010/wordprocessingGroup">
                    <wpg:wgp>
                      <wpg:cNvGrpSpPr/>
                      <wpg:grpSpPr>
                        <a:xfrm>
                          <a:off x="0" y="0"/>
                          <a:ext cx="5664200" cy="6226175"/>
                          <a:chOff x="0" y="0"/>
                          <a:chExt cx="8920" cy="9805"/>
                        </a:xfrm>
                      </wpg:grpSpPr>
                      <pic:pic xmlns:pic="http://schemas.openxmlformats.org/drawingml/2006/picture">
                        <pic:nvPicPr>
                          <pic:cNvPr id="629" name="Picture 33"/>
                          <pic:cNvPicPr>
                            <a:picLocks noChangeAspect="1"/>
                          </pic:cNvPicPr>
                        </pic:nvPicPr>
                        <pic:blipFill>
                          <a:blip r:embed="rId38"/>
                          <a:stretch>
                            <a:fillRect/>
                          </a:stretch>
                        </pic:blipFill>
                        <pic:spPr>
                          <a:xfrm>
                            <a:off x="0" y="0"/>
                            <a:ext cx="8920" cy="9360"/>
                          </a:xfrm>
                          <a:prstGeom prst="rect">
                            <a:avLst/>
                          </a:prstGeom>
                          <a:noFill/>
                          <a:ln>
                            <a:noFill/>
                          </a:ln>
                        </pic:spPr>
                      </pic:pic>
                      <wps:wsp>
                        <wps:cNvPr id="630" name="Rectangles 34"/>
                        <wps:cNvSpPr/>
                        <wps:spPr>
                          <a:xfrm>
                            <a:off x="530" y="9344"/>
                            <a:ext cx="8235" cy="450"/>
                          </a:xfrm>
                          <a:prstGeom prst="rect">
                            <a:avLst/>
                          </a:prstGeom>
                          <a:noFill/>
                          <a:ln w="12700" cap="flat" cmpd="sng">
                            <a:solidFill>
                              <a:srgbClr val="FFFFFF"/>
                            </a:solidFill>
                            <a:prstDash val="solid"/>
                            <a:miter/>
                            <a:headEnd type="none" w="med" len="med"/>
                            <a:tailEnd type="none" w="med" len="med"/>
                          </a:ln>
                        </wps:spPr>
                        <wps:bodyPr upright="1"/>
                      </wps:wsp>
                      <wps:wsp>
                        <wps:cNvPr id="631" name="Text Box 35"/>
                        <wps:cNvSpPr txBox="1"/>
                        <wps:spPr>
                          <a:xfrm>
                            <a:off x="2384" y="9430"/>
                            <a:ext cx="4546" cy="266"/>
                          </a:xfrm>
                          <a:prstGeom prst="rect">
                            <a:avLst/>
                          </a:prstGeom>
                          <a:noFill/>
                          <a:ln>
                            <a:noFill/>
                          </a:ln>
                        </wps:spPr>
                        <wps:txbx>
                          <w:txbxContent>
                            <w:p>
                              <w:pPr>
                                <w:spacing w:before="0" w:line="266" w:lineRule="exact"/>
                                <w:ind w:left="0" w:right="0" w:firstLine="0"/>
                                <w:jc w:val="left"/>
                                <w:rPr>
                                  <w:sz w:val="24"/>
                                </w:rPr>
                              </w:pPr>
                              <w:r>
                                <w:rPr>
                                  <w:sz w:val="24"/>
                                </w:rPr>
                                <w:t>Plate 3.2: Hanna Instrument Edge Multi-meter.</w:t>
                              </w:r>
                            </w:p>
                          </w:txbxContent>
                        </wps:txbx>
                        <wps:bodyPr lIns="0" tIns="0" rIns="0" bIns="0" upright="1"/>
                      </wps:wsp>
                    </wpg:wgp>
                  </a:graphicData>
                </a:graphic>
              </wp:inline>
            </w:drawing>
          </mc:Choice>
          <mc:Fallback>
            <w:pict>
              <v:group id="Group 32" o:spid="_x0000_s1026" o:spt="203" style="height:490.25pt;width:446pt;" coordsize="8920,9805" o:gfxdata="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">
                <o:lock v:ext="edit" aspectratio="f"/>
                <v:shape id="Picture 33" o:spid="_x0000_s1026" o:spt="75" alt="" type="#_x0000_t75" style="position:absolute;left:0;top:0;height:9360;width:8920;" filled="f" o:preferrelative="t" stroked="f" coordsize="21600,21600" o:gfxdata="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X3Rqi/&#10;AAAA3AAAAA8AAAAAAAAAAQAgAAAAIgAAAGRycy9kb3ducmV2LnhtbFBLAQIUABQAAAAIAIdO4kAz&#10;LwWeOwAAADkAAAAQAAAAAAAAAAEAIAAAAA4BAABkcnMvc2hhcGV4bWwueG1sUEsFBgAAAAAGAAYA&#10;WwEAALgDAAAAAA==&#10;">
                  <v:fill on="f" focussize="0,0"/>
                  <v:stroke on="f"/>
                  <v:imagedata r:id="rId38" o:title=""/>
                  <o:lock v:ext="edit" aspectratio="t"/>
                </v:shape>
                <v:rect id="Rectangles 34" o:spid="_x0000_s1026" o:spt="1" style="position:absolute;left:530;top:9344;height:450;width:8235;" filled="f" stroked="t" coordsize="21600,21600" o:gfxdata="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kwr+LtwAAANwAAAAP&#10;AAAAAAAAAAEAIAAAACIAAABkcnMvZG93bnJldi54bWxQSwECFAAUAAAACACHTuJAMy8FnjsAAAA5&#10;AAAAEAAAAAAAAAABACAAAAAGAQAAZHJzL3NoYXBleG1sLnhtbFBLBQYAAAAABgAGAFsBAACwAwAA&#10;AAA=&#10;">
                  <v:fill on="f" focussize="0,0"/>
                  <v:stroke weight="1pt" color="#FFFFFF" joinstyle="miter"/>
                  <v:imagedata o:title=""/>
                  <o:lock v:ext="edit" aspectratio="f"/>
                </v:rect>
                <v:shape id="Text Box 35" o:spid="_x0000_s1026" o:spt="202" type="#_x0000_t202" style="position:absolute;left:2384;top:9430;height:266;width:4546;" filled="f" stroked="f" coordsize="21600,21600" o:gfxdata="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K9C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sz w:val="24"/>
                          </w:rPr>
                        </w:pPr>
                        <w:r>
                          <w:rPr>
                            <w:sz w:val="24"/>
                          </w:rPr>
                          <w:t>Plate 3.2: Hanna Instrument Edge Multi-meter.</w:t>
                        </w:r>
                      </w:p>
                    </w:txbxContent>
                  </v:textbox>
                </v:shape>
                <w10:wrap type="none"/>
                <w10:anchorlock/>
              </v:group>
            </w:pict>
          </mc:Fallback>
        </mc:AlternateContent>
      </w:r>
    </w:p>
    <w:p>
      <w:pPr>
        <w:spacing w:after="0"/>
        <w:rPr>
          <w:sz w:val="20"/>
        </w:rPr>
        <w:sectPr>
          <w:pgSz w:w="12240" w:h="15840"/>
          <w:pgMar w:top="1440" w:right="1200" w:bottom="1180" w:left="1200" w:header="0" w:footer="992" w:gutter="0"/>
        </w:sectPr>
      </w:pPr>
    </w:p>
    <w:p>
      <w:pPr>
        <w:pStyle w:val="5"/>
        <w:ind w:left="770"/>
        <w:rPr>
          <w:sz w:val="20"/>
        </w:rPr>
      </w:pPr>
      <w:r>
        <w:rPr>
          <w:sz w:val="20"/>
        </w:rPr>
        <mc:AlternateContent>
          <mc:Choice Requires="wpg">
            <w:drawing>
              <wp:inline distT="0" distB="0" distL="114300" distR="114300">
                <wp:extent cx="5241925" cy="4521200"/>
                <wp:effectExtent l="0" t="0" r="635" b="5080"/>
                <wp:docPr id="628" name="Group 36"/>
                <wp:cNvGraphicFramePr/>
                <a:graphic xmlns:a="http://schemas.openxmlformats.org/drawingml/2006/main">
                  <a:graphicData uri="http://schemas.microsoft.com/office/word/2010/wordprocessingGroup">
                    <wpg:wgp>
                      <wpg:cNvGrpSpPr/>
                      <wpg:grpSpPr>
                        <a:xfrm>
                          <a:off x="0" y="0"/>
                          <a:ext cx="5241925" cy="4521200"/>
                          <a:chOff x="0" y="0"/>
                          <a:chExt cx="8255" cy="7120"/>
                        </a:xfrm>
                      </wpg:grpSpPr>
                      <pic:pic xmlns:pic="http://schemas.openxmlformats.org/drawingml/2006/picture">
                        <pic:nvPicPr>
                          <pic:cNvPr id="624" name="Picture 37"/>
                          <pic:cNvPicPr>
                            <a:picLocks noChangeAspect="1"/>
                          </pic:cNvPicPr>
                        </pic:nvPicPr>
                        <pic:blipFill>
                          <a:blip r:embed="rId39"/>
                          <a:stretch>
                            <a:fillRect/>
                          </a:stretch>
                        </pic:blipFill>
                        <pic:spPr>
                          <a:xfrm>
                            <a:off x="837" y="0"/>
                            <a:ext cx="6633" cy="6707"/>
                          </a:xfrm>
                          <a:prstGeom prst="rect">
                            <a:avLst/>
                          </a:prstGeom>
                          <a:noFill/>
                          <a:ln>
                            <a:noFill/>
                          </a:ln>
                        </pic:spPr>
                      </pic:pic>
                      <wps:wsp>
                        <wps:cNvPr id="625" name="Rectangles 38"/>
                        <wps:cNvSpPr/>
                        <wps:spPr>
                          <a:xfrm>
                            <a:off x="10" y="6660"/>
                            <a:ext cx="8235" cy="450"/>
                          </a:xfrm>
                          <a:prstGeom prst="rect">
                            <a:avLst/>
                          </a:prstGeom>
                          <a:solidFill>
                            <a:srgbClr val="FFFFFF"/>
                          </a:solidFill>
                          <a:ln>
                            <a:noFill/>
                          </a:ln>
                        </wps:spPr>
                        <wps:bodyPr upright="1"/>
                      </wps:wsp>
                      <wps:wsp>
                        <wps:cNvPr id="626" name="Rectangles 39"/>
                        <wps:cNvSpPr/>
                        <wps:spPr>
                          <a:xfrm>
                            <a:off x="10" y="6660"/>
                            <a:ext cx="8235" cy="450"/>
                          </a:xfrm>
                          <a:prstGeom prst="rect">
                            <a:avLst/>
                          </a:prstGeom>
                          <a:noFill/>
                          <a:ln w="12700" cap="flat" cmpd="sng">
                            <a:solidFill>
                              <a:srgbClr val="FFFFFF"/>
                            </a:solidFill>
                            <a:prstDash val="solid"/>
                            <a:miter/>
                            <a:headEnd type="none" w="med" len="med"/>
                            <a:tailEnd type="none" w="med" len="med"/>
                          </a:ln>
                        </wps:spPr>
                        <wps:bodyPr upright="1"/>
                      </wps:wsp>
                      <wps:wsp>
                        <wps:cNvPr id="627" name="Text Box 40"/>
                        <wps:cNvSpPr txBox="1"/>
                        <wps:spPr>
                          <a:xfrm>
                            <a:off x="2175" y="6744"/>
                            <a:ext cx="3922" cy="266"/>
                          </a:xfrm>
                          <a:prstGeom prst="rect">
                            <a:avLst/>
                          </a:prstGeom>
                          <a:noFill/>
                          <a:ln>
                            <a:noFill/>
                          </a:ln>
                        </wps:spPr>
                        <wps:txbx>
                          <w:txbxContent>
                            <w:p>
                              <w:pPr>
                                <w:spacing w:before="0" w:line="266" w:lineRule="exact"/>
                                <w:ind w:left="0" w:right="0" w:firstLine="0"/>
                                <w:jc w:val="left"/>
                                <w:rPr>
                                  <w:sz w:val="24"/>
                                </w:rPr>
                              </w:pPr>
                              <w:r>
                                <w:rPr>
                                  <w:sz w:val="24"/>
                                </w:rPr>
                                <w:t>Plate 3.3: Hanna pH/Temperature probe.</w:t>
                              </w:r>
                            </w:p>
                          </w:txbxContent>
                        </wps:txbx>
                        <wps:bodyPr lIns="0" tIns="0" rIns="0" bIns="0" upright="1"/>
                      </wps:wsp>
                    </wpg:wgp>
                  </a:graphicData>
                </a:graphic>
              </wp:inline>
            </w:drawing>
          </mc:Choice>
          <mc:Fallback>
            <w:pict>
              <v:group id="Group 36" o:spid="_x0000_s1026" o:spt="203" style="height:356pt;width:412.75pt;" coordsize="8255,7120" o:gfxdata="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">
                <o:lock v:ext="edit" aspectratio="f"/>
                <v:shape id="Picture 37" o:spid="_x0000_s1026" o:spt="75" alt="" type="#_x0000_t75" style="position:absolute;left:837;top:0;height:6707;width:6633;" filled="f" o:preferrelative="t" stroked="f" coordsize="21600,21600" o:gfxdata="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95l1vQAA&#10;ANwAAAAPAAAAAAAAAAEAIAAAACIAAABkcnMvZG93bnJldi54bWxQSwECFAAUAAAACACHTuJAMy8F&#10;njsAAAA5AAAAEAAAAAAAAAABACAAAAAMAQAAZHJzL3NoYXBleG1sLnhtbFBLBQYAAAAABgAGAFsB&#10;AAC2AwAAAAA=&#10;">
                  <v:fill on="f" focussize="0,0"/>
                  <v:stroke on="f"/>
                  <v:imagedata r:id="rId39" o:title=""/>
                  <o:lock v:ext="edit" aspectratio="t"/>
                </v:shape>
                <v:rect id="Rectangles 38" o:spid="_x0000_s1026" o:spt="1" style="position:absolute;left:10;top:6660;height:450;width:8235;" fillcolor="#FFFFFF" filled="t" stroked="f" coordsize="21600,21600" o:gfxdata="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4+lSC8AAAA&#10;3AAAAA8AAAAAAAAAAQAgAAAAIgAAAGRycy9kb3ducmV2LnhtbFBLAQIUABQAAAAIAIdO4kAzLwWe&#10;OwAAADkAAAAQAAAAAAAAAAEAIAAAAAsBAABkcnMvc2hhcGV4bWwueG1sUEsFBgAAAAAGAAYAWwEA&#10;ALUDAAAAAA==&#10;">
                  <v:fill on="t" focussize="0,0"/>
                  <v:stroke on="f"/>
                  <v:imagedata o:title=""/>
                  <o:lock v:ext="edit" aspectratio="f"/>
                </v:rect>
                <v:rect id="Rectangles 39" o:spid="_x0000_s1026" o:spt="1" style="position:absolute;left:10;top:6660;height:450;width:8235;" filled="f" stroked="t" coordsize="21600,21600" o:gfxdata="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4UubsAAADc&#10;AAAADwAAAAAAAAABACAAAAAiAAAAZHJzL2Rvd25yZXYueG1sUEsBAhQAFAAAAAgAh07iQDMvBZ47&#10;AAAAOQAAABAAAAAAAAAAAQAgAAAACgEAAGRycy9zaGFwZXhtbC54bWxQSwUGAAAAAAYABgBbAQAA&#10;tAMAAAAA&#10;">
                  <v:fill on="f" focussize="0,0"/>
                  <v:stroke weight="1pt" color="#FFFFFF" joinstyle="miter"/>
                  <v:imagedata o:title=""/>
                  <o:lock v:ext="edit" aspectratio="f"/>
                </v:rect>
                <v:shape id="Text Box 40" o:spid="_x0000_s1026" o:spt="202" type="#_x0000_t202" style="position:absolute;left:2175;top:6744;height:266;width:3922;" filled="f" stroked="f" coordsize="21600,21600" o:gfxdata="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2Xx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sz w:val="24"/>
                          </w:rPr>
                        </w:pPr>
                        <w:r>
                          <w:rPr>
                            <w:sz w:val="24"/>
                          </w:rPr>
                          <w:t>Plate 3.3: Hanna pH/Temperature probe.</w:t>
                        </w:r>
                      </w:p>
                    </w:txbxContent>
                  </v:textbox>
                </v:shape>
                <w10:wrap type="none"/>
                <w10:anchorlock/>
              </v:group>
            </w:pict>
          </mc:Fallback>
        </mc:AlternateContent>
      </w:r>
    </w:p>
    <w:p>
      <w:pPr>
        <w:pStyle w:val="5"/>
        <w:rPr>
          <w:sz w:val="20"/>
        </w:rPr>
      </w:pPr>
    </w:p>
    <w:p>
      <w:pPr>
        <w:pStyle w:val="5"/>
        <w:rPr>
          <w:sz w:val="20"/>
        </w:rPr>
      </w:pPr>
    </w:p>
    <w:p>
      <w:pPr>
        <w:pStyle w:val="5"/>
        <w:spacing w:before="8"/>
        <w:rPr>
          <w:sz w:val="25"/>
        </w:rPr>
      </w:pPr>
      <w:r>
        <mc:AlternateContent>
          <mc:Choice Requires="wpg">
            <w:drawing>
              <wp:anchor distT="0" distB="0" distL="0" distR="0" simplePos="0" relativeHeight="487601152" behindDoc="1" locked="0" layoutInCell="1" allowOverlap="1">
                <wp:simplePos x="0" y="0"/>
                <wp:positionH relativeFrom="page">
                  <wp:posOffset>1250950</wp:posOffset>
                </wp:positionH>
                <wp:positionV relativeFrom="paragraph">
                  <wp:posOffset>212090</wp:posOffset>
                </wp:positionV>
                <wp:extent cx="5241925" cy="2568575"/>
                <wp:effectExtent l="0" t="635" r="635" b="6350"/>
                <wp:wrapTopAndBottom/>
                <wp:docPr id="682" name="Group 41"/>
                <wp:cNvGraphicFramePr/>
                <a:graphic xmlns:a="http://schemas.openxmlformats.org/drawingml/2006/main">
                  <a:graphicData uri="http://schemas.microsoft.com/office/word/2010/wordprocessingGroup">
                    <wpg:wgp>
                      <wpg:cNvGrpSpPr/>
                      <wpg:grpSpPr>
                        <a:xfrm>
                          <a:off x="0" y="0"/>
                          <a:ext cx="5241925" cy="2568575"/>
                          <a:chOff x="1970" y="335"/>
                          <a:chExt cx="8255" cy="4045"/>
                        </a:xfrm>
                      </wpg:grpSpPr>
                      <pic:pic xmlns:pic="http://schemas.openxmlformats.org/drawingml/2006/picture">
                        <pic:nvPicPr>
                          <pic:cNvPr id="678" name="Picture 42"/>
                          <pic:cNvPicPr>
                            <a:picLocks noChangeAspect="1"/>
                          </pic:cNvPicPr>
                        </pic:nvPicPr>
                        <pic:blipFill>
                          <a:blip r:embed="rId40"/>
                          <a:stretch>
                            <a:fillRect/>
                          </a:stretch>
                        </pic:blipFill>
                        <pic:spPr>
                          <a:xfrm>
                            <a:off x="2694" y="334"/>
                            <a:ext cx="6860" cy="3758"/>
                          </a:xfrm>
                          <a:prstGeom prst="rect">
                            <a:avLst/>
                          </a:prstGeom>
                          <a:noFill/>
                          <a:ln>
                            <a:noFill/>
                          </a:ln>
                        </pic:spPr>
                      </pic:pic>
                      <wps:wsp>
                        <wps:cNvPr id="679" name="Rectangles 43"/>
                        <wps:cNvSpPr/>
                        <wps:spPr>
                          <a:xfrm>
                            <a:off x="1980" y="3919"/>
                            <a:ext cx="8235" cy="450"/>
                          </a:xfrm>
                          <a:prstGeom prst="rect">
                            <a:avLst/>
                          </a:prstGeom>
                          <a:solidFill>
                            <a:srgbClr val="FFFFFF"/>
                          </a:solidFill>
                          <a:ln>
                            <a:noFill/>
                          </a:ln>
                        </wps:spPr>
                        <wps:bodyPr upright="1"/>
                      </wps:wsp>
                      <wps:wsp>
                        <wps:cNvPr id="680" name="Rectangles 44"/>
                        <wps:cNvSpPr/>
                        <wps:spPr>
                          <a:xfrm>
                            <a:off x="1980" y="3919"/>
                            <a:ext cx="8235" cy="450"/>
                          </a:xfrm>
                          <a:prstGeom prst="rect">
                            <a:avLst/>
                          </a:prstGeom>
                          <a:noFill/>
                          <a:ln w="12700" cap="flat" cmpd="sng">
                            <a:solidFill>
                              <a:srgbClr val="FFFFFF"/>
                            </a:solidFill>
                            <a:prstDash val="solid"/>
                            <a:miter/>
                            <a:headEnd type="none" w="med" len="med"/>
                            <a:tailEnd type="none" w="med" len="med"/>
                          </a:ln>
                        </wps:spPr>
                        <wps:bodyPr upright="1"/>
                      </wps:wsp>
                      <wps:wsp>
                        <wps:cNvPr id="681" name="Text Box 45"/>
                        <wps:cNvSpPr txBox="1"/>
                        <wps:spPr>
                          <a:xfrm>
                            <a:off x="3773" y="4005"/>
                            <a:ext cx="4665" cy="266"/>
                          </a:xfrm>
                          <a:prstGeom prst="rect">
                            <a:avLst/>
                          </a:prstGeom>
                          <a:noFill/>
                          <a:ln>
                            <a:noFill/>
                          </a:ln>
                        </wps:spPr>
                        <wps:txbx>
                          <w:txbxContent>
                            <w:p>
                              <w:pPr>
                                <w:spacing w:before="0" w:line="266" w:lineRule="exact"/>
                                <w:ind w:left="0" w:right="0" w:firstLine="0"/>
                                <w:jc w:val="left"/>
                                <w:rPr>
                                  <w:sz w:val="24"/>
                                </w:rPr>
                              </w:pPr>
                              <w:r>
                                <w:rPr>
                                  <w:sz w:val="24"/>
                                </w:rPr>
                                <w:t>Plate 3.3b: Hanna Instrument Edge Multi-meter.</w:t>
                              </w:r>
                            </w:p>
                          </w:txbxContent>
                        </wps:txbx>
                        <wps:bodyPr lIns="0" tIns="0" rIns="0" bIns="0" upright="1"/>
                      </wps:wsp>
                    </wpg:wgp>
                  </a:graphicData>
                </a:graphic>
              </wp:anchor>
            </w:drawing>
          </mc:Choice>
          <mc:Fallback>
            <w:pict>
              <v:group id="Group 41" o:spid="_x0000_s1026" o:spt="203" style="position:absolute;left:0pt;margin-left:98.5pt;margin-top:16.7pt;height:202.25pt;width:412.75pt;mso-position-horizontal-relative:page;mso-wrap-distance-bottom:0pt;mso-wrap-distance-top:0pt;z-index:-15715328;mso-width-relative:page;mso-height-relative:page;" coordorigin="1970,335" coordsize="8255,4045" o:gfxdata="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">
                <o:lock v:ext="edit" aspectratio="f"/>
                <v:shape id="Picture 42" o:spid="_x0000_s1026" o:spt="75" alt="" type="#_x0000_t75" style="position:absolute;left:2694;top:334;height:3758;width:6860;" filled="f" o:preferrelative="t" stroked="f" coordsize="21600,21600" o:gfxdata="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4+iy+8AAAA&#10;3AAAAA8AAAAAAAAAAQAgAAAAIgAAAGRycy9kb3ducmV2LnhtbFBLAQIUABQAAAAIAIdO4kAzLwWe&#10;OwAAADkAAAAQAAAAAAAAAAEAIAAAAAsBAABkcnMvc2hhcGV4bWwueG1sUEsFBgAAAAAGAAYAWwEA&#10;ALUDAAAAAA==&#10;">
                  <v:fill on="f" focussize="0,0"/>
                  <v:stroke on="f"/>
                  <v:imagedata r:id="rId40" o:title=""/>
                  <o:lock v:ext="edit" aspectratio="t"/>
                </v:shape>
                <v:rect id="Rectangles 43" o:spid="_x0000_s1026" o:spt="1" style="position:absolute;left:1980;top:3919;height:450;width:8235;" fillcolor="#FFFFFF" filled="t" stroked="f" coordsize="21600,21600" o:gfxdata="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wLA4vQAA&#10;ANwAAAAPAAAAAAAAAAEAIAAAACIAAABkcnMvZG93bnJldi54bWxQSwECFAAUAAAACACHTuJAMy8F&#10;njsAAAA5AAAAEAAAAAAAAAABACAAAAAMAQAAZHJzL3NoYXBleG1sLnhtbFBLBQYAAAAABgAGAFsB&#10;AAC2AwAAAAA=&#10;">
                  <v:fill on="t" focussize="0,0"/>
                  <v:stroke on="f"/>
                  <v:imagedata o:title=""/>
                  <o:lock v:ext="edit" aspectratio="f"/>
                </v:rect>
                <v:rect id="Rectangles 44" o:spid="_x0000_s1026" o:spt="1" style="position:absolute;left:1980;top:3919;height:450;width:8235;" filled="f" stroked="t" coordsize="21600,21600" o:gfxdata="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HfXZstwAAANwAAAAP&#10;AAAAAAAAAAEAIAAAACIAAABkcnMvZG93bnJldi54bWxQSwECFAAUAAAACACHTuJAMy8FnjsAAAA5&#10;AAAAEAAAAAAAAAABACAAAAAGAQAAZHJzL3NoYXBleG1sLnhtbFBLBQYAAAAABgAGAFsBAACwAwAA&#10;AAA=&#10;">
                  <v:fill on="f" focussize="0,0"/>
                  <v:stroke weight="1pt" color="#FFFFFF" joinstyle="miter"/>
                  <v:imagedata o:title=""/>
                  <o:lock v:ext="edit" aspectratio="f"/>
                </v:rect>
                <v:shape id="Text Box 45" o:spid="_x0000_s1026" o:spt="202" type="#_x0000_t202" style="position:absolute;left:3773;top:4005;height:266;width:4665;" filled="f" stroked="f" coordsize="21600,21600" o:gfxdata="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1Pc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sz w:val="24"/>
                          </w:rPr>
                        </w:pPr>
                        <w:r>
                          <w:rPr>
                            <w:sz w:val="24"/>
                          </w:rPr>
                          <w:t>Plate 3.3b: Hanna Instrument Edge Multi-meter.</w:t>
                        </w:r>
                      </w:p>
                    </w:txbxContent>
                  </v:textbox>
                </v:shape>
                <w10:wrap type="topAndBottom"/>
              </v:group>
            </w:pict>
          </mc:Fallback>
        </mc:AlternateContent>
      </w:r>
    </w:p>
    <w:p>
      <w:pPr>
        <w:spacing w:after="0"/>
        <w:rPr>
          <w:sz w:val="25"/>
        </w:rPr>
        <w:sectPr>
          <w:pgSz w:w="12240" w:h="15840"/>
          <w:pgMar w:top="1440" w:right="1200" w:bottom="1180" w:left="1200" w:header="0" w:footer="992" w:gutter="0"/>
        </w:sectPr>
      </w:pPr>
    </w:p>
    <w:p>
      <w:pPr>
        <w:pStyle w:val="5"/>
        <w:ind w:left="770"/>
        <w:rPr>
          <w:sz w:val="20"/>
        </w:rPr>
      </w:pPr>
      <w:r>
        <w:rPr>
          <w:sz w:val="20"/>
        </w:rPr>
        <mc:AlternateContent>
          <mc:Choice Requires="wpg">
            <w:drawing>
              <wp:inline distT="0" distB="0" distL="114300" distR="114300">
                <wp:extent cx="5241925" cy="3038475"/>
                <wp:effectExtent l="0" t="0" r="635" b="9525"/>
                <wp:docPr id="623" name="Group 46"/>
                <wp:cNvGraphicFramePr/>
                <a:graphic xmlns:a="http://schemas.openxmlformats.org/drawingml/2006/main">
                  <a:graphicData uri="http://schemas.microsoft.com/office/word/2010/wordprocessingGroup">
                    <wpg:wgp>
                      <wpg:cNvGrpSpPr/>
                      <wpg:grpSpPr>
                        <a:xfrm>
                          <a:off x="0" y="0"/>
                          <a:ext cx="5241925" cy="3038475"/>
                          <a:chOff x="0" y="0"/>
                          <a:chExt cx="8255" cy="4785"/>
                        </a:xfrm>
                      </wpg:grpSpPr>
                      <pic:pic xmlns:pic="http://schemas.openxmlformats.org/drawingml/2006/picture">
                        <pic:nvPicPr>
                          <pic:cNvPr id="619" name="Picture 47"/>
                          <pic:cNvPicPr>
                            <a:picLocks noChangeAspect="1"/>
                          </pic:cNvPicPr>
                        </pic:nvPicPr>
                        <pic:blipFill>
                          <a:blip r:embed="rId41"/>
                          <a:stretch>
                            <a:fillRect/>
                          </a:stretch>
                        </pic:blipFill>
                        <pic:spPr>
                          <a:xfrm>
                            <a:off x="1499" y="0"/>
                            <a:ext cx="5298" cy="4587"/>
                          </a:xfrm>
                          <a:prstGeom prst="rect">
                            <a:avLst/>
                          </a:prstGeom>
                          <a:noFill/>
                          <a:ln>
                            <a:noFill/>
                          </a:ln>
                        </pic:spPr>
                      </pic:pic>
                      <wps:wsp>
                        <wps:cNvPr id="620" name="Rectangles 48"/>
                        <wps:cNvSpPr/>
                        <wps:spPr>
                          <a:xfrm>
                            <a:off x="10" y="4325"/>
                            <a:ext cx="8235" cy="450"/>
                          </a:xfrm>
                          <a:prstGeom prst="rect">
                            <a:avLst/>
                          </a:prstGeom>
                          <a:solidFill>
                            <a:srgbClr val="FFFFFF"/>
                          </a:solidFill>
                          <a:ln>
                            <a:noFill/>
                          </a:ln>
                        </wps:spPr>
                        <wps:bodyPr upright="1"/>
                      </wps:wsp>
                      <wps:wsp>
                        <wps:cNvPr id="621" name="Rectangles 49"/>
                        <wps:cNvSpPr/>
                        <wps:spPr>
                          <a:xfrm>
                            <a:off x="10" y="4325"/>
                            <a:ext cx="8235" cy="450"/>
                          </a:xfrm>
                          <a:prstGeom prst="rect">
                            <a:avLst/>
                          </a:prstGeom>
                          <a:noFill/>
                          <a:ln w="12700" cap="flat" cmpd="sng">
                            <a:solidFill>
                              <a:srgbClr val="FFFFFF"/>
                            </a:solidFill>
                            <a:prstDash val="solid"/>
                            <a:miter/>
                            <a:headEnd type="none" w="med" len="med"/>
                            <a:tailEnd type="none" w="med" len="med"/>
                          </a:ln>
                        </wps:spPr>
                        <wps:bodyPr upright="1"/>
                      </wps:wsp>
                      <wps:wsp>
                        <wps:cNvPr id="622" name="Text Box 50"/>
                        <wps:cNvSpPr txBox="1"/>
                        <wps:spPr>
                          <a:xfrm>
                            <a:off x="2384" y="4409"/>
                            <a:ext cx="3506" cy="266"/>
                          </a:xfrm>
                          <a:prstGeom prst="rect">
                            <a:avLst/>
                          </a:prstGeom>
                          <a:noFill/>
                          <a:ln>
                            <a:noFill/>
                          </a:ln>
                        </wps:spPr>
                        <wps:txbx>
                          <w:txbxContent>
                            <w:p>
                              <w:pPr>
                                <w:spacing w:before="0" w:line="266" w:lineRule="exact"/>
                                <w:ind w:left="0" w:right="0" w:firstLine="0"/>
                                <w:jc w:val="left"/>
                                <w:rPr>
                                  <w:sz w:val="24"/>
                                </w:rPr>
                              </w:pPr>
                              <w:r>
                                <w:rPr>
                                  <w:sz w:val="24"/>
                                </w:rPr>
                                <w:t>Plate 3.4: Hanna pH buffer solution.</w:t>
                              </w:r>
                            </w:p>
                          </w:txbxContent>
                        </wps:txbx>
                        <wps:bodyPr lIns="0" tIns="0" rIns="0" bIns="0" upright="1"/>
                      </wps:wsp>
                    </wpg:wgp>
                  </a:graphicData>
                </a:graphic>
              </wp:inline>
            </w:drawing>
          </mc:Choice>
          <mc:Fallback>
            <w:pict>
              <v:group id="Group 46" o:spid="_x0000_s1026" o:spt="203" style="height:239.25pt;width:412.75pt;" coordsize="8255,4785" o:gfxdata="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">
                <o:lock v:ext="edit" aspectratio="f"/>
                <v:shape id="Picture 47" o:spid="_x0000_s1026" o:spt="75" alt="" type="#_x0000_t75" style="position:absolute;left:1499;top:0;height:4587;width:5298;" filled="f" o:preferrelative="t" stroked="f" coordsize="21600,21600" o:gfxdata="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8g5pL4A&#10;AADcAAAADwAAAAAAAAABACAAAAAiAAAAZHJzL2Rvd25yZXYueG1sUEsBAhQAFAAAAAgAh07iQDMv&#10;BZ47AAAAOQAAABAAAAAAAAAAAQAgAAAADQEAAGRycy9zaGFwZXhtbC54bWxQSwUGAAAAAAYABgBb&#10;AQAAtwMAAAAA&#10;">
                  <v:fill on="f" focussize="0,0"/>
                  <v:stroke on="f"/>
                  <v:imagedata r:id="rId41" o:title=""/>
                  <o:lock v:ext="edit" aspectratio="t"/>
                </v:shape>
                <v:rect id="Rectangles 48" o:spid="_x0000_s1026" o:spt="1" style="position:absolute;left:10;top:4325;height:450;width:8235;" fillcolor="#FFFFFF" filled="t" stroked="f" coordsize="21600,21600" o:gfxdata="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5JNri5AAAA3AAA&#10;AA8AAAAAAAAAAQAgAAAAIgAAAGRycy9kb3ducmV2LnhtbFBLAQIUABQAAAAIAIdO4kAzLwWeOwAA&#10;ADkAAAAQAAAAAAAAAAEAIAAAAAgBAABkcnMvc2hhcGV4bWwueG1sUEsFBgAAAAAGAAYAWwEAALID&#10;AAAAAA==&#10;">
                  <v:fill on="t" focussize="0,0"/>
                  <v:stroke on="f"/>
                  <v:imagedata o:title=""/>
                  <o:lock v:ext="edit" aspectratio="f"/>
                </v:rect>
                <v:rect id="Rectangles 49" o:spid="_x0000_s1026" o:spt="1" style="position:absolute;left:10;top:4325;height:450;width:8235;" filled="f" stroked="t" coordsize="21600,21600" o:gfxdata="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V4zNvQAA&#10;ANwAAAAPAAAAAAAAAAEAIAAAACIAAABkcnMvZG93bnJldi54bWxQSwECFAAUAAAACACHTuJAMy8F&#10;njsAAAA5AAAAEAAAAAAAAAABACAAAAAMAQAAZHJzL3NoYXBleG1sLnhtbFBLBQYAAAAABgAGAFsB&#10;AAC2AwAAAAA=&#10;">
                  <v:fill on="f" focussize="0,0"/>
                  <v:stroke weight="1pt" color="#FFFFFF" joinstyle="miter"/>
                  <v:imagedata o:title=""/>
                  <o:lock v:ext="edit" aspectratio="f"/>
                </v:rect>
                <v:shape id="Text Box 50" o:spid="_x0000_s1026" o:spt="202" type="#_x0000_t202" style="position:absolute;left:2384;top:4409;height:266;width:3506;" filled="f" stroked="f" coordsize="21600,21600" o:gfxdata="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wH8i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z w:val="24"/>
                          </w:rPr>
                          <w:t>Plate 3.4: Hanna pH buffer solution.</w:t>
                        </w:r>
                      </w:p>
                    </w:txbxContent>
                  </v:textbox>
                </v:shape>
                <w10:wrap type="none"/>
                <w10:anchorlock/>
              </v:group>
            </w:pict>
          </mc:Fallback>
        </mc:AlternateContent>
      </w:r>
    </w:p>
    <w:p>
      <w:pPr>
        <w:pStyle w:val="5"/>
        <w:spacing w:before="2"/>
        <w:rPr>
          <w:sz w:val="20"/>
        </w:rPr>
      </w:pPr>
      <w:r>
        <mc:AlternateContent>
          <mc:Choice Requires="wpg">
            <w:drawing>
              <wp:anchor distT="0" distB="0" distL="0" distR="0" simplePos="0" relativeHeight="487603200" behindDoc="1" locked="0" layoutInCell="1" allowOverlap="1">
                <wp:simplePos x="0" y="0"/>
                <wp:positionH relativeFrom="page">
                  <wp:posOffset>1250950</wp:posOffset>
                </wp:positionH>
                <wp:positionV relativeFrom="paragraph">
                  <wp:posOffset>172085</wp:posOffset>
                </wp:positionV>
                <wp:extent cx="5241925" cy="3568700"/>
                <wp:effectExtent l="0" t="0" r="635" b="12700"/>
                <wp:wrapTopAndBottom/>
                <wp:docPr id="687" name="Group 51"/>
                <wp:cNvGraphicFramePr/>
                <a:graphic xmlns:a="http://schemas.openxmlformats.org/drawingml/2006/main">
                  <a:graphicData uri="http://schemas.microsoft.com/office/word/2010/wordprocessingGroup">
                    <wpg:wgp>
                      <wpg:cNvGrpSpPr/>
                      <wpg:grpSpPr>
                        <a:xfrm>
                          <a:off x="0" y="0"/>
                          <a:ext cx="5241925" cy="3568700"/>
                          <a:chOff x="1970" y="271"/>
                          <a:chExt cx="8255" cy="5620"/>
                        </a:xfrm>
                      </wpg:grpSpPr>
                      <pic:pic xmlns:pic="http://schemas.openxmlformats.org/drawingml/2006/picture">
                        <pic:nvPicPr>
                          <pic:cNvPr id="683" name="Picture 52"/>
                          <pic:cNvPicPr>
                            <a:picLocks noChangeAspect="1"/>
                          </pic:cNvPicPr>
                        </pic:nvPicPr>
                        <pic:blipFill>
                          <a:blip r:embed="rId42"/>
                          <a:stretch>
                            <a:fillRect/>
                          </a:stretch>
                        </pic:blipFill>
                        <pic:spPr>
                          <a:xfrm>
                            <a:off x="4159" y="271"/>
                            <a:ext cx="3923" cy="5252"/>
                          </a:xfrm>
                          <a:prstGeom prst="rect">
                            <a:avLst/>
                          </a:prstGeom>
                          <a:noFill/>
                          <a:ln>
                            <a:noFill/>
                          </a:ln>
                        </pic:spPr>
                      </pic:pic>
                      <wps:wsp>
                        <wps:cNvPr id="684" name="Rectangles 53"/>
                        <wps:cNvSpPr/>
                        <wps:spPr>
                          <a:xfrm>
                            <a:off x="1980" y="5430"/>
                            <a:ext cx="8235" cy="450"/>
                          </a:xfrm>
                          <a:prstGeom prst="rect">
                            <a:avLst/>
                          </a:prstGeom>
                          <a:solidFill>
                            <a:srgbClr val="FFFFFF"/>
                          </a:solidFill>
                          <a:ln>
                            <a:noFill/>
                          </a:ln>
                        </wps:spPr>
                        <wps:bodyPr upright="1"/>
                      </wps:wsp>
                      <wps:wsp>
                        <wps:cNvPr id="685" name="Rectangles 54"/>
                        <wps:cNvSpPr/>
                        <wps:spPr>
                          <a:xfrm>
                            <a:off x="1980" y="5430"/>
                            <a:ext cx="8235" cy="450"/>
                          </a:xfrm>
                          <a:prstGeom prst="rect">
                            <a:avLst/>
                          </a:prstGeom>
                          <a:noFill/>
                          <a:ln w="12700" cap="flat" cmpd="sng">
                            <a:solidFill>
                              <a:srgbClr val="FFFFFF"/>
                            </a:solidFill>
                            <a:prstDash val="solid"/>
                            <a:miter/>
                            <a:headEnd type="none" w="med" len="med"/>
                            <a:tailEnd type="none" w="med" len="med"/>
                          </a:ln>
                        </wps:spPr>
                        <wps:bodyPr upright="1"/>
                      </wps:wsp>
                      <wps:wsp>
                        <wps:cNvPr id="686" name="Text Box 55"/>
                        <wps:cNvSpPr txBox="1"/>
                        <wps:spPr>
                          <a:xfrm>
                            <a:off x="4028" y="5515"/>
                            <a:ext cx="4162" cy="267"/>
                          </a:xfrm>
                          <a:prstGeom prst="rect">
                            <a:avLst/>
                          </a:prstGeom>
                          <a:noFill/>
                          <a:ln>
                            <a:noFill/>
                          </a:ln>
                        </wps:spPr>
                        <wps:txbx>
                          <w:txbxContent>
                            <w:p>
                              <w:pPr>
                                <w:spacing w:before="0" w:line="266" w:lineRule="exact"/>
                                <w:ind w:left="0" w:right="0" w:firstLine="0"/>
                                <w:jc w:val="left"/>
                                <w:rPr>
                                  <w:sz w:val="24"/>
                                </w:rPr>
                              </w:pPr>
                              <w:r>
                                <w:rPr>
                                  <w:sz w:val="24"/>
                                </w:rPr>
                                <w:t>Plate 3.5: Hanna TDS Calibration solution.</w:t>
                              </w:r>
                            </w:p>
                          </w:txbxContent>
                        </wps:txbx>
                        <wps:bodyPr lIns="0" tIns="0" rIns="0" bIns="0" upright="1"/>
                      </wps:wsp>
                    </wpg:wgp>
                  </a:graphicData>
                </a:graphic>
              </wp:anchor>
            </w:drawing>
          </mc:Choice>
          <mc:Fallback>
            <w:pict>
              <v:group id="Group 51" o:spid="_x0000_s1026" o:spt="203" style="position:absolute;left:0pt;margin-left:98.5pt;margin-top:13.55pt;height:281pt;width:412.75pt;mso-position-horizontal-relative:page;mso-wrap-distance-bottom:0pt;mso-wrap-distance-top:0pt;z-index:-15713280;mso-width-relative:page;mso-height-relative:page;" coordorigin="1970,271" coordsize="8255,5620" o:gfxdata="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">
                <o:lock v:ext="edit" aspectratio="f"/>
                <v:shape id="Picture 52" o:spid="_x0000_s1026" o:spt="75" alt="" type="#_x0000_t75" style="position:absolute;left:4159;top:271;height:5252;width:3923;" filled="f" o:preferrelative="t" stroked="f" coordsize="21600,21600" o:gfxdata="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R5By8AAAA&#10;3AAAAA8AAAAAAAAAAQAgAAAAIgAAAGRycy9kb3ducmV2LnhtbFBLAQIUABQAAAAIAIdO4kAzLwWe&#10;OwAAADkAAAAQAAAAAAAAAAEAIAAAAAsBAABkcnMvc2hhcGV4bWwueG1sUEsFBgAAAAAGAAYAWwEA&#10;ALUDAAAAAA==&#10;">
                  <v:fill on="f" focussize="0,0"/>
                  <v:stroke on="f"/>
                  <v:imagedata r:id="rId42" o:title=""/>
                  <o:lock v:ext="edit" aspectratio="t"/>
                </v:shape>
                <v:rect id="Rectangles 53" o:spid="_x0000_s1026" o:spt="1" style="position:absolute;left:1980;top:5430;height:450;width:8235;" fillcolor="#FFFFFF" filled="t" stroked="f" coordsize="21600,21600" o:gfxdata="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FG+BvQAA&#10;ANwAAAAPAAAAAAAAAAEAIAAAACIAAABkcnMvZG93bnJldi54bWxQSwECFAAUAAAACACHTuJAMy8F&#10;njsAAAA5AAAAEAAAAAAAAAABACAAAAAMAQAAZHJzL3NoYXBleG1sLnhtbFBLBQYAAAAABgAGAFsB&#10;AAC2AwAAAAA=&#10;">
                  <v:fill on="t" focussize="0,0"/>
                  <v:stroke on="f"/>
                  <v:imagedata o:title=""/>
                  <o:lock v:ext="edit" aspectratio="f"/>
                </v:rect>
                <v:rect id="Rectangles 54" o:spid="_x0000_s1026" o:spt="1" style="position:absolute;left:1980;top:5430;height:450;width:8235;" filled="f" stroked="t" coordsize="21600,21600" o:gfxdata="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CtX0vQAA&#10;ANwAAAAPAAAAAAAAAAEAIAAAACIAAABkcnMvZG93bnJldi54bWxQSwECFAAUAAAACACHTuJAMy8F&#10;njsAAAA5AAAAEAAAAAAAAAABACAAAAAMAQAAZHJzL3NoYXBleG1sLnhtbFBLBQYAAAAABgAGAFsB&#10;AAC2AwAAAAA=&#10;">
                  <v:fill on="f" focussize="0,0"/>
                  <v:stroke weight="1pt" color="#FFFFFF" joinstyle="miter"/>
                  <v:imagedata o:title=""/>
                  <o:lock v:ext="edit" aspectratio="f"/>
                </v:rect>
                <v:shape id="Text Box 55" o:spid="_x0000_s1026" o:spt="202" type="#_x0000_t202" style="position:absolute;left:4028;top:5515;height:267;width:4162;" filled="f" stroked="f" coordsize="21600,21600" o:gfxdata="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lyls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z w:val="24"/>
                          </w:rPr>
                          <w:t>Plate 3.5: Hanna TDS Calibration solution.</w:t>
                        </w:r>
                      </w:p>
                    </w:txbxContent>
                  </v:textbox>
                </v:shape>
                <w10:wrap type="topAndBottom"/>
              </v:group>
            </w:pict>
          </mc:Fallback>
        </mc:AlternateContent>
      </w:r>
    </w:p>
    <w:p>
      <w:pPr>
        <w:spacing w:after="0"/>
        <w:rPr>
          <w:sz w:val="20"/>
        </w:rPr>
        <w:sectPr>
          <w:pgSz w:w="12240" w:h="15840"/>
          <w:pgMar w:top="1440" w:right="1200" w:bottom="1180" w:left="1200" w:header="0" w:footer="992" w:gutter="0"/>
        </w:sectPr>
      </w:pPr>
    </w:p>
    <w:p>
      <w:pPr>
        <w:pStyle w:val="12"/>
        <w:numPr>
          <w:ilvl w:val="2"/>
          <w:numId w:val="27"/>
        </w:numPr>
        <w:tabs>
          <w:tab w:val="left" w:pos="961"/>
        </w:tabs>
        <w:spacing w:before="74" w:after="0" w:line="240" w:lineRule="auto"/>
        <w:ind w:left="960" w:right="0" w:hanging="721"/>
        <w:jc w:val="both"/>
        <w:rPr>
          <w:sz w:val="24"/>
        </w:rPr>
      </w:pPr>
      <w:r>
        <w:rPr>
          <w:sz w:val="24"/>
        </w:rPr>
        <w:t>Standard Test</w:t>
      </w:r>
      <w:r>
        <w:rPr>
          <w:spacing w:val="-1"/>
          <w:sz w:val="24"/>
        </w:rPr>
        <w:t xml:space="preserve"> </w:t>
      </w:r>
      <w:r>
        <w:rPr>
          <w:sz w:val="24"/>
        </w:rPr>
        <w:t>Procedures</w:t>
      </w:r>
    </w:p>
    <w:p>
      <w:pPr>
        <w:pStyle w:val="5"/>
        <w:spacing w:before="41" w:line="360" w:lineRule="auto"/>
        <w:ind w:left="240" w:right="239"/>
        <w:jc w:val="both"/>
      </w:pPr>
      <w:r>
        <w:t>The test procedures were gotten from the Standard Analytical Procedures for Water Analysis (APA, 1999) and American water works association research foundation (1999). The test was carried out in duplicate and the average of each reading/result was taken in other to get accurate results. The following test would be conducted on the sample;</w:t>
      </w:r>
    </w:p>
    <w:p>
      <w:pPr>
        <w:pStyle w:val="12"/>
        <w:numPr>
          <w:ilvl w:val="2"/>
          <w:numId w:val="25"/>
        </w:numPr>
        <w:tabs>
          <w:tab w:val="left" w:pos="960"/>
          <w:tab w:val="left" w:pos="961"/>
        </w:tabs>
        <w:spacing w:before="202" w:after="0" w:line="240" w:lineRule="auto"/>
        <w:ind w:left="960" w:right="0" w:hanging="361"/>
        <w:jc w:val="left"/>
        <w:rPr>
          <w:sz w:val="24"/>
        </w:rPr>
      </w:pPr>
      <w:r>
        <w:rPr>
          <w:sz w:val="24"/>
        </w:rPr>
        <w:t>Total</w:t>
      </w:r>
      <w:r>
        <w:rPr>
          <w:spacing w:val="-1"/>
          <w:sz w:val="24"/>
        </w:rPr>
        <w:t xml:space="preserve"> </w:t>
      </w:r>
      <w:r>
        <w:rPr>
          <w:sz w:val="24"/>
        </w:rPr>
        <w:t>Coliform</w:t>
      </w:r>
    </w:p>
    <w:p>
      <w:pPr>
        <w:pStyle w:val="12"/>
        <w:numPr>
          <w:ilvl w:val="2"/>
          <w:numId w:val="25"/>
        </w:numPr>
        <w:tabs>
          <w:tab w:val="left" w:pos="960"/>
          <w:tab w:val="left" w:pos="961"/>
        </w:tabs>
        <w:spacing w:before="135" w:after="0" w:line="240" w:lineRule="auto"/>
        <w:ind w:left="960" w:right="0" w:hanging="361"/>
        <w:jc w:val="left"/>
        <w:rPr>
          <w:sz w:val="24"/>
        </w:rPr>
      </w:pPr>
      <w:r>
        <w:rPr>
          <w:sz w:val="24"/>
        </w:rPr>
        <w:t>Bacteria count</w:t>
      </w:r>
      <w:r>
        <w:rPr>
          <w:spacing w:val="-1"/>
          <w:sz w:val="24"/>
        </w:rPr>
        <w:t xml:space="preserve"> </w:t>
      </w:r>
      <w:r>
        <w:rPr>
          <w:sz w:val="24"/>
        </w:rPr>
        <w:t>and</w:t>
      </w:r>
    </w:p>
    <w:p>
      <w:pPr>
        <w:pStyle w:val="12"/>
        <w:numPr>
          <w:ilvl w:val="2"/>
          <w:numId w:val="25"/>
        </w:numPr>
        <w:tabs>
          <w:tab w:val="left" w:pos="960"/>
          <w:tab w:val="left" w:pos="961"/>
        </w:tabs>
        <w:spacing w:before="138" w:after="0" w:line="240" w:lineRule="auto"/>
        <w:ind w:left="960" w:right="0" w:hanging="361"/>
        <w:jc w:val="left"/>
        <w:rPr>
          <w:sz w:val="24"/>
        </w:rPr>
      </w:pPr>
      <w:r>
        <w:rPr>
          <w:sz w:val="24"/>
        </w:rPr>
        <w:t>Total Suspended Solid</w:t>
      </w:r>
      <w:r>
        <w:rPr>
          <w:spacing w:val="-1"/>
          <w:sz w:val="24"/>
        </w:rPr>
        <w:t xml:space="preserve"> </w:t>
      </w:r>
      <w:r>
        <w:rPr>
          <w:sz w:val="24"/>
        </w:rPr>
        <w:t>(TSS)</w:t>
      </w:r>
    </w:p>
    <w:p>
      <w:pPr>
        <w:pStyle w:val="5"/>
        <w:spacing w:before="3"/>
        <w:rPr>
          <w:sz w:val="26"/>
        </w:rPr>
      </w:pPr>
    </w:p>
    <w:p>
      <w:pPr>
        <w:pStyle w:val="4"/>
        <w:spacing w:line="535" w:lineRule="auto"/>
        <w:ind w:right="8040"/>
        <w:jc w:val="left"/>
      </w:pPr>
      <w:r>
        <w:t>Total Coliform Apparatus</w:t>
      </w:r>
    </w:p>
    <w:p>
      <w:pPr>
        <w:pStyle w:val="12"/>
        <w:numPr>
          <w:ilvl w:val="2"/>
          <w:numId w:val="25"/>
        </w:numPr>
        <w:tabs>
          <w:tab w:val="left" w:pos="960"/>
          <w:tab w:val="left" w:pos="961"/>
        </w:tabs>
        <w:spacing w:before="0" w:after="0" w:line="287" w:lineRule="exact"/>
        <w:ind w:left="960" w:right="0" w:hanging="361"/>
        <w:jc w:val="left"/>
        <w:rPr>
          <w:sz w:val="24"/>
        </w:rPr>
      </w:pPr>
      <w:r>
        <w:rPr>
          <w:sz w:val="24"/>
        </w:rPr>
        <w:t>Autoclave, for operation at a temperature of</w:t>
      </w:r>
      <w:r>
        <w:rPr>
          <w:spacing w:val="-2"/>
          <w:sz w:val="24"/>
        </w:rPr>
        <w:t xml:space="preserve"> </w:t>
      </w:r>
      <w:r>
        <w:rPr>
          <w:sz w:val="24"/>
        </w:rPr>
        <w:t>121</w:t>
      </w:r>
      <w:r>
        <w:rPr>
          <w:sz w:val="24"/>
          <w:vertAlign w:val="superscript"/>
        </w:rPr>
        <w:t>o</w:t>
      </w:r>
      <w:r>
        <w:rPr>
          <w:sz w:val="24"/>
          <w:vertAlign w:val="baseline"/>
        </w:rPr>
        <w:t>C.</w:t>
      </w:r>
    </w:p>
    <w:p>
      <w:pPr>
        <w:pStyle w:val="12"/>
        <w:numPr>
          <w:ilvl w:val="2"/>
          <w:numId w:val="25"/>
        </w:numPr>
        <w:tabs>
          <w:tab w:val="left" w:pos="960"/>
          <w:tab w:val="left" w:pos="961"/>
        </w:tabs>
        <w:spacing w:before="136" w:after="0" w:line="240" w:lineRule="auto"/>
        <w:ind w:left="960" w:right="0" w:hanging="361"/>
        <w:jc w:val="left"/>
        <w:rPr>
          <w:sz w:val="24"/>
        </w:rPr>
      </w:pPr>
      <w:r>
        <w:rPr>
          <w:sz w:val="24"/>
        </w:rPr>
        <w:t>Sterilizer oven, to maintain a temperature of 160</w:t>
      </w:r>
      <w:r>
        <w:rPr>
          <w:spacing w:val="-2"/>
          <w:sz w:val="24"/>
        </w:rPr>
        <w:t xml:space="preserve"> </w:t>
      </w:r>
      <w:r>
        <w:rPr>
          <w:sz w:val="24"/>
        </w:rPr>
        <w:t>-170</w:t>
      </w:r>
      <w:r>
        <w:rPr>
          <w:sz w:val="24"/>
          <w:vertAlign w:val="superscript"/>
        </w:rPr>
        <w:t>o</w:t>
      </w:r>
      <w:r>
        <w:rPr>
          <w:sz w:val="24"/>
          <w:vertAlign w:val="baseline"/>
        </w:rPr>
        <w:t>C</w:t>
      </w:r>
    </w:p>
    <w:p>
      <w:pPr>
        <w:pStyle w:val="12"/>
        <w:numPr>
          <w:ilvl w:val="2"/>
          <w:numId w:val="25"/>
        </w:numPr>
        <w:tabs>
          <w:tab w:val="left" w:pos="960"/>
          <w:tab w:val="left" w:pos="961"/>
        </w:tabs>
        <w:spacing w:before="138" w:after="0" w:line="240" w:lineRule="auto"/>
        <w:ind w:left="960" w:right="0" w:hanging="361"/>
        <w:jc w:val="left"/>
        <w:rPr>
          <w:sz w:val="24"/>
        </w:rPr>
      </w:pPr>
      <w:r>
        <w:rPr>
          <w:sz w:val="24"/>
        </w:rPr>
        <w:t xml:space="preserve">Incubator, to maintain a temperature of 35 </w:t>
      </w:r>
      <w:r>
        <w:rPr>
          <w:sz w:val="24"/>
          <w:vertAlign w:val="superscript"/>
        </w:rPr>
        <w:t>o</w:t>
      </w:r>
      <w:r>
        <w:rPr>
          <w:sz w:val="24"/>
          <w:vertAlign w:val="baseline"/>
        </w:rPr>
        <w:t>C ±</w:t>
      </w:r>
      <w:r>
        <w:rPr>
          <w:spacing w:val="-23"/>
          <w:sz w:val="24"/>
          <w:vertAlign w:val="baseline"/>
        </w:rPr>
        <w:t xml:space="preserve"> </w:t>
      </w:r>
      <w:r>
        <w:rPr>
          <w:sz w:val="24"/>
          <w:vertAlign w:val="baseline"/>
        </w:rPr>
        <w:t>0.5</w:t>
      </w:r>
      <w:r>
        <w:rPr>
          <w:sz w:val="24"/>
          <w:vertAlign w:val="superscript"/>
        </w:rPr>
        <w:t>o</w:t>
      </w:r>
      <w:r>
        <w:rPr>
          <w:sz w:val="24"/>
          <w:vertAlign w:val="baseline"/>
        </w:rPr>
        <w:t>C</w:t>
      </w:r>
    </w:p>
    <w:p>
      <w:pPr>
        <w:pStyle w:val="12"/>
        <w:numPr>
          <w:ilvl w:val="2"/>
          <w:numId w:val="25"/>
        </w:numPr>
        <w:tabs>
          <w:tab w:val="left" w:pos="960"/>
          <w:tab w:val="left" w:pos="961"/>
        </w:tabs>
        <w:spacing w:before="138" w:after="0" w:line="350" w:lineRule="auto"/>
        <w:ind w:left="960" w:right="236" w:hanging="360"/>
        <w:jc w:val="left"/>
        <w:rPr>
          <w:sz w:val="24"/>
        </w:rPr>
      </w:pPr>
      <w:r>
        <w:rPr>
          <w:sz w:val="24"/>
        </w:rPr>
        <w:t>Glassware: fermentation tubes should have a capacity of 30 - 40 mL with aluminium caps, vials 0.25 - 0.5 mL capacity, pipettes 10 and 1 mL with 0.1 mL</w:t>
      </w:r>
      <w:r>
        <w:rPr>
          <w:spacing w:val="-8"/>
          <w:sz w:val="24"/>
        </w:rPr>
        <w:t xml:space="preserve"> </w:t>
      </w:r>
      <w:r>
        <w:rPr>
          <w:sz w:val="24"/>
        </w:rPr>
        <w:t>graduations.</w:t>
      </w:r>
    </w:p>
    <w:p>
      <w:pPr>
        <w:pStyle w:val="12"/>
        <w:numPr>
          <w:ilvl w:val="2"/>
          <w:numId w:val="25"/>
        </w:numPr>
        <w:tabs>
          <w:tab w:val="left" w:pos="960"/>
          <w:tab w:val="left" w:pos="961"/>
        </w:tabs>
        <w:spacing w:before="12" w:after="0" w:line="352" w:lineRule="auto"/>
        <w:ind w:left="960" w:right="236" w:hanging="360"/>
        <w:jc w:val="left"/>
        <w:rPr>
          <w:sz w:val="24"/>
        </w:rPr>
      </w:pPr>
      <w:r>
        <w:rPr>
          <w:sz w:val="24"/>
        </w:rPr>
        <w:t>Inoculating wire loop: 22 - 24 gauge nickel alloy wire loop 3 - 3.5 mm diameter for flame sterilization.</w:t>
      </w:r>
    </w:p>
    <w:p>
      <w:pPr>
        <w:pStyle w:val="4"/>
        <w:spacing w:before="174"/>
        <w:jc w:val="left"/>
      </w:pPr>
      <w:r>
        <w:t>Reagents and Culture medium:</w:t>
      </w:r>
    </w:p>
    <w:p>
      <w:pPr>
        <w:pStyle w:val="5"/>
        <w:rPr>
          <w:b/>
          <w:sz w:val="29"/>
        </w:rPr>
      </w:pPr>
    </w:p>
    <w:p>
      <w:pPr>
        <w:pStyle w:val="12"/>
        <w:numPr>
          <w:ilvl w:val="3"/>
          <w:numId w:val="27"/>
        </w:numPr>
        <w:tabs>
          <w:tab w:val="left" w:pos="961"/>
        </w:tabs>
        <w:spacing w:before="0" w:after="0" w:line="360" w:lineRule="auto"/>
        <w:ind w:left="960" w:right="231" w:hanging="360"/>
        <w:jc w:val="both"/>
        <w:rPr>
          <w:sz w:val="24"/>
        </w:rPr>
      </w:pPr>
      <w:r>
        <w:rPr>
          <w:sz w:val="24"/>
        </w:rPr>
        <w:t>Dilution water: Dissolve 34.0 g potassium dihydrogen phosphate, KH</w:t>
      </w:r>
      <w:r>
        <w:rPr>
          <w:sz w:val="24"/>
          <w:vertAlign w:val="subscript"/>
        </w:rPr>
        <w:t>2</w:t>
      </w:r>
      <w:r>
        <w:rPr>
          <w:sz w:val="24"/>
          <w:vertAlign w:val="baseline"/>
        </w:rPr>
        <w:t>PO</w:t>
      </w:r>
      <w:r>
        <w:rPr>
          <w:sz w:val="24"/>
          <w:vertAlign w:val="subscript"/>
        </w:rPr>
        <w:t>4</w:t>
      </w:r>
      <w:r>
        <w:rPr>
          <w:sz w:val="24"/>
          <w:vertAlign w:val="baseline"/>
        </w:rPr>
        <w:t>, in 500 mL distilled water and adjusted to pH 7.2 ± 0.5 with 1N sodium hydroxide and dilute to 1L. Distribute at the rate of 9 mL/tube. Close tubes with caps and</w:t>
      </w:r>
      <w:r>
        <w:rPr>
          <w:spacing w:val="-5"/>
          <w:sz w:val="24"/>
          <w:vertAlign w:val="baseline"/>
        </w:rPr>
        <w:t xml:space="preserve"> </w:t>
      </w:r>
      <w:r>
        <w:rPr>
          <w:sz w:val="24"/>
          <w:vertAlign w:val="baseline"/>
        </w:rPr>
        <w:t>sterilize.</w:t>
      </w:r>
    </w:p>
    <w:p>
      <w:pPr>
        <w:pStyle w:val="12"/>
        <w:numPr>
          <w:ilvl w:val="3"/>
          <w:numId w:val="27"/>
        </w:numPr>
        <w:tabs>
          <w:tab w:val="left" w:pos="961"/>
        </w:tabs>
        <w:spacing w:before="0" w:after="0" w:line="360" w:lineRule="auto"/>
        <w:ind w:left="960" w:right="236" w:hanging="360"/>
        <w:jc w:val="both"/>
        <w:rPr>
          <w:sz w:val="24"/>
        </w:rPr>
      </w:pPr>
      <w:r>
        <w:rPr>
          <w:sz w:val="24"/>
        </w:rPr>
        <w:t>Lauryl tryptose broth: The ingredients are added to water, mixed thoroughly and heated to dissolve. pH should be 6.8 + 0.2 after sterilization. Before sterilization, dispense sufficient medium (approximately 10 mL) in fermentation tubes, in which inverted vials are placed (to cover the vial at least two thirds after sterilization, it may be completely submerged also). Close the tubes with caps and</w:t>
      </w:r>
      <w:r>
        <w:rPr>
          <w:spacing w:val="-2"/>
          <w:sz w:val="24"/>
        </w:rPr>
        <w:t xml:space="preserve"> </w:t>
      </w:r>
      <w:r>
        <w:rPr>
          <w:sz w:val="24"/>
        </w:rPr>
        <w:t>sterilize.</w:t>
      </w:r>
    </w:p>
    <w:p>
      <w:pPr>
        <w:spacing w:after="0" w:line="360" w:lineRule="auto"/>
        <w:jc w:val="both"/>
        <w:rPr>
          <w:sz w:val="24"/>
        </w:rPr>
        <w:sectPr>
          <w:pgSz w:w="12240" w:h="15840"/>
          <w:pgMar w:top="1360" w:right="1200" w:bottom="1180" w:left="1200" w:header="0" w:footer="992" w:gutter="0"/>
        </w:sectPr>
      </w:pPr>
    </w:p>
    <w:p>
      <w:pPr>
        <w:pStyle w:val="5"/>
        <w:ind w:left="2490"/>
        <w:rPr>
          <w:sz w:val="20"/>
        </w:rPr>
      </w:pPr>
      <w:r>
        <w:rPr>
          <w:sz w:val="20"/>
        </w:rPr>
        <w:drawing>
          <wp:inline distT="0" distB="0" distL="0" distR="0">
            <wp:extent cx="3505200" cy="1009650"/>
            <wp:effectExtent l="0" t="0" r="0" b="0"/>
            <wp:docPr id="3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jpeg"/>
                    <pic:cNvPicPr>
                      <a:picLocks noChangeAspect="1"/>
                    </pic:cNvPicPr>
                  </pic:nvPicPr>
                  <pic:blipFill>
                    <a:blip r:embed="rId43" cstate="print"/>
                    <a:stretch>
                      <a:fillRect/>
                    </a:stretch>
                  </pic:blipFill>
                  <pic:spPr>
                    <a:xfrm>
                      <a:off x="0" y="0"/>
                      <a:ext cx="3505200" cy="1009650"/>
                    </a:xfrm>
                    <a:prstGeom prst="rect">
                      <a:avLst/>
                    </a:prstGeom>
                  </pic:spPr>
                </pic:pic>
              </a:graphicData>
            </a:graphic>
          </wp:inline>
        </w:drawing>
      </w:r>
    </w:p>
    <w:p>
      <w:pPr>
        <w:pStyle w:val="5"/>
        <w:rPr>
          <w:sz w:val="20"/>
        </w:rPr>
      </w:pPr>
    </w:p>
    <w:p>
      <w:pPr>
        <w:pStyle w:val="5"/>
        <w:rPr>
          <w:sz w:val="20"/>
        </w:rPr>
      </w:pPr>
    </w:p>
    <w:p>
      <w:pPr>
        <w:pStyle w:val="5"/>
        <w:spacing w:before="4"/>
        <w:rPr>
          <w:sz w:val="23"/>
        </w:rPr>
      </w:pPr>
    </w:p>
    <w:p>
      <w:pPr>
        <w:pStyle w:val="12"/>
        <w:numPr>
          <w:ilvl w:val="3"/>
          <w:numId w:val="27"/>
        </w:numPr>
        <w:tabs>
          <w:tab w:val="left" w:pos="961"/>
        </w:tabs>
        <w:spacing w:before="90" w:after="0" w:line="240" w:lineRule="auto"/>
        <w:ind w:left="960" w:right="0" w:hanging="361"/>
        <w:jc w:val="left"/>
        <w:rPr>
          <w:sz w:val="24"/>
        </w:rPr>
      </w:pPr>
      <w:r>
        <w:rPr>
          <w:sz w:val="24"/>
        </w:rPr>
        <w:t>Brilliant green lactose bile</w:t>
      </w:r>
      <w:r>
        <w:rPr>
          <w:spacing w:val="-2"/>
          <w:sz w:val="24"/>
        </w:rPr>
        <w:t xml:space="preserve"> </w:t>
      </w:r>
      <w:r>
        <w:rPr>
          <w:sz w:val="24"/>
        </w:rPr>
        <w:t>broth:</w:t>
      </w:r>
    </w:p>
    <w:p>
      <w:pPr>
        <w:pStyle w:val="5"/>
        <w:rPr>
          <w:sz w:val="20"/>
        </w:rPr>
      </w:pPr>
    </w:p>
    <w:p>
      <w:pPr>
        <w:pStyle w:val="5"/>
        <w:spacing w:before="3"/>
        <w:rPr>
          <w:sz w:val="15"/>
        </w:rPr>
      </w:pPr>
      <w:r>
        <w:drawing>
          <wp:anchor distT="0" distB="0" distL="0" distR="0" simplePos="0" relativeHeight="1024" behindDoc="0" locked="0" layoutInCell="1" allowOverlap="1">
            <wp:simplePos x="0" y="0"/>
            <wp:positionH relativeFrom="page">
              <wp:posOffset>2105025</wp:posOffset>
            </wp:positionH>
            <wp:positionV relativeFrom="paragraph">
              <wp:posOffset>136525</wp:posOffset>
            </wp:positionV>
            <wp:extent cx="3562350" cy="800100"/>
            <wp:effectExtent l="0" t="0" r="0" b="0"/>
            <wp:wrapTopAndBottom/>
            <wp:docPr id="3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jpeg"/>
                    <pic:cNvPicPr>
                      <a:picLocks noChangeAspect="1"/>
                    </pic:cNvPicPr>
                  </pic:nvPicPr>
                  <pic:blipFill>
                    <a:blip r:embed="rId44" cstate="print"/>
                    <a:stretch>
                      <a:fillRect/>
                    </a:stretch>
                  </pic:blipFill>
                  <pic:spPr>
                    <a:xfrm>
                      <a:off x="0" y="0"/>
                      <a:ext cx="3562350" cy="800100"/>
                    </a:xfrm>
                    <a:prstGeom prst="rect">
                      <a:avLst/>
                    </a:prstGeom>
                  </pic:spPr>
                </pic:pic>
              </a:graphicData>
            </a:graphic>
          </wp:anchor>
        </w:drawing>
      </w:r>
    </w:p>
    <w:p>
      <w:pPr>
        <w:pStyle w:val="5"/>
        <w:spacing w:before="4"/>
        <w:rPr>
          <w:sz w:val="38"/>
        </w:rPr>
      </w:pPr>
    </w:p>
    <w:p>
      <w:pPr>
        <w:pStyle w:val="5"/>
        <w:ind w:left="240"/>
      </w:pPr>
      <w:r>
        <w:t>Prepare, dispense and sterilize as in b above.</w:t>
      </w:r>
    </w:p>
    <w:p>
      <w:pPr>
        <w:pStyle w:val="5"/>
        <w:spacing w:before="10"/>
        <w:rPr>
          <w:sz w:val="29"/>
        </w:rPr>
      </w:pPr>
    </w:p>
    <w:p>
      <w:pPr>
        <w:pStyle w:val="4"/>
        <w:jc w:val="left"/>
      </w:pPr>
      <w:r>
        <w:t>Note:</w:t>
      </w:r>
    </w:p>
    <w:p>
      <w:pPr>
        <w:pStyle w:val="5"/>
        <w:spacing w:before="11"/>
        <w:rPr>
          <w:b/>
          <w:sz w:val="28"/>
        </w:rPr>
      </w:pPr>
    </w:p>
    <w:p>
      <w:pPr>
        <w:pStyle w:val="12"/>
        <w:numPr>
          <w:ilvl w:val="2"/>
          <w:numId w:val="25"/>
        </w:numPr>
        <w:tabs>
          <w:tab w:val="left" w:pos="960"/>
          <w:tab w:val="left" w:pos="961"/>
        </w:tabs>
        <w:spacing w:before="0" w:after="0" w:line="240" w:lineRule="auto"/>
        <w:ind w:left="960" w:right="0" w:hanging="361"/>
        <w:jc w:val="left"/>
        <w:rPr>
          <w:sz w:val="24"/>
        </w:rPr>
      </w:pPr>
      <w:r>
        <w:rPr>
          <w:sz w:val="24"/>
        </w:rPr>
        <w:t>Pre-formed dry powder medium available commercially for both b and c may be</w:t>
      </w:r>
      <w:r>
        <w:rPr>
          <w:spacing w:val="-14"/>
          <w:sz w:val="24"/>
        </w:rPr>
        <w:t xml:space="preserve"> </w:t>
      </w:r>
      <w:r>
        <w:rPr>
          <w:sz w:val="24"/>
        </w:rPr>
        <w:t>used.</w:t>
      </w:r>
    </w:p>
    <w:p>
      <w:pPr>
        <w:pStyle w:val="12"/>
        <w:numPr>
          <w:ilvl w:val="2"/>
          <w:numId w:val="25"/>
        </w:numPr>
        <w:tabs>
          <w:tab w:val="left" w:pos="960"/>
          <w:tab w:val="left" w:pos="961"/>
        </w:tabs>
        <w:spacing w:before="138" w:after="0" w:line="240" w:lineRule="auto"/>
        <w:ind w:left="960" w:right="0" w:hanging="361"/>
        <w:jc w:val="left"/>
        <w:rPr>
          <w:sz w:val="24"/>
        </w:rPr>
      </w:pPr>
      <w:r>
        <w:rPr>
          <w:sz w:val="24"/>
        </w:rPr>
        <w:t>Double the strength of medium if 10 mL inoculum is</w:t>
      </w:r>
      <w:r>
        <w:rPr>
          <w:spacing w:val="-4"/>
          <w:sz w:val="24"/>
        </w:rPr>
        <w:t xml:space="preserve"> </w:t>
      </w:r>
      <w:r>
        <w:rPr>
          <w:sz w:val="24"/>
        </w:rPr>
        <w:t>used.</w:t>
      </w:r>
    </w:p>
    <w:p>
      <w:pPr>
        <w:pStyle w:val="5"/>
        <w:spacing w:before="10"/>
        <w:rPr>
          <w:sz w:val="25"/>
        </w:rPr>
      </w:pPr>
    </w:p>
    <w:p>
      <w:pPr>
        <w:pStyle w:val="5"/>
        <w:ind w:left="240"/>
      </w:pPr>
      <w:r>
        <w:t>The following steps are taking in other to get accurate results;</w:t>
      </w:r>
    </w:p>
    <w:p>
      <w:pPr>
        <w:pStyle w:val="5"/>
        <w:spacing w:before="6"/>
        <w:rPr>
          <w:sz w:val="29"/>
        </w:rPr>
      </w:pPr>
    </w:p>
    <w:p>
      <w:pPr>
        <w:pStyle w:val="12"/>
        <w:numPr>
          <w:ilvl w:val="0"/>
          <w:numId w:val="28"/>
        </w:numPr>
        <w:tabs>
          <w:tab w:val="left" w:pos="961"/>
        </w:tabs>
        <w:spacing w:before="0" w:after="0" w:line="352" w:lineRule="auto"/>
        <w:ind w:left="960" w:right="241" w:hanging="360"/>
        <w:jc w:val="both"/>
        <w:rPr>
          <w:sz w:val="24"/>
        </w:rPr>
      </w:pPr>
      <w:r>
        <w:rPr>
          <w:sz w:val="24"/>
        </w:rPr>
        <w:t>Sterilization: The Cultured broths and distilled water were sterilized in the autoclave machine, at a temperature of 121</w:t>
      </w:r>
      <w:r>
        <w:rPr>
          <w:sz w:val="24"/>
          <w:vertAlign w:val="superscript"/>
        </w:rPr>
        <w:t>o</w:t>
      </w:r>
      <w:r>
        <w:rPr>
          <w:sz w:val="24"/>
          <w:vertAlign w:val="baseline"/>
        </w:rPr>
        <w:t>C for 15 min, and pipettes in canister were also sterilized in the hot air oven at a temperature of 170</w:t>
      </w:r>
      <w:r>
        <w:rPr>
          <w:sz w:val="24"/>
          <w:vertAlign w:val="superscript"/>
        </w:rPr>
        <w:t>o</w:t>
      </w:r>
      <w:r>
        <w:rPr>
          <w:sz w:val="24"/>
          <w:vertAlign w:val="baseline"/>
        </w:rPr>
        <w:t>C for</w:t>
      </w:r>
      <w:r>
        <w:rPr>
          <w:spacing w:val="-6"/>
          <w:sz w:val="24"/>
          <w:vertAlign w:val="baseline"/>
        </w:rPr>
        <w:t xml:space="preserve"> </w:t>
      </w:r>
      <w:r>
        <w:rPr>
          <w:sz w:val="24"/>
          <w:vertAlign w:val="baseline"/>
        </w:rPr>
        <w:t>3hours.</w:t>
      </w:r>
    </w:p>
    <w:p>
      <w:pPr>
        <w:pStyle w:val="12"/>
        <w:numPr>
          <w:ilvl w:val="0"/>
          <w:numId w:val="28"/>
        </w:numPr>
        <w:tabs>
          <w:tab w:val="left" w:pos="961"/>
        </w:tabs>
        <w:spacing w:before="15" w:after="0" w:line="357" w:lineRule="auto"/>
        <w:ind w:left="960" w:right="235" w:hanging="360"/>
        <w:jc w:val="both"/>
        <w:rPr>
          <w:sz w:val="24"/>
        </w:rPr>
      </w:pPr>
      <w:r>
        <w:rPr>
          <w:sz w:val="24"/>
        </w:rPr>
        <w:t>Presumptive test: The sewage sample was inoculated in the lactose broth tubes. The series of tubes may comprise of three or four groups of three, five or more tubes. The more tubes used, the more sensitive the test. Gas production in any one of the tubes is presumptive affirmation of the presence of coliforms. The most probable number (MPN) of coliforms in 100 ml of the water sample can be estimated by the number of positive tubes (see MPN</w:t>
      </w:r>
      <w:r>
        <w:rPr>
          <w:spacing w:val="-2"/>
          <w:sz w:val="24"/>
        </w:rPr>
        <w:t xml:space="preserve"> </w:t>
      </w:r>
      <w:r>
        <w:rPr>
          <w:sz w:val="24"/>
        </w:rPr>
        <w:t>Table).</w:t>
      </w:r>
    </w:p>
    <w:p>
      <w:pPr>
        <w:pStyle w:val="12"/>
        <w:numPr>
          <w:ilvl w:val="0"/>
          <w:numId w:val="28"/>
        </w:numPr>
        <w:tabs>
          <w:tab w:val="left" w:pos="961"/>
        </w:tabs>
        <w:spacing w:before="5" w:after="0" w:line="355" w:lineRule="auto"/>
        <w:ind w:left="960" w:right="235" w:hanging="360"/>
        <w:jc w:val="both"/>
        <w:rPr>
          <w:sz w:val="24"/>
        </w:rPr>
      </w:pPr>
      <w:r>
        <w:rPr>
          <w:sz w:val="24"/>
        </w:rPr>
        <w:t xml:space="preserve">The Confirmed Test: </w:t>
      </w:r>
      <w:r>
        <w:rPr>
          <w:spacing w:val="-3"/>
          <w:sz w:val="24"/>
        </w:rPr>
        <w:t xml:space="preserve">If </w:t>
      </w:r>
      <w:r>
        <w:rPr>
          <w:sz w:val="24"/>
        </w:rPr>
        <w:t>the tubes inoculated with the sewage sample produce gas, the sample is presumed to be unsafe. Nonetheless, it is possible that the formation of gas may not</w:t>
      </w:r>
      <w:r>
        <w:rPr>
          <w:spacing w:val="11"/>
          <w:sz w:val="24"/>
        </w:rPr>
        <w:t xml:space="preserve"> </w:t>
      </w:r>
      <w:r>
        <w:rPr>
          <w:sz w:val="24"/>
        </w:rPr>
        <w:t>be</w:t>
      </w:r>
      <w:r>
        <w:rPr>
          <w:spacing w:val="9"/>
          <w:sz w:val="24"/>
        </w:rPr>
        <w:t xml:space="preserve"> </w:t>
      </w:r>
      <w:r>
        <w:rPr>
          <w:sz w:val="24"/>
        </w:rPr>
        <w:t>due</w:t>
      </w:r>
      <w:r>
        <w:rPr>
          <w:spacing w:val="10"/>
          <w:sz w:val="24"/>
        </w:rPr>
        <w:t xml:space="preserve"> </w:t>
      </w:r>
      <w:r>
        <w:rPr>
          <w:sz w:val="24"/>
        </w:rPr>
        <w:t>to</w:t>
      </w:r>
      <w:r>
        <w:rPr>
          <w:spacing w:val="13"/>
          <w:sz w:val="24"/>
        </w:rPr>
        <w:t xml:space="preserve"> </w:t>
      </w:r>
      <w:r>
        <w:rPr>
          <w:sz w:val="24"/>
        </w:rPr>
        <w:t>the</w:t>
      </w:r>
      <w:r>
        <w:rPr>
          <w:spacing w:val="11"/>
          <w:sz w:val="24"/>
        </w:rPr>
        <w:t xml:space="preserve"> </w:t>
      </w:r>
      <w:r>
        <w:rPr>
          <w:sz w:val="24"/>
        </w:rPr>
        <w:t>presence</w:t>
      </w:r>
      <w:r>
        <w:rPr>
          <w:spacing w:val="9"/>
          <w:sz w:val="24"/>
        </w:rPr>
        <w:t xml:space="preserve"> </w:t>
      </w:r>
      <w:r>
        <w:rPr>
          <w:sz w:val="24"/>
        </w:rPr>
        <w:t>of</w:t>
      </w:r>
      <w:r>
        <w:rPr>
          <w:spacing w:val="13"/>
          <w:sz w:val="24"/>
        </w:rPr>
        <w:t xml:space="preserve"> </w:t>
      </w:r>
      <w:r>
        <w:rPr>
          <w:sz w:val="24"/>
        </w:rPr>
        <w:t>coliforms.</w:t>
      </w:r>
      <w:r>
        <w:rPr>
          <w:spacing w:val="13"/>
          <w:sz w:val="24"/>
        </w:rPr>
        <w:t xml:space="preserve"> </w:t>
      </w:r>
      <w:r>
        <w:rPr>
          <w:sz w:val="24"/>
        </w:rPr>
        <w:t>In</w:t>
      </w:r>
      <w:r>
        <w:rPr>
          <w:spacing w:val="10"/>
          <w:sz w:val="24"/>
        </w:rPr>
        <w:t xml:space="preserve"> </w:t>
      </w:r>
      <w:r>
        <w:rPr>
          <w:sz w:val="24"/>
        </w:rPr>
        <w:t>order</w:t>
      </w:r>
      <w:r>
        <w:rPr>
          <w:spacing w:val="13"/>
          <w:sz w:val="24"/>
        </w:rPr>
        <w:t xml:space="preserve"> </w:t>
      </w:r>
      <w:r>
        <w:rPr>
          <w:sz w:val="24"/>
        </w:rPr>
        <w:t>to</w:t>
      </w:r>
      <w:r>
        <w:rPr>
          <w:spacing w:val="16"/>
          <w:sz w:val="24"/>
        </w:rPr>
        <w:t xml:space="preserve"> </w:t>
      </w:r>
      <w:r>
        <w:rPr>
          <w:sz w:val="24"/>
        </w:rPr>
        <w:t>confirm</w:t>
      </w:r>
      <w:r>
        <w:rPr>
          <w:spacing w:val="12"/>
          <w:sz w:val="24"/>
        </w:rPr>
        <w:t xml:space="preserve"> </w:t>
      </w:r>
      <w:r>
        <w:rPr>
          <w:sz w:val="24"/>
        </w:rPr>
        <w:t>the</w:t>
      </w:r>
      <w:r>
        <w:rPr>
          <w:spacing w:val="12"/>
          <w:sz w:val="24"/>
        </w:rPr>
        <w:t xml:space="preserve"> </w:t>
      </w:r>
      <w:r>
        <w:rPr>
          <w:sz w:val="24"/>
        </w:rPr>
        <w:t>presence</w:t>
      </w:r>
      <w:r>
        <w:rPr>
          <w:spacing w:val="12"/>
          <w:sz w:val="24"/>
        </w:rPr>
        <w:t xml:space="preserve"> </w:t>
      </w:r>
      <w:r>
        <w:rPr>
          <w:sz w:val="24"/>
        </w:rPr>
        <w:t>of</w:t>
      </w:r>
      <w:r>
        <w:rPr>
          <w:spacing w:val="10"/>
          <w:sz w:val="24"/>
        </w:rPr>
        <w:t xml:space="preserve"> </w:t>
      </w:r>
      <w:r>
        <w:rPr>
          <w:sz w:val="24"/>
        </w:rPr>
        <w:t>coliforms,</w:t>
      </w:r>
      <w:r>
        <w:rPr>
          <w:spacing w:val="12"/>
          <w:sz w:val="24"/>
        </w:rPr>
        <w:t xml:space="preserve"> </w:t>
      </w:r>
      <w:r>
        <w:rPr>
          <w:sz w:val="24"/>
        </w:rPr>
        <w:t>it</w:t>
      </w:r>
    </w:p>
    <w:p>
      <w:pPr>
        <w:spacing w:after="0" w:line="355" w:lineRule="auto"/>
        <w:jc w:val="both"/>
        <w:rPr>
          <w:sz w:val="24"/>
        </w:rPr>
        <w:sectPr>
          <w:pgSz w:w="12240" w:h="15840"/>
          <w:pgMar w:top="1440" w:right="1200" w:bottom="1180" w:left="1200" w:header="0" w:footer="992" w:gutter="0"/>
        </w:sectPr>
      </w:pPr>
    </w:p>
    <w:p>
      <w:pPr>
        <w:pStyle w:val="5"/>
        <w:spacing w:before="74" w:line="360" w:lineRule="auto"/>
        <w:ind w:left="960" w:right="236"/>
        <w:jc w:val="both"/>
      </w:pPr>
      <w:r>
        <w:t xml:space="preserve">is necessary to inoculate Eosin Methylene Blue (EMB) agar plates from a positive presumptive tube. The EMB agar inhibits Gram-positive organisms and allows the Gram- negative coliforms to grow. Coliforms produce colonies with dark centers. </w:t>
      </w:r>
      <w:r>
        <w:rPr>
          <w:i/>
        </w:rPr>
        <w:t xml:space="preserve">Escherichia coli </w:t>
      </w:r>
      <w:r>
        <w:t>(</w:t>
      </w:r>
      <w:r>
        <w:rPr>
          <w:i/>
        </w:rPr>
        <w:t xml:space="preserve">E.coli) </w:t>
      </w:r>
      <w:r>
        <w:t xml:space="preserve">and </w:t>
      </w:r>
      <w:r>
        <w:rPr>
          <w:i/>
        </w:rPr>
        <w:t xml:space="preserve">Escherichia aerogenes (E.aerogenes) </w:t>
      </w:r>
      <w:r>
        <w:t xml:space="preserve">can be distinguished from one another by the size and color of the colonies. </w:t>
      </w:r>
      <w:r>
        <w:rPr>
          <w:i/>
        </w:rPr>
        <w:t xml:space="preserve">E.coli </w:t>
      </w:r>
      <w:r>
        <w:t xml:space="preserve">colonies are smaller and have a green metallic sheen, whereas </w:t>
      </w:r>
      <w:r>
        <w:rPr>
          <w:i/>
        </w:rPr>
        <w:t xml:space="preserve">E.aerogenes </w:t>
      </w:r>
      <w:r>
        <w:t xml:space="preserve">are larger pinkish colonies. If only </w:t>
      </w:r>
      <w:r>
        <w:rPr>
          <w:i/>
        </w:rPr>
        <w:t xml:space="preserve">E.coli </w:t>
      </w:r>
      <w:r>
        <w:t xml:space="preserve">or if both </w:t>
      </w:r>
      <w:r>
        <w:rPr>
          <w:i/>
        </w:rPr>
        <w:t xml:space="preserve">E.coli </w:t>
      </w:r>
      <w:r>
        <w:t xml:space="preserve">and </w:t>
      </w:r>
      <w:r>
        <w:rPr>
          <w:i/>
        </w:rPr>
        <w:t xml:space="preserve">E.aerogenes </w:t>
      </w:r>
      <w:r>
        <w:t xml:space="preserve">appear on the EMB plate, the test is considered positive. </w:t>
      </w:r>
      <w:r>
        <w:rPr>
          <w:spacing w:val="-3"/>
        </w:rPr>
        <w:t xml:space="preserve">If </w:t>
      </w:r>
      <w:r>
        <w:t xml:space="preserve">only </w:t>
      </w:r>
      <w:r>
        <w:rPr>
          <w:i/>
        </w:rPr>
        <w:t xml:space="preserve">E.aerogenes </w:t>
      </w:r>
      <w:r>
        <w:t xml:space="preserve">appears on the EMB plate, the test is taken as negative. The reasons for these interpretations is that, </w:t>
      </w:r>
      <w:r>
        <w:rPr>
          <w:i/>
        </w:rPr>
        <w:t xml:space="preserve">E.coli </w:t>
      </w:r>
      <w:r>
        <w:t xml:space="preserve">is an indicator of fecal contamination, since it is not normally found in water or soil, whereas </w:t>
      </w:r>
      <w:r>
        <w:rPr>
          <w:i/>
        </w:rPr>
        <w:t xml:space="preserve">E.aerogenes </w:t>
      </w:r>
      <w:r>
        <w:t>is widely distributed in nature outside of the intestinal</w:t>
      </w:r>
      <w:r>
        <w:rPr>
          <w:spacing w:val="-4"/>
        </w:rPr>
        <w:t xml:space="preserve"> </w:t>
      </w:r>
      <w:r>
        <w:t>tract.</w:t>
      </w:r>
    </w:p>
    <w:p>
      <w:pPr>
        <w:pStyle w:val="12"/>
        <w:numPr>
          <w:ilvl w:val="0"/>
          <w:numId w:val="28"/>
        </w:numPr>
        <w:tabs>
          <w:tab w:val="left" w:pos="961"/>
        </w:tabs>
        <w:spacing w:before="2" w:after="0" w:line="357" w:lineRule="auto"/>
        <w:ind w:left="960" w:right="235" w:hanging="360"/>
        <w:jc w:val="both"/>
        <w:rPr>
          <w:sz w:val="24"/>
        </w:rPr>
      </w:pPr>
      <w:r>
        <w:rPr>
          <w:sz w:val="24"/>
        </w:rPr>
        <w:t>The Completed Test: The completed test is made using the organisms which grew on the confirmed test media. These organisms are used to inoculate a nutrient agar slant and a tube of lactose broth. After 24 hours at a temperature of 37°C, the lactose broth is checked for the production of gas, and a Gram stain is made from organisms on the nutrient agar slant. If the organism is a Gram-negative, non-spore forming rod and produces gas in the lactose tube, then it is positive that coliforms are present in the sewage</w:t>
      </w:r>
      <w:r>
        <w:rPr>
          <w:spacing w:val="-7"/>
          <w:sz w:val="24"/>
        </w:rPr>
        <w:t xml:space="preserve"> </w:t>
      </w:r>
      <w:r>
        <w:rPr>
          <w:sz w:val="24"/>
        </w:rPr>
        <w:t>sample.</w:t>
      </w:r>
    </w:p>
    <w:p>
      <w:pPr>
        <w:pStyle w:val="4"/>
        <w:spacing w:before="173" w:line="535" w:lineRule="auto"/>
        <w:ind w:right="8380"/>
      </w:pPr>
      <w:r>
        <w:t>Procedures First period Material:</w:t>
      </w:r>
    </w:p>
    <w:p>
      <w:pPr>
        <w:pStyle w:val="12"/>
        <w:numPr>
          <w:ilvl w:val="4"/>
          <w:numId w:val="27"/>
        </w:numPr>
        <w:tabs>
          <w:tab w:val="left" w:pos="961"/>
        </w:tabs>
        <w:spacing w:before="0" w:after="0" w:line="266" w:lineRule="exact"/>
        <w:ind w:left="960" w:right="0" w:hanging="361"/>
        <w:jc w:val="left"/>
        <w:rPr>
          <w:sz w:val="24"/>
        </w:rPr>
      </w:pPr>
      <w:r>
        <w:rPr>
          <w:sz w:val="24"/>
        </w:rPr>
        <w:t>Nine tubes of double-strength lactose</w:t>
      </w:r>
      <w:r>
        <w:rPr>
          <w:spacing w:val="-3"/>
          <w:sz w:val="24"/>
        </w:rPr>
        <w:t xml:space="preserve"> </w:t>
      </w:r>
      <w:r>
        <w:rPr>
          <w:sz w:val="24"/>
        </w:rPr>
        <w:t>broth</w:t>
      </w:r>
    </w:p>
    <w:p>
      <w:pPr>
        <w:pStyle w:val="12"/>
        <w:numPr>
          <w:ilvl w:val="4"/>
          <w:numId w:val="27"/>
        </w:numPr>
        <w:tabs>
          <w:tab w:val="left" w:pos="961"/>
        </w:tabs>
        <w:spacing w:before="139" w:after="0" w:line="240" w:lineRule="auto"/>
        <w:ind w:left="960" w:right="0" w:hanging="361"/>
        <w:jc w:val="left"/>
        <w:rPr>
          <w:sz w:val="24"/>
        </w:rPr>
      </w:pPr>
      <w:r>
        <w:rPr>
          <w:sz w:val="24"/>
        </w:rPr>
        <w:t>Pipette</w:t>
      </w:r>
    </w:p>
    <w:p>
      <w:pPr>
        <w:pStyle w:val="12"/>
        <w:numPr>
          <w:ilvl w:val="4"/>
          <w:numId w:val="27"/>
        </w:numPr>
        <w:tabs>
          <w:tab w:val="left" w:pos="961"/>
        </w:tabs>
        <w:spacing w:before="137" w:after="0" w:line="240" w:lineRule="auto"/>
        <w:ind w:left="960" w:right="0" w:hanging="361"/>
        <w:jc w:val="left"/>
        <w:rPr>
          <w:sz w:val="24"/>
        </w:rPr>
      </w:pPr>
      <w:r>
        <w:rPr>
          <w:sz w:val="24"/>
        </w:rPr>
        <w:t>Sewage</w:t>
      </w:r>
      <w:r>
        <w:rPr>
          <w:spacing w:val="-2"/>
          <w:sz w:val="24"/>
        </w:rPr>
        <w:t xml:space="preserve"> </w:t>
      </w:r>
      <w:r>
        <w:rPr>
          <w:sz w:val="24"/>
        </w:rPr>
        <w:t>samples</w:t>
      </w:r>
    </w:p>
    <w:p>
      <w:pPr>
        <w:pStyle w:val="5"/>
        <w:spacing w:before="10"/>
        <w:rPr>
          <w:sz w:val="25"/>
        </w:rPr>
      </w:pPr>
    </w:p>
    <w:p>
      <w:pPr>
        <w:spacing w:before="0"/>
        <w:ind w:left="240" w:right="0" w:firstLine="0"/>
        <w:jc w:val="left"/>
        <w:rPr>
          <w:sz w:val="24"/>
        </w:rPr>
      </w:pPr>
      <w:r>
        <w:rPr>
          <w:b/>
          <w:sz w:val="24"/>
        </w:rPr>
        <w:t xml:space="preserve">Procedure: </w:t>
      </w:r>
      <w:r>
        <w:rPr>
          <w:sz w:val="24"/>
        </w:rPr>
        <w:t>Presumptive Test</w:t>
      </w:r>
    </w:p>
    <w:p>
      <w:pPr>
        <w:pStyle w:val="5"/>
        <w:spacing w:before="5"/>
        <w:rPr>
          <w:sz w:val="29"/>
        </w:rPr>
      </w:pPr>
    </w:p>
    <w:p>
      <w:pPr>
        <w:pStyle w:val="12"/>
        <w:numPr>
          <w:ilvl w:val="0"/>
          <w:numId w:val="29"/>
        </w:numPr>
        <w:tabs>
          <w:tab w:val="left" w:pos="1021"/>
        </w:tabs>
        <w:spacing w:before="0" w:after="0" w:line="360" w:lineRule="auto"/>
        <w:ind w:left="960" w:right="245" w:hanging="360"/>
        <w:jc w:val="both"/>
        <w:rPr>
          <w:sz w:val="24"/>
        </w:rPr>
      </w:pPr>
      <w:r>
        <w:tab/>
      </w:r>
      <w:r>
        <w:rPr>
          <w:sz w:val="24"/>
        </w:rPr>
        <w:t>Sewage samples of 10ml, 1ml and 0.1ml were inoculated into three tubes of lactose broth</w:t>
      </w:r>
      <w:r>
        <w:rPr>
          <w:spacing w:val="-1"/>
          <w:sz w:val="24"/>
        </w:rPr>
        <w:t xml:space="preserve"> </w:t>
      </w:r>
      <w:r>
        <w:rPr>
          <w:sz w:val="24"/>
        </w:rPr>
        <w:t>respectively.</w:t>
      </w:r>
    </w:p>
    <w:p>
      <w:pPr>
        <w:pStyle w:val="12"/>
        <w:numPr>
          <w:ilvl w:val="0"/>
          <w:numId w:val="29"/>
        </w:numPr>
        <w:tabs>
          <w:tab w:val="left" w:pos="961"/>
        </w:tabs>
        <w:spacing w:before="0" w:after="0" w:line="274" w:lineRule="exact"/>
        <w:ind w:left="960" w:right="0" w:hanging="361"/>
        <w:jc w:val="left"/>
        <w:rPr>
          <w:sz w:val="24"/>
        </w:rPr>
      </w:pPr>
      <w:r>
        <w:rPr>
          <w:sz w:val="24"/>
        </w:rPr>
        <w:t>All inoculated tubes were incubated at a temperature of 37</w:t>
      </w:r>
      <w:r>
        <w:rPr>
          <w:sz w:val="24"/>
          <w:vertAlign w:val="superscript"/>
        </w:rPr>
        <w:t>o</w:t>
      </w:r>
      <w:r>
        <w:rPr>
          <w:sz w:val="24"/>
          <w:vertAlign w:val="baseline"/>
        </w:rPr>
        <w:t>C for 24</w:t>
      </w:r>
      <w:r>
        <w:rPr>
          <w:spacing w:val="-4"/>
          <w:sz w:val="24"/>
          <w:vertAlign w:val="baseline"/>
        </w:rPr>
        <w:t xml:space="preserve"> </w:t>
      </w:r>
      <w:r>
        <w:rPr>
          <w:sz w:val="24"/>
          <w:vertAlign w:val="baseline"/>
        </w:rPr>
        <w:t>hours.</w:t>
      </w:r>
    </w:p>
    <w:p>
      <w:pPr>
        <w:spacing w:after="0" w:line="274" w:lineRule="exact"/>
        <w:jc w:val="left"/>
        <w:rPr>
          <w:sz w:val="24"/>
        </w:rPr>
        <w:sectPr>
          <w:pgSz w:w="12240" w:h="15840"/>
          <w:pgMar w:top="1360" w:right="1200" w:bottom="1180" w:left="1200" w:header="0" w:footer="992" w:gutter="0"/>
        </w:sectPr>
      </w:pPr>
    </w:p>
    <w:p>
      <w:pPr>
        <w:pStyle w:val="4"/>
        <w:spacing w:before="79"/>
      </w:pPr>
      <w:r>
        <w:t>Second period</w:t>
      </w:r>
    </w:p>
    <w:p>
      <w:pPr>
        <w:pStyle w:val="5"/>
        <w:rPr>
          <w:b/>
          <w:sz w:val="29"/>
        </w:rPr>
      </w:pPr>
    </w:p>
    <w:p>
      <w:pPr>
        <w:spacing w:before="0"/>
        <w:ind w:left="240" w:right="0" w:firstLine="0"/>
        <w:jc w:val="both"/>
        <w:rPr>
          <w:sz w:val="24"/>
        </w:rPr>
      </w:pPr>
      <w:r>
        <w:rPr>
          <w:b/>
          <w:sz w:val="24"/>
        </w:rPr>
        <w:t xml:space="preserve">Material: </w:t>
      </w:r>
      <w:r>
        <w:rPr>
          <w:sz w:val="24"/>
        </w:rPr>
        <w:t>Eosin Methylene Blue (EMB) agar plates</w:t>
      </w:r>
    </w:p>
    <w:p>
      <w:pPr>
        <w:pStyle w:val="5"/>
        <w:spacing w:before="5"/>
        <w:rPr>
          <w:sz w:val="29"/>
        </w:rPr>
      </w:pPr>
    </w:p>
    <w:p>
      <w:pPr>
        <w:spacing w:before="0"/>
        <w:ind w:left="240" w:right="0" w:firstLine="0"/>
        <w:jc w:val="both"/>
        <w:rPr>
          <w:sz w:val="24"/>
        </w:rPr>
      </w:pPr>
      <w:r>
        <w:rPr>
          <w:b/>
          <w:sz w:val="24"/>
        </w:rPr>
        <w:t xml:space="preserve">Procedure: </w:t>
      </w:r>
      <w:r>
        <w:rPr>
          <w:sz w:val="24"/>
        </w:rPr>
        <w:t>Presumptive Test</w:t>
      </w:r>
    </w:p>
    <w:p>
      <w:pPr>
        <w:pStyle w:val="5"/>
        <w:spacing w:before="3"/>
        <w:rPr>
          <w:sz w:val="29"/>
        </w:rPr>
      </w:pPr>
    </w:p>
    <w:p>
      <w:pPr>
        <w:pStyle w:val="12"/>
        <w:numPr>
          <w:ilvl w:val="0"/>
          <w:numId w:val="30"/>
        </w:numPr>
        <w:tabs>
          <w:tab w:val="left" w:pos="961"/>
        </w:tabs>
        <w:spacing w:before="0" w:after="0" w:line="360" w:lineRule="auto"/>
        <w:ind w:left="960" w:right="235" w:hanging="360"/>
        <w:jc w:val="both"/>
        <w:rPr>
          <w:sz w:val="24"/>
        </w:rPr>
      </w:pPr>
      <w:r>
        <w:rPr>
          <w:sz w:val="24"/>
        </w:rPr>
        <w:t>Check and observe properly the number of tubes that shows gas production in 24 hrs and record</w:t>
      </w:r>
      <w:r>
        <w:rPr>
          <w:spacing w:val="1"/>
          <w:sz w:val="24"/>
        </w:rPr>
        <w:t xml:space="preserve"> </w:t>
      </w:r>
      <w:r>
        <w:rPr>
          <w:sz w:val="24"/>
        </w:rPr>
        <w:t>results.</w:t>
      </w:r>
    </w:p>
    <w:p>
      <w:pPr>
        <w:pStyle w:val="12"/>
        <w:numPr>
          <w:ilvl w:val="0"/>
          <w:numId w:val="30"/>
        </w:numPr>
        <w:tabs>
          <w:tab w:val="left" w:pos="961"/>
        </w:tabs>
        <w:spacing w:before="0" w:after="0" w:line="240" w:lineRule="auto"/>
        <w:ind w:left="960" w:right="0" w:hanging="361"/>
        <w:jc w:val="left"/>
        <w:rPr>
          <w:sz w:val="24"/>
        </w:rPr>
      </w:pPr>
      <w:r>
        <w:rPr>
          <w:sz w:val="24"/>
        </w:rPr>
        <w:t>Re-incubate for another 24 hrs. at a temperature of</w:t>
      </w:r>
      <w:r>
        <w:rPr>
          <w:spacing w:val="-3"/>
          <w:sz w:val="24"/>
        </w:rPr>
        <w:t xml:space="preserve"> </w:t>
      </w:r>
      <w:r>
        <w:rPr>
          <w:sz w:val="24"/>
        </w:rPr>
        <w:t>37°C.</w:t>
      </w:r>
    </w:p>
    <w:p>
      <w:pPr>
        <w:pStyle w:val="5"/>
        <w:spacing w:before="6"/>
        <w:rPr>
          <w:sz w:val="26"/>
        </w:rPr>
      </w:pPr>
    </w:p>
    <w:p>
      <w:pPr>
        <w:pStyle w:val="4"/>
      </w:pPr>
      <w:r>
        <w:t>Confirmed Test</w:t>
      </w:r>
    </w:p>
    <w:p>
      <w:pPr>
        <w:pStyle w:val="5"/>
        <w:spacing w:before="9"/>
        <w:rPr>
          <w:b/>
          <w:sz w:val="28"/>
        </w:rPr>
      </w:pPr>
    </w:p>
    <w:p>
      <w:pPr>
        <w:pStyle w:val="12"/>
        <w:numPr>
          <w:ilvl w:val="0"/>
          <w:numId w:val="31"/>
        </w:numPr>
        <w:tabs>
          <w:tab w:val="left" w:pos="961"/>
        </w:tabs>
        <w:spacing w:before="1" w:after="0" w:line="240" w:lineRule="auto"/>
        <w:ind w:left="960" w:right="0" w:hanging="361"/>
        <w:jc w:val="left"/>
        <w:rPr>
          <w:sz w:val="24"/>
        </w:rPr>
      </w:pPr>
      <w:r>
        <w:rPr>
          <w:sz w:val="24"/>
        </w:rPr>
        <w:t>Inoculation is carried out on a tube containing gas on the EMB</w:t>
      </w:r>
      <w:r>
        <w:rPr>
          <w:spacing w:val="-2"/>
          <w:sz w:val="24"/>
        </w:rPr>
        <w:t xml:space="preserve"> </w:t>
      </w:r>
      <w:r>
        <w:rPr>
          <w:sz w:val="24"/>
        </w:rPr>
        <w:t>plate.</w:t>
      </w:r>
    </w:p>
    <w:p>
      <w:pPr>
        <w:pStyle w:val="12"/>
        <w:numPr>
          <w:ilvl w:val="0"/>
          <w:numId w:val="31"/>
        </w:numPr>
        <w:tabs>
          <w:tab w:val="left" w:pos="961"/>
        </w:tabs>
        <w:spacing w:before="139" w:after="0" w:line="240" w:lineRule="auto"/>
        <w:ind w:left="960" w:right="0" w:hanging="361"/>
        <w:jc w:val="left"/>
        <w:rPr>
          <w:sz w:val="24"/>
        </w:rPr>
      </w:pPr>
      <w:r>
        <w:rPr>
          <w:sz w:val="24"/>
        </w:rPr>
        <w:t>The plate is inverted and incubated at a temperature of 37°C for 24</w:t>
      </w:r>
      <w:r>
        <w:rPr>
          <w:spacing w:val="-4"/>
          <w:sz w:val="24"/>
        </w:rPr>
        <w:t xml:space="preserve"> </w:t>
      </w:r>
      <w:r>
        <w:rPr>
          <w:sz w:val="24"/>
        </w:rPr>
        <w:t>hrs.</w:t>
      </w:r>
    </w:p>
    <w:p>
      <w:pPr>
        <w:pStyle w:val="5"/>
        <w:spacing w:before="3"/>
        <w:rPr>
          <w:sz w:val="26"/>
        </w:rPr>
      </w:pPr>
    </w:p>
    <w:p>
      <w:pPr>
        <w:pStyle w:val="4"/>
        <w:spacing w:line="535" w:lineRule="auto"/>
        <w:ind w:right="8253"/>
        <w:jc w:val="left"/>
      </w:pPr>
      <w:r>
        <w:t>Third period Material:</w:t>
      </w:r>
    </w:p>
    <w:p>
      <w:pPr>
        <w:pStyle w:val="12"/>
        <w:numPr>
          <w:ilvl w:val="0"/>
          <w:numId w:val="32"/>
        </w:numPr>
        <w:tabs>
          <w:tab w:val="left" w:pos="961"/>
        </w:tabs>
        <w:spacing w:before="0" w:after="0" w:line="269" w:lineRule="exact"/>
        <w:ind w:left="960" w:right="0" w:hanging="361"/>
        <w:jc w:val="left"/>
        <w:rPr>
          <w:sz w:val="24"/>
        </w:rPr>
      </w:pPr>
      <w:r>
        <w:rPr>
          <w:sz w:val="24"/>
        </w:rPr>
        <w:t>Lactose broth</w:t>
      </w:r>
      <w:r>
        <w:rPr>
          <w:spacing w:val="-6"/>
          <w:sz w:val="24"/>
        </w:rPr>
        <w:t xml:space="preserve"> </w:t>
      </w:r>
      <w:r>
        <w:rPr>
          <w:sz w:val="24"/>
        </w:rPr>
        <w:t>tubes</w:t>
      </w:r>
    </w:p>
    <w:p>
      <w:pPr>
        <w:pStyle w:val="12"/>
        <w:numPr>
          <w:ilvl w:val="0"/>
          <w:numId w:val="32"/>
        </w:numPr>
        <w:tabs>
          <w:tab w:val="left" w:pos="961"/>
        </w:tabs>
        <w:spacing w:before="137" w:after="0" w:line="240" w:lineRule="auto"/>
        <w:ind w:left="960" w:right="0" w:hanging="361"/>
        <w:jc w:val="left"/>
        <w:rPr>
          <w:sz w:val="24"/>
        </w:rPr>
      </w:pPr>
      <w:r>
        <w:rPr>
          <w:sz w:val="24"/>
        </w:rPr>
        <w:t>Nutrient agar</w:t>
      </w:r>
      <w:r>
        <w:rPr>
          <w:spacing w:val="-7"/>
          <w:sz w:val="24"/>
        </w:rPr>
        <w:t xml:space="preserve"> </w:t>
      </w:r>
      <w:r>
        <w:rPr>
          <w:sz w:val="24"/>
        </w:rPr>
        <w:t>slants</w:t>
      </w:r>
    </w:p>
    <w:p>
      <w:pPr>
        <w:pStyle w:val="5"/>
        <w:spacing w:before="10"/>
        <w:rPr>
          <w:sz w:val="25"/>
        </w:rPr>
      </w:pPr>
    </w:p>
    <w:p>
      <w:pPr>
        <w:spacing w:before="0"/>
        <w:ind w:left="240" w:right="0" w:firstLine="0"/>
        <w:jc w:val="both"/>
        <w:rPr>
          <w:sz w:val="24"/>
        </w:rPr>
      </w:pPr>
      <w:r>
        <w:rPr>
          <w:b/>
          <w:sz w:val="24"/>
        </w:rPr>
        <w:t xml:space="preserve">Procedure: </w:t>
      </w:r>
      <w:r>
        <w:rPr>
          <w:sz w:val="24"/>
        </w:rPr>
        <w:t>Presumptive Test</w:t>
      </w:r>
    </w:p>
    <w:p>
      <w:pPr>
        <w:pStyle w:val="5"/>
        <w:spacing w:before="5"/>
        <w:rPr>
          <w:sz w:val="29"/>
        </w:rPr>
      </w:pPr>
    </w:p>
    <w:p>
      <w:pPr>
        <w:pStyle w:val="12"/>
        <w:numPr>
          <w:ilvl w:val="2"/>
          <w:numId w:val="25"/>
        </w:numPr>
        <w:tabs>
          <w:tab w:val="left" w:pos="961"/>
        </w:tabs>
        <w:spacing w:before="0" w:after="0" w:line="352" w:lineRule="auto"/>
        <w:ind w:left="960" w:right="234" w:hanging="360"/>
        <w:jc w:val="both"/>
        <w:rPr>
          <w:sz w:val="24"/>
        </w:rPr>
      </w:pPr>
      <w:r>
        <w:rPr>
          <w:sz w:val="24"/>
        </w:rPr>
        <w:t>Check the number of tubes at each dilution that show gas production. Record the results and determine the most probable number (MPN) index.</w:t>
      </w:r>
    </w:p>
    <w:p>
      <w:pPr>
        <w:pStyle w:val="4"/>
        <w:spacing w:before="173"/>
      </w:pPr>
      <w:r>
        <w:t>Confirmed Test</w:t>
      </w:r>
    </w:p>
    <w:p>
      <w:pPr>
        <w:pStyle w:val="5"/>
        <w:rPr>
          <w:b/>
          <w:sz w:val="29"/>
        </w:rPr>
      </w:pPr>
    </w:p>
    <w:p>
      <w:pPr>
        <w:pStyle w:val="12"/>
        <w:numPr>
          <w:ilvl w:val="2"/>
          <w:numId w:val="25"/>
        </w:numPr>
        <w:tabs>
          <w:tab w:val="left" w:pos="961"/>
        </w:tabs>
        <w:spacing w:before="0" w:after="0" w:line="355" w:lineRule="auto"/>
        <w:ind w:left="960" w:right="232" w:hanging="360"/>
        <w:jc w:val="both"/>
        <w:rPr>
          <w:sz w:val="24"/>
        </w:rPr>
      </w:pPr>
      <w:r>
        <w:rPr>
          <w:sz w:val="24"/>
        </w:rPr>
        <w:t xml:space="preserve">The Eosin Methylene Blue (EMB) agar plates is observed. A positive confirmed test is shown by small colonies with dark centers and a green metallic sheen </w:t>
      </w:r>
      <w:r>
        <w:rPr>
          <w:i/>
          <w:sz w:val="24"/>
        </w:rPr>
        <w:t>E. coli</w:t>
      </w:r>
      <w:r>
        <w:rPr>
          <w:sz w:val="24"/>
        </w:rPr>
        <w:t>. Record the results.</w:t>
      </w:r>
    </w:p>
    <w:p>
      <w:pPr>
        <w:pStyle w:val="4"/>
        <w:spacing w:before="172"/>
      </w:pPr>
      <w:r>
        <w:t>Completed Test</w:t>
      </w:r>
    </w:p>
    <w:p>
      <w:pPr>
        <w:pStyle w:val="5"/>
        <w:rPr>
          <w:b/>
          <w:sz w:val="29"/>
        </w:rPr>
      </w:pPr>
    </w:p>
    <w:p>
      <w:pPr>
        <w:pStyle w:val="12"/>
        <w:numPr>
          <w:ilvl w:val="2"/>
          <w:numId w:val="25"/>
        </w:numPr>
        <w:tabs>
          <w:tab w:val="left" w:pos="961"/>
        </w:tabs>
        <w:spacing w:before="0" w:after="0" w:line="352" w:lineRule="auto"/>
        <w:ind w:left="960" w:right="239" w:hanging="360"/>
        <w:jc w:val="both"/>
        <w:rPr>
          <w:sz w:val="24"/>
        </w:rPr>
      </w:pPr>
      <w:r>
        <w:rPr>
          <w:sz w:val="24"/>
        </w:rPr>
        <w:t>The lactose broth tube is inoculated and a nutrient agar slant with organisms from the EMB</w:t>
      </w:r>
      <w:r>
        <w:rPr>
          <w:spacing w:val="-2"/>
          <w:sz w:val="24"/>
        </w:rPr>
        <w:t xml:space="preserve"> </w:t>
      </w:r>
      <w:r>
        <w:rPr>
          <w:sz w:val="24"/>
        </w:rPr>
        <w:t>plate.</w:t>
      </w:r>
    </w:p>
    <w:p>
      <w:pPr>
        <w:pStyle w:val="12"/>
        <w:numPr>
          <w:ilvl w:val="2"/>
          <w:numId w:val="25"/>
        </w:numPr>
        <w:tabs>
          <w:tab w:val="left" w:pos="961"/>
        </w:tabs>
        <w:spacing w:before="7" w:after="0" w:line="352" w:lineRule="auto"/>
        <w:ind w:left="960" w:right="235" w:hanging="360"/>
        <w:jc w:val="both"/>
        <w:rPr>
          <w:sz w:val="24"/>
        </w:rPr>
      </w:pPr>
      <w:r>
        <w:rPr>
          <w:sz w:val="24"/>
        </w:rPr>
        <w:t>The broth tube is incubated alongside the agar slant at a temperature of 37°C for 24 hours.</w:t>
      </w:r>
    </w:p>
    <w:p>
      <w:pPr>
        <w:spacing w:after="0" w:line="352" w:lineRule="auto"/>
        <w:jc w:val="both"/>
        <w:rPr>
          <w:sz w:val="24"/>
        </w:rPr>
        <w:sectPr>
          <w:pgSz w:w="12240" w:h="15840"/>
          <w:pgMar w:top="1360" w:right="1200" w:bottom="1180" w:left="1200" w:header="0" w:footer="992" w:gutter="0"/>
        </w:sectPr>
      </w:pPr>
    </w:p>
    <w:p>
      <w:pPr>
        <w:pStyle w:val="4"/>
        <w:spacing w:before="79"/>
        <w:jc w:val="left"/>
      </w:pPr>
      <w:r>
        <w:t>Fourth period</w:t>
      </w:r>
    </w:p>
    <w:p>
      <w:pPr>
        <w:pStyle w:val="5"/>
        <w:rPr>
          <w:b/>
          <w:sz w:val="29"/>
        </w:rPr>
      </w:pPr>
    </w:p>
    <w:p>
      <w:pPr>
        <w:spacing w:before="0"/>
        <w:ind w:left="240" w:right="0" w:firstLine="0"/>
        <w:jc w:val="left"/>
        <w:rPr>
          <w:sz w:val="24"/>
        </w:rPr>
      </w:pPr>
      <w:r>
        <w:rPr>
          <w:b/>
          <w:sz w:val="24"/>
        </w:rPr>
        <w:t xml:space="preserve">Procedure: </w:t>
      </w:r>
      <w:r>
        <w:rPr>
          <w:sz w:val="24"/>
        </w:rPr>
        <w:t>Completed Test</w:t>
      </w:r>
    </w:p>
    <w:p>
      <w:pPr>
        <w:pStyle w:val="5"/>
        <w:spacing w:before="5"/>
        <w:rPr>
          <w:sz w:val="29"/>
        </w:rPr>
      </w:pPr>
    </w:p>
    <w:p>
      <w:pPr>
        <w:pStyle w:val="12"/>
        <w:numPr>
          <w:ilvl w:val="2"/>
          <w:numId w:val="25"/>
        </w:numPr>
        <w:tabs>
          <w:tab w:val="left" w:pos="960"/>
          <w:tab w:val="left" w:pos="961"/>
        </w:tabs>
        <w:spacing w:before="0" w:after="0" w:line="240" w:lineRule="auto"/>
        <w:ind w:left="960" w:right="0" w:hanging="361"/>
        <w:jc w:val="left"/>
        <w:rPr>
          <w:sz w:val="24"/>
        </w:rPr>
      </w:pPr>
      <w:r>
        <w:rPr>
          <w:sz w:val="24"/>
        </w:rPr>
        <w:t>Gas production is checked for in the lactose broth</w:t>
      </w:r>
      <w:r>
        <w:rPr>
          <w:spacing w:val="-3"/>
          <w:sz w:val="24"/>
        </w:rPr>
        <w:t xml:space="preserve"> </w:t>
      </w:r>
      <w:r>
        <w:rPr>
          <w:sz w:val="24"/>
        </w:rPr>
        <w:t>tube.</w:t>
      </w:r>
    </w:p>
    <w:p>
      <w:pPr>
        <w:pStyle w:val="12"/>
        <w:numPr>
          <w:ilvl w:val="2"/>
          <w:numId w:val="25"/>
        </w:numPr>
        <w:tabs>
          <w:tab w:val="left" w:pos="960"/>
          <w:tab w:val="left" w:pos="961"/>
        </w:tabs>
        <w:spacing w:before="135" w:after="0" w:line="240" w:lineRule="auto"/>
        <w:ind w:left="960" w:right="0" w:hanging="361"/>
        <w:jc w:val="left"/>
        <w:rPr>
          <w:sz w:val="24"/>
        </w:rPr>
      </w:pPr>
      <w:r>
        <w:rPr>
          <w:sz w:val="24"/>
        </w:rPr>
        <w:t>Make a Gram stain from the organisms on the nutrient agar</w:t>
      </w:r>
      <w:r>
        <w:rPr>
          <w:spacing w:val="-4"/>
          <w:sz w:val="24"/>
        </w:rPr>
        <w:t xml:space="preserve"> </w:t>
      </w:r>
      <w:r>
        <w:rPr>
          <w:sz w:val="24"/>
        </w:rPr>
        <w:t>slant.</w:t>
      </w:r>
    </w:p>
    <w:p>
      <w:pPr>
        <w:pStyle w:val="12"/>
        <w:numPr>
          <w:ilvl w:val="2"/>
          <w:numId w:val="25"/>
        </w:numPr>
        <w:tabs>
          <w:tab w:val="left" w:pos="960"/>
          <w:tab w:val="left" w:pos="961"/>
        </w:tabs>
        <w:spacing w:before="138" w:after="0" w:line="240" w:lineRule="auto"/>
        <w:ind w:left="960" w:right="0" w:hanging="361"/>
        <w:jc w:val="left"/>
        <w:rPr>
          <w:sz w:val="24"/>
        </w:rPr>
      </w:pPr>
      <w:r>
        <w:rPr>
          <w:sz w:val="24"/>
        </w:rPr>
        <w:t>Record</w:t>
      </w:r>
      <w:r>
        <w:rPr>
          <w:spacing w:val="-1"/>
          <w:sz w:val="24"/>
        </w:rPr>
        <w:t xml:space="preserve"> </w:t>
      </w:r>
      <w:r>
        <w:rPr>
          <w:sz w:val="24"/>
        </w:rPr>
        <w:t>results.</w:t>
      </w:r>
    </w:p>
    <w:p>
      <w:pPr>
        <w:pStyle w:val="5"/>
        <w:spacing w:before="7"/>
        <w:rPr>
          <w:sz w:val="25"/>
        </w:rPr>
      </w:pPr>
    </w:p>
    <w:p>
      <w:pPr>
        <w:pStyle w:val="5"/>
        <w:spacing w:after="9"/>
        <w:ind w:left="240"/>
      </w:pPr>
      <w:r>
        <w:t>Below is a diagram showing the table for the most probable number of the inoculum (MPN).</w:t>
      </w:r>
    </w:p>
    <w:p>
      <w:pPr>
        <w:pStyle w:val="5"/>
        <w:ind w:left="1733"/>
        <w:rPr>
          <w:sz w:val="20"/>
        </w:rPr>
      </w:pPr>
      <w:r>
        <w:rPr>
          <w:sz w:val="20"/>
        </w:rPr>
        <w:drawing>
          <wp:inline distT="0" distB="0" distL="0" distR="0">
            <wp:extent cx="3950970" cy="3370580"/>
            <wp:effectExtent l="0" t="0" r="0" b="0"/>
            <wp:docPr id="3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3.jpeg"/>
                    <pic:cNvPicPr>
                      <a:picLocks noChangeAspect="1"/>
                    </pic:cNvPicPr>
                  </pic:nvPicPr>
                  <pic:blipFill>
                    <a:blip r:embed="rId45" cstate="print"/>
                    <a:stretch>
                      <a:fillRect/>
                    </a:stretch>
                  </pic:blipFill>
                  <pic:spPr>
                    <a:xfrm>
                      <a:off x="0" y="0"/>
                      <a:ext cx="3951464" cy="3371088"/>
                    </a:xfrm>
                    <a:prstGeom prst="rect">
                      <a:avLst/>
                    </a:prstGeom>
                  </pic:spPr>
                </pic:pic>
              </a:graphicData>
            </a:graphic>
          </wp:inline>
        </w:drawing>
      </w:r>
    </w:p>
    <w:p>
      <w:pPr>
        <w:pStyle w:val="5"/>
        <w:spacing w:before="83"/>
        <w:ind w:left="658" w:right="659"/>
        <w:jc w:val="center"/>
      </w:pPr>
      <w:r>
        <w:t>Fig 3.1: MPN Determination from Multiple Tube Test</w:t>
      </w:r>
    </w:p>
    <w:p>
      <w:pPr>
        <w:pStyle w:val="5"/>
        <w:ind w:left="658" w:right="659"/>
        <w:jc w:val="center"/>
      </w:pPr>
      <w:r>
        <w:t>Source: American water works association research foundation, (May 1999).</w:t>
      </w:r>
    </w:p>
    <w:p>
      <w:pPr>
        <w:pStyle w:val="5"/>
        <w:rPr>
          <w:sz w:val="26"/>
        </w:rPr>
      </w:pPr>
    </w:p>
    <w:p>
      <w:pPr>
        <w:pStyle w:val="5"/>
        <w:rPr>
          <w:sz w:val="26"/>
        </w:rPr>
      </w:pPr>
    </w:p>
    <w:p>
      <w:pPr>
        <w:pStyle w:val="4"/>
        <w:spacing w:before="163" w:line="532" w:lineRule="auto"/>
        <w:ind w:right="7192"/>
        <w:jc w:val="left"/>
      </w:pPr>
      <w:r>
        <w:t>Total Suspended Solids Apparatus</w:t>
      </w:r>
    </w:p>
    <w:p>
      <w:pPr>
        <w:pStyle w:val="12"/>
        <w:numPr>
          <w:ilvl w:val="0"/>
          <w:numId w:val="33"/>
        </w:numPr>
        <w:tabs>
          <w:tab w:val="left" w:pos="960"/>
          <w:tab w:val="left" w:pos="961"/>
        </w:tabs>
        <w:spacing w:before="0" w:after="0" w:line="360" w:lineRule="auto"/>
        <w:ind w:left="960" w:right="242" w:hanging="360"/>
        <w:jc w:val="left"/>
        <w:rPr>
          <w:sz w:val="24"/>
        </w:rPr>
      </w:pPr>
      <w:r>
        <w:rPr>
          <w:sz w:val="24"/>
        </w:rPr>
        <w:t>Glass-fiber filter disk, Whatman grade 934 AH, Gelman type A/E, Millipore type AP4O or equivalent, diameter 2.2 to 12.5</w:t>
      </w:r>
      <w:r>
        <w:rPr>
          <w:spacing w:val="-2"/>
          <w:sz w:val="24"/>
        </w:rPr>
        <w:t xml:space="preserve"> </w:t>
      </w:r>
      <w:r>
        <w:rPr>
          <w:sz w:val="24"/>
        </w:rPr>
        <w:t>cm.</w:t>
      </w:r>
    </w:p>
    <w:p>
      <w:pPr>
        <w:pStyle w:val="12"/>
        <w:numPr>
          <w:ilvl w:val="0"/>
          <w:numId w:val="33"/>
        </w:numPr>
        <w:tabs>
          <w:tab w:val="left" w:pos="960"/>
          <w:tab w:val="left" w:pos="961"/>
        </w:tabs>
        <w:spacing w:before="0" w:after="0" w:line="360" w:lineRule="auto"/>
        <w:ind w:left="960" w:right="245" w:hanging="360"/>
        <w:jc w:val="left"/>
        <w:rPr>
          <w:sz w:val="24"/>
        </w:rPr>
      </w:pPr>
      <w:r>
        <w:rPr>
          <w:sz w:val="24"/>
        </w:rPr>
        <w:t>A Filtration apparatus, Membrane filter funnel or Gooch crucible with adapter and suction flask of sufficient capacity for sample size</w:t>
      </w:r>
      <w:r>
        <w:rPr>
          <w:spacing w:val="-4"/>
          <w:sz w:val="24"/>
        </w:rPr>
        <w:t xml:space="preserve"> </w:t>
      </w:r>
      <w:r>
        <w:rPr>
          <w:sz w:val="24"/>
        </w:rPr>
        <w:t>selected.</w:t>
      </w:r>
    </w:p>
    <w:p>
      <w:pPr>
        <w:pStyle w:val="12"/>
        <w:numPr>
          <w:ilvl w:val="0"/>
          <w:numId w:val="33"/>
        </w:numPr>
        <w:tabs>
          <w:tab w:val="left" w:pos="960"/>
          <w:tab w:val="left" w:pos="961"/>
        </w:tabs>
        <w:spacing w:before="0" w:after="0" w:line="240" w:lineRule="auto"/>
        <w:ind w:left="960" w:right="0" w:hanging="361"/>
        <w:jc w:val="left"/>
        <w:rPr>
          <w:sz w:val="24"/>
        </w:rPr>
      </w:pPr>
      <w:r>
        <w:rPr>
          <w:sz w:val="24"/>
        </w:rPr>
        <w:t>An oven, 104 ±</w:t>
      </w:r>
      <w:r>
        <w:rPr>
          <w:spacing w:val="-2"/>
          <w:sz w:val="24"/>
        </w:rPr>
        <w:t xml:space="preserve"> </w:t>
      </w:r>
      <w:r>
        <w:rPr>
          <w:sz w:val="24"/>
        </w:rPr>
        <w:t>1</w:t>
      </w:r>
      <w:r>
        <w:rPr>
          <w:sz w:val="24"/>
          <w:vertAlign w:val="superscript"/>
        </w:rPr>
        <w:t>o</w:t>
      </w:r>
      <w:r>
        <w:rPr>
          <w:sz w:val="24"/>
          <w:vertAlign w:val="baseline"/>
        </w:rPr>
        <w:t>C</w:t>
      </w:r>
    </w:p>
    <w:p>
      <w:pPr>
        <w:spacing w:after="0" w:line="240" w:lineRule="auto"/>
        <w:jc w:val="left"/>
        <w:rPr>
          <w:sz w:val="24"/>
        </w:rPr>
        <w:sectPr>
          <w:pgSz w:w="12240" w:h="15840"/>
          <w:pgMar w:top="1360" w:right="1200" w:bottom="1180" w:left="1200" w:header="0" w:footer="992" w:gutter="0"/>
        </w:sectPr>
      </w:pPr>
    </w:p>
    <w:p>
      <w:pPr>
        <w:pStyle w:val="12"/>
        <w:numPr>
          <w:ilvl w:val="0"/>
          <w:numId w:val="33"/>
        </w:numPr>
        <w:tabs>
          <w:tab w:val="left" w:pos="960"/>
          <w:tab w:val="left" w:pos="961"/>
        </w:tabs>
        <w:spacing w:before="74" w:after="0" w:line="240" w:lineRule="auto"/>
        <w:ind w:left="960" w:right="0" w:hanging="361"/>
        <w:jc w:val="left"/>
        <w:rPr>
          <w:sz w:val="24"/>
        </w:rPr>
      </w:pPr>
      <w:r>
        <w:rPr>
          <w:sz w:val="24"/>
        </w:rPr>
        <w:t>Weigh</w:t>
      </w:r>
      <w:r>
        <w:rPr>
          <w:spacing w:val="-1"/>
          <w:sz w:val="24"/>
        </w:rPr>
        <w:t xml:space="preserve"> </w:t>
      </w:r>
      <w:r>
        <w:rPr>
          <w:sz w:val="24"/>
        </w:rPr>
        <w:t>balance</w:t>
      </w:r>
    </w:p>
    <w:p>
      <w:pPr>
        <w:pStyle w:val="12"/>
        <w:numPr>
          <w:ilvl w:val="0"/>
          <w:numId w:val="33"/>
        </w:numPr>
        <w:tabs>
          <w:tab w:val="left" w:pos="960"/>
          <w:tab w:val="left" w:pos="961"/>
        </w:tabs>
        <w:spacing w:before="137" w:after="0" w:line="240" w:lineRule="auto"/>
        <w:ind w:left="960" w:right="0" w:hanging="361"/>
        <w:jc w:val="left"/>
        <w:rPr>
          <w:sz w:val="24"/>
        </w:rPr>
      </w:pPr>
      <w:r>
        <w:rPr>
          <w:sz w:val="24"/>
        </w:rPr>
        <w:t>Weighing dishes made of</w:t>
      </w:r>
      <w:r>
        <w:rPr>
          <w:spacing w:val="-2"/>
          <w:sz w:val="24"/>
        </w:rPr>
        <w:t xml:space="preserve"> </w:t>
      </w:r>
      <w:r>
        <w:rPr>
          <w:sz w:val="24"/>
        </w:rPr>
        <w:t>aluminium.</w:t>
      </w:r>
    </w:p>
    <w:p>
      <w:pPr>
        <w:pStyle w:val="5"/>
        <w:spacing w:before="6"/>
        <w:rPr>
          <w:sz w:val="26"/>
        </w:rPr>
      </w:pPr>
    </w:p>
    <w:p>
      <w:pPr>
        <w:pStyle w:val="4"/>
        <w:jc w:val="left"/>
      </w:pPr>
      <w:r>
        <w:t>Procedure</w:t>
      </w:r>
    </w:p>
    <w:p>
      <w:pPr>
        <w:pStyle w:val="5"/>
        <w:spacing w:before="9"/>
        <w:rPr>
          <w:b/>
          <w:sz w:val="28"/>
        </w:rPr>
      </w:pPr>
    </w:p>
    <w:p>
      <w:pPr>
        <w:pStyle w:val="12"/>
        <w:numPr>
          <w:ilvl w:val="0"/>
          <w:numId w:val="33"/>
        </w:numPr>
        <w:tabs>
          <w:tab w:val="left" w:pos="961"/>
        </w:tabs>
        <w:spacing w:before="0" w:after="0" w:line="360" w:lineRule="auto"/>
        <w:ind w:left="960" w:right="238" w:hanging="360"/>
        <w:jc w:val="both"/>
        <w:rPr>
          <w:sz w:val="24"/>
        </w:rPr>
      </w:pPr>
      <w:r>
        <w:rPr>
          <w:sz w:val="24"/>
        </w:rPr>
        <w:t>The filter paper is washed by putting it on a filtration assembly and filtering 3 successive 20 mL portions of distilled</w:t>
      </w:r>
      <w:r>
        <w:rPr>
          <w:spacing w:val="-7"/>
          <w:sz w:val="24"/>
        </w:rPr>
        <w:t xml:space="preserve"> </w:t>
      </w:r>
      <w:r>
        <w:rPr>
          <w:sz w:val="24"/>
        </w:rPr>
        <w:t>water.</w:t>
      </w:r>
    </w:p>
    <w:p>
      <w:pPr>
        <w:pStyle w:val="12"/>
        <w:numPr>
          <w:ilvl w:val="0"/>
          <w:numId w:val="33"/>
        </w:numPr>
        <w:tabs>
          <w:tab w:val="left" w:pos="961"/>
        </w:tabs>
        <w:spacing w:before="0" w:after="0" w:line="240" w:lineRule="auto"/>
        <w:ind w:left="960" w:right="0" w:hanging="361"/>
        <w:jc w:val="both"/>
        <w:rPr>
          <w:sz w:val="24"/>
        </w:rPr>
      </w:pPr>
      <w:r>
        <w:rPr>
          <w:sz w:val="24"/>
        </w:rPr>
        <w:t>Place the filter paper in the aluminium dish and dry</w:t>
      </w:r>
      <w:r>
        <w:rPr>
          <w:spacing w:val="16"/>
          <w:sz w:val="24"/>
        </w:rPr>
        <w:t xml:space="preserve"> </w:t>
      </w:r>
      <w:r>
        <w:rPr>
          <w:sz w:val="24"/>
        </w:rPr>
        <w:t>it in the oven at a temperature of 104</w:t>
      </w:r>
    </w:p>
    <w:p>
      <w:pPr>
        <w:pStyle w:val="5"/>
        <w:spacing w:before="140" w:line="360" w:lineRule="auto"/>
        <w:ind w:left="960" w:right="241"/>
        <w:jc w:val="both"/>
      </w:pPr>
      <w:r>
        <w:t>± 1</w:t>
      </w:r>
      <w:r>
        <w:rPr>
          <w:vertAlign w:val="superscript"/>
        </w:rPr>
        <w:t>o</w:t>
      </w:r>
      <w:r>
        <w:rPr>
          <w:vertAlign w:val="baseline"/>
        </w:rPr>
        <w:t>C for 1 h. If a Gooch crucible is used, dry filter and crucible together. Cool in desiccator to balance temperature and weigh.</w:t>
      </w:r>
    </w:p>
    <w:p>
      <w:pPr>
        <w:pStyle w:val="12"/>
        <w:numPr>
          <w:ilvl w:val="0"/>
          <w:numId w:val="33"/>
        </w:numPr>
        <w:tabs>
          <w:tab w:val="left" w:pos="961"/>
        </w:tabs>
        <w:spacing w:before="0" w:after="0" w:line="360" w:lineRule="auto"/>
        <w:ind w:left="960" w:right="239" w:hanging="360"/>
        <w:jc w:val="both"/>
        <w:rPr>
          <w:sz w:val="24"/>
        </w:rPr>
      </w:pPr>
      <w:r>
        <w:rPr>
          <w:sz w:val="24"/>
        </w:rPr>
        <w:t>Assemble filtration apparatus with the washed, dried and weighed filter paper. Wet filter paper with a small amount of distilled water to seat</w:t>
      </w:r>
      <w:r>
        <w:rPr>
          <w:spacing w:val="-4"/>
          <w:sz w:val="24"/>
        </w:rPr>
        <w:t xml:space="preserve"> </w:t>
      </w:r>
      <w:r>
        <w:rPr>
          <w:sz w:val="24"/>
        </w:rPr>
        <w:t>it.</w:t>
      </w:r>
    </w:p>
    <w:p>
      <w:pPr>
        <w:pStyle w:val="12"/>
        <w:numPr>
          <w:ilvl w:val="0"/>
          <w:numId w:val="33"/>
        </w:numPr>
        <w:tabs>
          <w:tab w:val="left" w:pos="961"/>
        </w:tabs>
        <w:spacing w:before="0" w:after="0" w:line="360" w:lineRule="auto"/>
        <w:ind w:left="960" w:right="242" w:hanging="360"/>
        <w:jc w:val="both"/>
        <w:rPr>
          <w:sz w:val="24"/>
        </w:rPr>
      </w:pPr>
      <w:r>
        <w:rPr>
          <w:sz w:val="24"/>
        </w:rPr>
        <w:t>The sample is stirred with a magnetic stirrer and while stirring pipette a measured volume on to the filter using a wide bore pipette. Choose sample volume to yield between 10 and 200 mg dried</w:t>
      </w:r>
      <w:r>
        <w:rPr>
          <w:spacing w:val="-3"/>
          <w:sz w:val="24"/>
        </w:rPr>
        <w:t xml:space="preserve"> </w:t>
      </w:r>
      <w:r>
        <w:rPr>
          <w:sz w:val="24"/>
        </w:rPr>
        <w:t>solids.</w:t>
      </w:r>
    </w:p>
    <w:p>
      <w:pPr>
        <w:pStyle w:val="12"/>
        <w:numPr>
          <w:ilvl w:val="0"/>
          <w:numId w:val="33"/>
        </w:numPr>
        <w:tabs>
          <w:tab w:val="left" w:pos="961"/>
        </w:tabs>
        <w:spacing w:before="0" w:after="0" w:line="360" w:lineRule="auto"/>
        <w:ind w:left="960" w:right="242" w:hanging="360"/>
        <w:jc w:val="both"/>
        <w:rPr>
          <w:sz w:val="24"/>
        </w:rPr>
      </w:pPr>
      <w:r>
        <w:rPr>
          <w:sz w:val="24"/>
        </w:rPr>
        <w:t>Wash with 3 successive 10 mL volumes of distilled water. Continue suction for about 3min after filtration is</w:t>
      </w:r>
      <w:r>
        <w:rPr>
          <w:spacing w:val="-1"/>
          <w:sz w:val="24"/>
        </w:rPr>
        <w:t xml:space="preserve"> </w:t>
      </w:r>
      <w:r>
        <w:rPr>
          <w:sz w:val="24"/>
        </w:rPr>
        <w:t>complete.</w:t>
      </w:r>
    </w:p>
    <w:p>
      <w:pPr>
        <w:pStyle w:val="12"/>
        <w:numPr>
          <w:ilvl w:val="0"/>
          <w:numId w:val="33"/>
        </w:numPr>
        <w:tabs>
          <w:tab w:val="left" w:pos="961"/>
        </w:tabs>
        <w:spacing w:before="0" w:after="0" w:line="360" w:lineRule="auto"/>
        <w:ind w:left="960" w:right="240" w:hanging="360"/>
        <w:jc w:val="both"/>
        <w:rPr>
          <w:sz w:val="24"/>
        </w:rPr>
      </w:pPr>
      <w:r>
        <w:rPr>
          <w:sz w:val="24"/>
        </w:rPr>
        <w:t>The filter is carefully removed and transfer to the aluminium-weighing dish. Dry, cool and weigh as in b above.</w:t>
      </w:r>
    </w:p>
    <w:p>
      <w:pPr>
        <w:pStyle w:val="5"/>
        <w:spacing w:before="11"/>
        <w:rPr>
          <w:sz w:val="10"/>
        </w:rPr>
      </w:pPr>
      <w:r>
        <w:drawing>
          <wp:anchor distT="0" distB="0" distL="0" distR="0" simplePos="0" relativeHeight="1024" behindDoc="0" locked="0" layoutInCell="1" allowOverlap="1">
            <wp:simplePos x="0" y="0"/>
            <wp:positionH relativeFrom="page">
              <wp:posOffset>2266950</wp:posOffset>
            </wp:positionH>
            <wp:positionV relativeFrom="paragraph">
              <wp:posOffset>104775</wp:posOffset>
            </wp:positionV>
            <wp:extent cx="3093085" cy="1282700"/>
            <wp:effectExtent l="0" t="0" r="0" b="0"/>
            <wp:wrapTopAndBottom/>
            <wp:docPr id="3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4.jpeg"/>
                    <pic:cNvPicPr>
                      <a:picLocks noChangeAspect="1"/>
                    </pic:cNvPicPr>
                  </pic:nvPicPr>
                  <pic:blipFill>
                    <a:blip r:embed="rId46" cstate="print"/>
                    <a:stretch>
                      <a:fillRect/>
                    </a:stretch>
                  </pic:blipFill>
                  <pic:spPr>
                    <a:xfrm>
                      <a:off x="0" y="0"/>
                      <a:ext cx="3093236" cy="1282446"/>
                    </a:xfrm>
                    <a:prstGeom prst="rect">
                      <a:avLst/>
                    </a:prstGeom>
                  </pic:spPr>
                </pic:pic>
              </a:graphicData>
            </a:graphic>
          </wp:anchor>
        </w:drawing>
      </w:r>
    </w:p>
    <w:p>
      <w:pPr>
        <w:spacing w:after="0"/>
        <w:rPr>
          <w:sz w:val="10"/>
        </w:rPr>
        <w:sectPr>
          <w:pgSz w:w="12240" w:h="15840"/>
          <w:pgMar w:top="1360" w:right="1200" w:bottom="1180" w:left="1200" w:header="0" w:footer="992" w:gutter="0"/>
        </w:sectPr>
      </w:pPr>
    </w:p>
    <w:p>
      <w:pPr>
        <w:pStyle w:val="5"/>
        <w:spacing w:before="74"/>
        <w:ind w:left="240"/>
      </w:pPr>
      <w:r>
        <mc:AlternateContent>
          <mc:Choice Requires="wpg">
            <w:drawing>
              <wp:anchor distT="0" distB="0" distL="114300" distR="114300" simplePos="0" relativeHeight="15749120" behindDoc="0" locked="0" layoutInCell="1" allowOverlap="1">
                <wp:simplePos x="0" y="0"/>
                <wp:positionH relativeFrom="page">
                  <wp:posOffset>908050</wp:posOffset>
                </wp:positionH>
                <wp:positionV relativeFrom="paragraph">
                  <wp:posOffset>527685</wp:posOffset>
                </wp:positionV>
                <wp:extent cx="2505710" cy="2402205"/>
                <wp:effectExtent l="0" t="635" r="8890" b="5080"/>
                <wp:wrapNone/>
                <wp:docPr id="16" name="Group 56"/>
                <wp:cNvGraphicFramePr/>
                <a:graphic xmlns:a="http://schemas.openxmlformats.org/drawingml/2006/main">
                  <a:graphicData uri="http://schemas.microsoft.com/office/word/2010/wordprocessingGroup">
                    <wpg:wgp>
                      <wpg:cNvGrpSpPr/>
                      <wpg:grpSpPr>
                        <a:xfrm>
                          <a:off x="0" y="0"/>
                          <a:ext cx="2505710" cy="2402205"/>
                          <a:chOff x="1430" y="832"/>
                          <a:chExt cx="3946" cy="3783"/>
                        </a:xfrm>
                      </wpg:grpSpPr>
                      <pic:pic xmlns:pic="http://schemas.openxmlformats.org/drawingml/2006/picture">
                        <pic:nvPicPr>
                          <pic:cNvPr id="8" name="Picture 57"/>
                          <pic:cNvPicPr>
                            <a:picLocks noChangeAspect="1"/>
                          </pic:cNvPicPr>
                        </pic:nvPicPr>
                        <pic:blipFill>
                          <a:blip r:embed="rId47"/>
                          <a:stretch>
                            <a:fillRect/>
                          </a:stretch>
                        </pic:blipFill>
                        <pic:spPr>
                          <a:xfrm>
                            <a:off x="1440" y="831"/>
                            <a:ext cx="3936" cy="2940"/>
                          </a:xfrm>
                          <a:prstGeom prst="rect">
                            <a:avLst/>
                          </a:prstGeom>
                          <a:noFill/>
                          <a:ln>
                            <a:noFill/>
                          </a:ln>
                        </pic:spPr>
                      </pic:pic>
                      <wps:wsp>
                        <wps:cNvPr id="10" name="Rectangles 58"/>
                        <wps:cNvSpPr/>
                        <wps:spPr>
                          <a:xfrm>
                            <a:off x="1440" y="3569"/>
                            <a:ext cx="3915" cy="1035"/>
                          </a:xfrm>
                          <a:prstGeom prst="rect">
                            <a:avLst/>
                          </a:prstGeom>
                          <a:solidFill>
                            <a:srgbClr val="FFFFFF"/>
                          </a:solidFill>
                          <a:ln>
                            <a:noFill/>
                          </a:ln>
                        </wps:spPr>
                        <wps:bodyPr upright="1"/>
                      </wps:wsp>
                      <wps:wsp>
                        <wps:cNvPr id="12" name="Rectangles 59"/>
                        <wps:cNvSpPr/>
                        <wps:spPr>
                          <a:xfrm>
                            <a:off x="1440" y="3569"/>
                            <a:ext cx="3915" cy="1035"/>
                          </a:xfrm>
                          <a:prstGeom prst="rect">
                            <a:avLst/>
                          </a:prstGeom>
                          <a:noFill/>
                          <a:ln w="12700" cap="flat" cmpd="sng">
                            <a:solidFill>
                              <a:srgbClr val="FFFFFF"/>
                            </a:solidFill>
                            <a:prstDash val="solid"/>
                            <a:miter/>
                            <a:headEnd type="none" w="med" len="med"/>
                            <a:tailEnd type="none" w="med" len="med"/>
                          </a:ln>
                        </wps:spPr>
                        <wps:bodyPr upright="1"/>
                      </wps:wsp>
                      <wps:wsp>
                        <wps:cNvPr id="14" name="Text Box 60"/>
                        <wps:cNvSpPr txBox="1"/>
                        <wps:spPr>
                          <a:xfrm>
                            <a:off x="1430" y="831"/>
                            <a:ext cx="3946" cy="3783"/>
                          </a:xfrm>
                          <a:prstGeom prst="rect">
                            <a:avLst/>
                          </a:prstGeom>
                          <a:noFill/>
                          <a:ln>
                            <a:noFill/>
                          </a:ln>
                        </wps:spPr>
                        <wps:txbx>
                          <w:txbxContent>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6" w:line="240" w:lineRule="auto"/>
                                <w:rPr>
                                  <w:sz w:val="36"/>
                                </w:rPr>
                              </w:pPr>
                            </w:p>
                            <w:p>
                              <w:pPr>
                                <w:spacing w:before="0"/>
                                <w:ind w:left="766" w:right="388" w:hanging="368"/>
                                <w:jc w:val="left"/>
                                <w:rPr>
                                  <w:sz w:val="24"/>
                                </w:rPr>
                              </w:pPr>
                              <w:r>
                                <w:rPr>
                                  <w:sz w:val="24"/>
                                </w:rPr>
                                <w:t>Plate 3.6: Sewage samples being prepare for coliform test.</w:t>
                              </w:r>
                            </w:p>
                          </w:txbxContent>
                        </wps:txbx>
                        <wps:bodyPr lIns="0" tIns="0" rIns="0" bIns="0" upright="1"/>
                      </wps:wsp>
                    </wpg:wgp>
                  </a:graphicData>
                </a:graphic>
              </wp:anchor>
            </w:drawing>
          </mc:Choice>
          <mc:Fallback>
            <w:pict>
              <v:group id="Group 56" o:spid="_x0000_s1026" o:spt="203" style="position:absolute;left:0pt;margin-left:71.5pt;margin-top:41.55pt;height:189.15pt;width:197.3pt;mso-position-horizontal-relative:page;z-index:15749120;mso-width-relative:page;mso-height-relative:page;" coordorigin="1430,832" coordsize="3946,3783" o:gfxdata="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">
                <o:lock v:ext="edit" aspectratio="f"/>
                <v:shape id="Picture 57" o:spid="_x0000_s1026" o:spt="75" alt="" type="#_x0000_t75" style="position:absolute;left:1440;top:831;height:2940;width:3936;" filled="f" o:preferrelative="t" stroked="f" coordsize="21600,21600" o:gfxdata="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S768bgAAADaAAAA&#10;DwAAAAAAAAABACAAAAAiAAAAZHJzL2Rvd25yZXYueG1sUEsBAhQAFAAAAAgAh07iQDMvBZ47AAAA&#10;OQAAABAAAAAAAAAAAQAgAAAABwEAAGRycy9zaGFwZXhtbC54bWxQSwUGAAAAAAYABgBbAQAAsQMA&#10;AAAA&#10;">
                  <v:fill on="f" focussize="0,0"/>
                  <v:stroke on="f"/>
                  <v:imagedata r:id="rId47" o:title=""/>
                  <o:lock v:ext="edit" aspectratio="t"/>
                </v:shape>
                <v:rect id="Rectangles 58" o:spid="_x0000_s1026" o:spt="1" style="position:absolute;left:1440;top:3569;height:1035;width:3915;" fillcolor="#FFFFFF" filled="t" stroked="f" coordsize="21600,21600" o:gfxdata="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28gpvQAA&#10;ANsAAAAPAAAAAAAAAAEAIAAAACIAAABkcnMvZG93bnJldi54bWxQSwECFAAUAAAACACHTuJAMy8F&#10;njsAAAA5AAAAEAAAAAAAAAABACAAAAAMAQAAZHJzL3NoYXBleG1sLnhtbFBLBQYAAAAABgAGAFsB&#10;AAC2AwAAAAA=&#10;">
                  <v:fill on="t" focussize="0,0"/>
                  <v:stroke on="f"/>
                  <v:imagedata o:title=""/>
                  <o:lock v:ext="edit" aspectratio="f"/>
                </v:rect>
                <v:rect id="Rectangles 59" o:spid="_x0000_s1026" o:spt="1" style="position:absolute;left:1440;top:3569;height:1035;width:3915;" filled="f" stroked="t" coordsize="21600,21600" o:gfxdata="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s2wNS2AAAA2wAAAA8A&#10;AAAAAAAAAQAgAAAAIgAAAGRycy9kb3ducmV2LnhtbFBLAQIUABQAAAAIAIdO4kAzLwWeOwAAADkA&#10;AAAQAAAAAAAAAAEAIAAAAAUBAABkcnMvc2hhcGV4bWwueG1sUEsFBgAAAAAGAAYAWwEAAK8DAAAA&#10;AA==&#10;">
                  <v:fill on="f" focussize="0,0"/>
                  <v:stroke weight="1pt" color="#FFFFFF" joinstyle="miter"/>
                  <v:imagedata o:title=""/>
                  <o:lock v:ext="edit" aspectratio="f"/>
                </v:rect>
                <v:shape id="Text Box 60" o:spid="_x0000_s1026" o:spt="202" type="#_x0000_t202" style="position:absolute;left:1430;top:831;height:3783;width:3946;" filled="f" stroked="f" coordsize="21600,21600" o:gfxdata="UEsDBAoAAAAAAIdO4kAAAAAAAAAAAAAAAAAEAAAAZHJzL1BLAwQUAAAACACHTuJAdTH3u7wAAADb&#10;AAAADwAAAGRycy9kb3ducmV2LnhtbEVP32vCMBB+F/Y/hBv4polD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x97u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6" w:line="240" w:lineRule="auto"/>
                          <w:rPr>
                            <w:sz w:val="36"/>
                          </w:rPr>
                        </w:pPr>
                      </w:p>
                      <w:p>
                        <w:pPr>
                          <w:spacing w:before="0"/>
                          <w:ind w:left="766" w:right="388" w:hanging="368"/>
                          <w:jc w:val="left"/>
                          <w:rPr>
                            <w:sz w:val="24"/>
                          </w:rPr>
                        </w:pPr>
                        <w:r>
                          <w:rPr>
                            <w:sz w:val="24"/>
                          </w:rPr>
                          <w:t>Plate 3.6: Sewage samples being prepare for coliform test.</w:t>
                        </w:r>
                      </w:p>
                    </w:txbxContent>
                  </v:textbox>
                </v:shape>
              </v:group>
            </w:pict>
          </mc:Fallback>
        </mc:AlternateContent>
      </w:r>
      <w:r>
        <w:t>Below are pictures from the experiment.</w:t>
      </w:r>
    </w:p>
    <w:p>
      <w:pPr>
        <w:pStyle w:val="5"/>
        <w:rPr>
          <w:sz w:val="20"/>
        </w:rPr>
      </w:pPr>
    </w:p>
    <w:p>
      <w:pPr>
        <w:pStyle w:val="5"/>
        <w:spacing w:before="8"/>
        <w:rPr>
          <w:sz w:val="23"/>
        </w:rPr>
      </w:pPr>
      <w:r>
        <w:drawing>
          <wp:anchor distT="0" distB="0" distL="0" distR="0" simplePos="0" relativeHeight="1024" behindDoc="0" locked="0" layoutInCell="1" allowOverlap="1">
            <wp:simplePos x="0" y="0"/>
            <wp:positionH relativeFrom="page">
              <wp:posOffset>4175125</wp:posOffset>
            </wp:positionH>
            <wp:positionV relativeFrom="paragraph">
              <wp:posOffset>198120</wp:posOffset>
            </wp:positionV>
            <wp:extent cx="2414905" cy="1819275"/>
            <wp:effectExtent l="0" t="0" r="0" b="0"/>
            <wp:wrapTopAndBottom/>
            <wp:docPr id="4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6.jpeg"/>
                    <pic:cNvPicPr>
                      <a:picLocks noChangeAspect="1"/>
                    </pic:cNvPicPr>
                  </pic:nvPicPr>
                  <pic:blipFill>
                    <a:blip r:embed="rId48" cstate="print"/>
                    <a:stretch>
                      <a:fillRect/>
                    </a:stretch>
                  </pic:blipFill>
                  <pic:spPr>
                    <a:xfrm>
                      <a:off x="0" y="0"/>
                      <a:ext cx="2414873" cy="1819275"/>
                    </a:xfrm>
                    <a:prstGeom prst="rect">
                      <a:avLst/>
                    </a:prstGeom>
                  </pic:spPr>
                </pic:pic>
              </a:graphicData>
            </a:graphic>
          </wp:anchor>
        </w:drawing>
      </w:r>
    </w:p>
    <w:p>
      <w:pPr>
        <w:pStyle w:val="5"/>
        <w:spacing w:before="76"/>
        <w:ind w:left="7026" w:right="916" w:hanging="1482"/>
      </w:pPr>
      <w:r>
        <w:t>Plate 3.7: Pipette used for coliform test.</w:t>
      </w:r>
    </w:p>
    <w:p>
      <w:pPr>
        <w:pStyle w:val="5"/>
        <w:rPr>
          <w:sz w:val="20"/>
        </w:rPr>
      </w:pPr>
    </w:p>
    <w:p>
      <w:pPr>
        <w:pStyle w:val="5"/>
        <w:rPr>
          <w:sz w:val="20"/>
        </w:rPr>
      </w:pPr>
    </w:p>
    <w:p>
      <w:pPr>
        <w:pStyle w:val="5"/>
        <w:rPr>
          <w:sz w:val="20"/>
        </w:rPr>
      </w:pPr>
    </w:p>
    <w:p>
      <w:pPr>
        <w:pStyle w:val="5"/>
        <w:spacing w:before="6"/>
        <w:rPr>
          <w:sz w:val="11"/>
        </w:rPr>
      </w:pPr>
      <w:r>
        <mc:AlternateContent>
          <mc:Choice Requires="wpg">
            <w:drawing>
              <wp:anchor distT="0" distB="0" distL="0" distR="0" simplePos="0" relativeHeight="487606272" behindDoc="1" locked="0" layoutInCell="1" allowOverlap="1">
                <wp:simplePos x="0" y="0"/>
                <wp:positionH relativeFrom="page">
                  <wp:posOffset>908050</wp:posOffset>
                </wp:positionH>
                <wp:positionV relativeFrom="paragraph">
                  <wp:posOffset>109220</wp:posOffset>
                </wp:positionV>
                <wp:extent cx="2441575" cy="2359660"/>
                <wp:effectExtent l="0" t="0" r="12065" b="2540"/>
                <wp:wrapTopAndBottom/>
                <wp:docPr id="692" name="Group 61"/>
                <wp:cNvGraphicFramePr/>
                <a:graphic xmlns:a="http://schemas.openxmlformats.org/drawingml/2006/main">
                  <a:graphicData uri="http://schemas.microsoft.com/office/word/2010/wordprocessingGroup">
                    <wpg:wgp>
                      <wpg:cNvGrpSpPr/>
                      <wpg:grpSpPr>
                        <a:xfrm>
                          <a:off x="0" y="0"/>
                          <a:ext cx="2441575" cy="2359660"/>
                          <a:chOff x="1430" y="172"/>
                          <a:chExt cx="3845" cy="3716"/>
                        </a:xfrm>
                      </wpg:grpSpPr>
                      <pic:pic xmlns:pic="http://schemas.openxmlformats.org/drawingml/2006/picture">
                        <pic:nvPicPr>
                          <pic:cNvPr id="688" name="Picture 62"/>
                          <pic:cNvPicPr>
                            <a:picLocks noChangeAspect="1"/>
                          </pic:cNvPicPr>
                        </pic:nvPicPr>
                        <pic:blipFill>
                          <a:blip r:embed="rId49"/>
                          <a:stretch>
                            <a:fillRect/>
                          </a:stretch>
                        </pic:blipFill>
                        <pic:spPr>
                          <a:xfrm>
                            <a:off x="1560" y="172"/>
                            <a:ext cx="3705" cy="3075"/>
                          </a:xfrm>
                          <a:prstGeom prst="rect">
                            <a:avLst/>
                          </a:prstGeom>
                          <a:noFill/>
                          <a:ln>
                            <a:noFill/>
                          </a:ln>
                        </pic:spPr>
                      </pic:pic>
                      <wps:wsp>
                        <wps:cNvPr id="689" name="Rectangles 63"/>
                        <wps:cNvSpPr/>
                        <wps:spPr>
                          <a:xfrm>
                            <a:off x="1440" y="2887"/>
                            <a:ext cx="3825" cy="990"/>
                          </a:xfrm>
                          <a:prstGeom prst="rect">
                            <a:avLst/>
                          </a:prstGeom>
                          <a:solidFill>
                            <a:srgbClr val="FFFFFF"/>
                          </a:solidFill>
                          <a:ln>
                            <a:noFill/>
                          </a:ln>
                        </wps:spPr>
                        <wps:bodyPr upright="1"/>
                      </wps:wsp>
                      <wps:wsp>
                        <wps:cNvPr id="690" name="Rectangles 64"/>
                        <wps:cNvSpPr/>
                        <wps:spPr>
                          <a:xfrm>
                            <a:off x="1440" y="2887"/>
                            <a:ext cx="3825" cy="990"/>
                          </a:xfrm>
                          <a:prstGeom prst="rect">
                            <a:avLst/>
                          </a:prstGeom>
                          <a:noFill/>
                          <a:ln w="12700" cap="flat" cmpd="sng">
                            <a:solidFill>
                              <a:srgbClr val="FFFFFF"/>
                            </a:solidFill>
                            <a:prstDash val="solid"/>
                            <a:miter/>
                            <a:headEnd type="none" w="med" len="med"/>
                            <a:tailEnd type="none" w="med" len="med"/>
                          </a:ln>
                        </wps:spPr>
                        <wps:bodyPr upright="1"/>
                      </wps:wsp>
                      <wps:wsp>
                        <wps:cNvPr id="691" name="Text Box 65"/>
                        <wps:cNvSpPr txBox="1"/>
                        <wps:spPr>
                          <a:xfrm>
                            <a:off x="1430" y="172"/>
                            <a:ext cx="3845" cy="3716"/>
                          </a:xfrm>
                          <a:prstGeom prst="rect">
                            <a:avLst/>
                          </a:prstGeom>
                          <a:noFill/>
                          <a:ln>
                            <a:noFill/>
                          </a:ln>
                        </wps:spPr>
                        <wps:txbx>
                          <w:txbxContent>
                            <w:p>
                              <w:pPr>
                                <w:spacing w:before="0" w:line="240" w:lineRule="auto"/>
                                <w:rPr>
                                  <w:sz w:val="30"/>
                                </w:rPr>
                              </w:pPr>
                            </w:p>
                            <w:p>
                              <w:pPr>
                                <w:spacing w:before="0" w:line="240" w:lineRule="auto"/>
                                <w:rPr>
                                  <w:sz w:val="30"/>
                                </w:rPr>
                              </w:pPr>
                            </w:p>
                            <w:p>
                              <w:pPr>
                                <w:spacing w:before="0" w:line="240" w:lineRule="auto"/>
                                <w:rPr>
                                  <w:sz w:val="30"/>
                                </w:rPr>
                              </w:pPr>
                            </w:p>
                            <w:p>
                              <w:pPr>
                                <w:spacing w:before="0" w:line="240" w:lineRule="auto"/>
                                <w:rPr>
                                  <w:sz w:val="30"/>
                                </w:rPr>
                              </w:pPr>
                            </w:p>
                            <w:p>
                              <w:pPr>
                                <w:spacing w:before="0" w:line="240" w:lineRule="auto"/>
                                <w:rPr>
                                  <w:sz w:val="30"/>
                                </w:rPr>
                              </w:pPr>
                            </w:p>
                            <w:p>
                              <w:pPr>
                                <w:spacing w:before="0" w:line="240" w:lineRule="auto"/>
                                <w:rPr>
                                  <w:sz w:val="30"/>
                                </w:rPr>
                              </w:pPr>
                            </w:p>
                            <w:p>
                              <w:pPr>
                                <w:spacing w:before="0" w:line="240" w:lineRule="auto"/>
                                <w:rPr>
                                  <w:sz w:val="30"/>
                                </w:rPr>
                              </w:pPr>
                            </w:p>
                            <w:p>
                              <w:pPr>
                                <w:spacing w:before="8" w:line="240" w:lineRule="auto"/>
                                <w:rPr>
                                  <w:sz w:val="32"/>
                                </w:rPr>
                              </w:pPr>
                            </w:p>
                            <w:p>
                              <w:pPr>
                                <w:spacing w:before="1"/>
                                <w:ind w:left="252" w:right="252" w:firstLine="0"/>
                                <w:jc w:val="center"/>
                                <w:rPr>
                                  <w:sz w:val="24"/>
                                </w:rPr>
                              </w:pPr>
                              <w:r>
                                <w:rPr>
                                  <w:sz w:val="24"/>
                                </w:rPr>
                                <w:t>Plate 3.8: Sewage samples inside the oven for total bacteria count @ 37</w:t>
                              </w:r>
                              <w:r>
                                <w:rPr>
                                  <w:sz w:val="24"/>
                                  <w:vertAlign w:val="superscript"/>
                                </w:rPr>
                                <w:t>o</w:t>
                              </w:r>
                              <w:r>
                                <w:rPr>
                                  <w:sz w:val="24"/>
                                  <w:vertAlign w:val="baseline"/>
                                </w:rPr>
                                <w:t>C.</w:t>
                              </w:r>
                            </w:p>
                          </w:txbxContent>
                        </wps:txbx>
                        <wps:bodyPr lIns="0" tIns="0" rIns="0" bIns="0" upright="1"/>
                      </wps:wsp>
                    </wpg:wgp>
                  </a:graphicData>
                </a:graphic>
              </wp:anchor>
            </w:drawing>
          </mc:Choice>
          <mc:Fallback>
            <w:pict>
              <v:group id="Group 61" o:spid="_x0000_s1026" o:spt="203" style="position:absolute;left:0pt;margin-left:71.5pt;margin-top:8.6pt;height:185.8pt;width:192.25pt;mso-position-horizontal-relative:page;mso-wrap-distance-bottom:0pt;mso-wrap-distance-top:0pt;z-index:-15710208;mso-width-relative:page;mso-height-relative:page;" coordorigin="1430,172" coordsize="3845,3716" o:gfxdata="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">
                <o:lock v:ext="edit" aspectratio="f"/>
                <v:shape id="Picture 62" o:spid="_x0000_s1026" o:spt="75" alt="" type="#_x0000_t75" style="position:absolute;left:1560;top:172;height:3075;width:3705;" filled="f" o:preferrelative="t" stroked="f" coordsize="21600,21600" o:gfxdata="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yJWgugAAANwA&#10;AAAPAAAAAAAAAAEAIAAAACIAAABkcnMvZG93bnJldi54bWxQSwECFAAUAAAACACHTuJAMy8FnjsA&#10;AAA5AAAAEAAAAAAAAAABACAAAAAJAQAAZHJzL3NoYXBleG1sLnhtbFBLBQYAAAAABgAGAFsBAACz&#10;AwAAAAA=&#10;">
                  <v:fill on="f" focussize="0,0"/>
                  <v:stroke on="f"/>
                  <v:imagedata r:id="rId49" o:title=""/>
                  <o:lock v:ext="edit" aspectratio="t"/>
                </v:shape>
                <v:rect id="Rectangles 63" o:spid="_x0000_s1026" o:spt="1" style="position:absolute;left:1440;top:2887;height:990;width:3825;" fillcolor="#FFFFFF" filled="t" stroked="f" coordsize="21600,21600" o:gfxdata="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RXAH74A&#10;AADcAAAADwAAAAAAAAABACAAAAAiAAAAZHJzL2Rvd25yZXYueG1sUEsBAhQAFAAAAAgAh07iQDMv&#10;BZ47AAAAOQAAABAAAAAAAAAAAQAgAAAADQEAAGRycy9zaGFwZXhtbC54bWxQSwUGAAAAAAYABgBb&#10;AQAAtwMAAAAA&#10;">
                  <v:fill on="t" focussize="0,0"/>
                  <v:stroke on="f"/>
                  <v:imagedata o:title=""/>
                  <o:lock v:ext="edit" aspectratio="f"/>
                </v:rect>
                <v:rect id="Rectangles 64" o:spid="_x0000_s1026" o:spt="1" style="position:absolute;left:1440;top:2887;height:990;width:3825;" filled="f" stroked="t" coordsize="21600,21600" o:gfxdata="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CpOCxtwAAANwAAAAP&#10;AAAAAAAAAAEAIAAAACIAAABkcnMvZG93bnJldi54bWxQSwECFAAUAAAACACHTuJAMy8FnjsAAAA5&#10;AAAAEAAAAAAAAAABACAAAAAGAQAAZHJzL3NoYXBleG1sLnhtbFBLBQYAAAAABgAGAFsBAACwAwAA&#10;AAA=&#10;">
                  <v:fill on="f" focussize="0,0"/>
                  <v:stroke weight="1pt" color="#FFFFFF" joinstyle="miter"/>
                  <v:imagedata o:title=""/>
                  <o:lock v:ext="edit" aspectratio="f"/>
                </v:rect>
                <v:shape id="Text Box 65" o:spid="_x0000_s1026" o:spt="202" type="#_x0000_t202" style="position:absolute;left:1430;top:172;height:3716;width:3845;" filled="f" stroked="f" coordsize="21600,21600" o:gfxdata="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sqx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40" w:lineRule="auto"/>
                          <w:rPr>
                            <w:sz w:val="30"/>
                          </w:rPr>
                        </w:pPr>
                      </w:p>
                      <w:p>
                        <w:pPr>
                          <w:spacing w:before="0" w:line="240" w:lineRule="auto"/>
                          <w:rPr>
                            <w:sz w:val="30"/>
                          </w:rPr>
                        </w:pPr>
                      </w:p>
                      <w:p>
                        <w:pPr>
                          <w:spacing w:before="0" w:line="240" w:lineRule="auto"/>
                          <w:rPr>
                            <w:sz w:val="30"/>
                          </w:rPr>
                        </w:pPr>
                      </w:p>
                      <w:p>
                        <w:pPr>
                          <w:spacing w:before="0" w:line="240" w:lineRule="auto"/>
                          <w:rPr>
                            <w:sz w:val="30"/>
                          </w:rPr>
                        </w:pPr>
                      </w:p>
                      <w:p>
                        <w:pPr>
                          <w:spacing w:before="0" w:line="240" w:lineRule="auto"/>
                          <w:rPr>
                            <w:sz w:val="30"/>
                          </w:rPr>
                        </w:pPr>
                      </w:p>
                      <w:p>
                        <w:pPr>
                          <w:spacing w:before="0" w:line="240" w:lineRule="auto"/>
                          <w:rPr>
                            <w:sz w:val="30"/>
                          </w:rPr>
                        </w:pPr>
                      </w:p>
                      <w:p>
                        <w:pPr>
                          <w:spacing w:before="0" w:line="240" w:lineRule="auto"/>
                          <w:rPr>
                            <w:sz w:val="30"/>
                          </w:rPr>
                        </w:pPr>
                      </w:p>
                      <w:p>
                        <w:pPr>
                          <w:spacing w:before="8" w:line="240" w:lineRule="auto"/>
                          <w:rPr>
                            <w:sz w:val="32"/>
                          </w:rPr>
                        </w:pPr>
                      </w:p>
                      <w:p>
                        <w:pPr>
                          <w:spacing w:before="1"/>
                          <w:ind w:left="252" w:right="252" w:firstLine="0"/>
                          <w:jc w:val="center"/>
                          <w:rPr>
                            <w:sz w:val="24"/>
                          </w:rPr>
                        </w:pPr>
                        <w:r>
                          <w:rPr>
                            <w:sz w:val="24"/>
                          </w:rPr>
                          <w:t>Plate 3.8: Sewage samples inside the oven for total bacteria count @ 37</w:t>
                        </w:r>
                        <w:r>
                          <w:rPr>
                            <w:sz w:val="24"/>
                            <w:vertAlign w:val="superscript"/>
                          </w:rPr>
                          <w:t>o</w:t>
                        </w:r>
                        <w:r>
                          <w:rPr>
                            <w:sz w:val="24"/>
                            <w:vertAlign w:val="baseline"/>
                          </w:rPr>
                          <w:t>C.</w:t>
                        </w:r>
                      </w:p>
                    </w:txbxContent>
                  </v:textbox>
                </v:shape>
                <w10:wrap type="topAndBottom"/>
              </v:group>
            </w:pict>
          </mc:Fallback>
        </mc:AlternateContent>
      </w:r>
      <w:r>
        <mc:AlternateContent>
          <mc:Choice Requires="wpg">
            <w:drawing>
              <wp:anchor distT="0" distB="0" distL="0" distR="0" simplePos="0" relativeHeight="487607296" behindDoc="1" locked="0" layoutInCell="1" allowOverlap="1">
                <wp:simplePos x="0" y="0"/>
                <wp:positionH relativeFrom="page">
                  <wp:posOffset>4098925</wp:posOffset>
                </wp:positionH>
                <wp:positionV relativeFrom="paragraph">
                  <wp:posOffset>127635</wp:posOffset>
                </wp:positionV>
                <wp:extent cx="2441575" cy="2339975"/>
                <wp:effectExtent l="0" t="635" r="12065" b="6350"/>
                <wp:wrapTopAndBottom/>
                <wp:docPr id="697" name="Group 66"/>
                <wp:cNvGraphicFramePr/>
                <a:graphic xmlns:a="http://schemas.openxmlformats.org/drawingml/2006/main">
                  <a:graphicData uri="http://schemas.microsoft.com/office/word/2010/wordprocessingGroup">
                    <wpg:wgp>
                      <wpg:cNvGrpSpPr/>
                      <wpg:grpSpPr>
                        <a:xfrm>
                          <a:off x="0" y="0"/>
                          <a:ext cx="2441575" cy="2339975"/>
                          <a:chOff x="6455" y="202"/>
                          <a:chExt cx="3845" cy="3685"/>
                        </a:xfrm>
                      </wpg:grpSpPr>
                      <pic:pic xmlns:pic="http://schemas.openxmlformats.org/drawingml/2006/picture">
                        <pic:nvPicPr>
                          <pic:cNvPr id="693" name="Picture 67"/>
                          <pic:cNvPicPr>
                            <a:picLocks noChangeAspect="1"/>
                          </pic:cNvPicPr>
                        </pic:nvPicPr>
                        <pic:blipFill>
                          <a:blip r:embed="rId50"/>
                          <a:stretch>
                            <a:fillRect/>
                          </a:stretch>
                        </pic:blipFill>
                        <pic:spPr>
                          <a:xfrm>
                            <a:off x="6600" y="201"/>
                            <a:ext cx="3420" cy="3045"/>
                          </a:xfrm>
                          <a:prstGeom prst="rect">
                            <a:avLst/>
                          </a:prstGeom>
                          <a:noFill/>
                          <a:ln>
                            <a:noFill/>
                          </a:ln>
                        </pic:spPr>
                      </pic:pic>
                      <wps:wsp>
                        <wps:cNvPr id="694" name="Rectangles 68"/>
                        <wps:cNvSpPr/>
                        <wps:spPr>
                          <a:xfrm>
                            <a:off x="6465" y="2886"/>
                            <a:ext cx="3825" cy="990"/>
                          </a:xfrm>
                          <a:prstGeom prst="rect">
                            <a:avLst/>
                          </a:prstGeom>
                          <a:solidFill>
                            <a:srgbClr val="FFFFFF"/>
                          </a:solidFill>
                          <a:ln>
                            <a:noFill/>
                          </a:ln>
                        </wps:spPr>
                        <wps:bodyPr upright="1"/>
                      </wps:wsp>
                      <wps:wsp>
                        <wps:cNvPr id="695" name="Rectangles 69"/>
                        <wps:cNvSpPr/>
                        <wps:spPr>
                          <a:xfrm>
                            <a:off x="6465" y="2886"/>
                            <a:ext cx="3825" cy="990"/>
                          </a:xfrm>
                          <a:prstGeom prst="rect">
                            <a:avLst/>
                          </a:prstGeom>
                          <a:noFill/>
                          <a:ln w="12700" cap="flat" cmpd="sng">
                            <a:solidFill>
                              <a:srgbClr val="FFFFFF"/>
                            </a:solidFill>
                            <a:prstDash val="solid"/>
                            <a:miter/>
                            <a:headEnd type="none" w="med" len="med"/>
                            <a:tailEnd type="none" w="med" len="med"/>
                          </a:ln>
                        </wps:spPr>
                        <wps:bodyPr upright="1"/>
                      </wps:wsp>
                      <wps:wsp>
                        <wps:cNvPr id="696" name="Text Box 70"/>
                        <wps:cNvSpPr txBox="1"/>
                        <wps:spPr>
                          <a:xfrm>
                            <a:off x="6455" y="201"/>
                            <a:ext cx="3845" cy="3685"/>
                          </a:xfrm>
                          <a:prstGeom prst="rect">
                            <a:avLst/>
                          </a:prstGeom>
                          <a:noFill/>
                          <a:ln>
                            <a:noFill/>
                          </a:ln>
                        </wps:spPr>
                        <wps:txbx>
                          <w:txbxContent>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11" w:line="240" w:lineRule="auto"/>
                                <w:rPr>
                                  <w:sz w:val="31"/>
                                </w:rPr>
                              </w:pPr>
                            </w:p>
                            <w:p>
                              <w:pPr>
                                <w:spacing w:before="0"/>
                                <w:ind w:left="177" w:right="173" w:hanging="1"/>
                                <w:jc w:val="center"/>
                                <w:rPr>
                                  <w:sz w:val="24"/>
                                </w:rPr>
                              </w:pPr>
                              <w:r>
                                <w:rPr>
                                  <w:sz w:val="24"/>
                                </w:rPr>
                                <w:t xml:space="preserve">Plate 3.9: 25 liters containers used to convey the sewage samples to </w:t>
                              </w:r>
                              <w:r>
                                <w:rPr>
                                  <w:spacing w:val="-4"/>
                                  <w:sz w:val="24"/>
                                </w:rPr>
                                <w:t xml:space="preserve">the </w:t>
                              </w:r>
                              <w:r>
                                <w:rPr>
                                  <w:sz w:val="24"/>
                                </w:rPr>
                                <w:t>laboratory.</w:t>
                              </w:r>
                            </w:p>
                          </w:txbxContent>
                        </wps:txbx>
                        <wps:bodyPr lIns="0" tIns="0" rIns="0" bIns="0" upright="1"/>
                      </wps:wsp>
                    </wpg:wgp>
                  </a:graphicData>
                </a:graphic>
              </wp:anchor>
            </w:drawing>
          </mc:Choice>
          <mc:Fallback>
            <w:pict>
              <v:group id="Group 66" o:spid="_x0000_s1026" o:spt="203" style="position:absolute;left:0pt;margin-left:322.75pt;margin-top:10.05pt;height:184.25pt;width:192.25pt;mso-position-horizontal-relative:page;mso-wrap-distance-bottom:0pt;mso-wrap-distance-top:0pt;z-index:-15709184;mso-width-relative:page;mso-height-relative:page;" coordorigin="6455,202" coordsize="3845,3685" o:gfxdata="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">
                <o:lock v:ext="edit" aspectratio="f"/>
                <v:shape id="Picture 67" o:spid="_x0000_s1026" o:spt="75" alt="" type="#_x0000_t75" style="position:absolute;left:6600;top:201;height:3045;width:3420;" filled="f" o:preferrelative="t" stroked="f" coordsize="21600,21600" o:gfxdata="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EB&#10;M+LCAAAA3AAAAA8AAAAAAAAAAQAgAAAAIgAAAGRycy9kb3ducmV2LnhtbFBLAQIUABQAAAAIAIdO&#10;4kAzLwWeOwAAADkAAAAQAAAAAAAAAAEAIAAAABEBAABkcnMvc2hhcGV4bWwueG1sUEsFBgAAAAAG&#10;AAYAWwEAALsDAAAAAA==&#10;">
                  <v:fill on="f" focussize="0,0"/>
                  <v:stroke on="f"/>
                  <v:imagedata r:id="rId50" o:title=""/>
                  <o:lock v:ext="edit" aspectratio="t"/>
                </v:shape>
                <v:rect id="Rectangles 68" o:spid="_x0000_s1026" o:spt="1" style="position:absolute;left:6465;top:2886;height:990;width:3825;" fillcolor="#FFFFFF" filled="t" stroked="f" coordsize="21600,21600" o:gfxdata="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zflcvQAA&#10;ANwAAAAPAAAAAAAAAAEAIAAAACIAAABkcnMvZG93bnJldi54bWxQSwECFAAUAAAACACHTuJAMy8F&#10;njsAAAA5AAAAEAAAAAAAAAABACAAAAAMAQAAZHJzL3NoYXBleG1sLnhtbFBLBQYAAAAABgAGAFsB&#10;AAC2AwAAAAA=&#10;">
                  <v:fill on="t" focussize="0,0"/>
                  <v:stroke on="f"/>
                  <v:imagedata o:title=""/>
                  <o:lock v:ext="edit" aspectratio="f"/>
                </v:rect>
                <v:rect id="Rectangles 69" o:spid="_x0000_s1026" o:spt="1" style="position:absolute;left:6465;top:2886;height:990;width:3825;" filled="f" stroked="t" coordsize="21600,21600" o:gfxdata="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tNDKb4A&#10;AADcAAAADwAAAAAAAAABACAAAAAiAAAAZHJzL2Rvd25yZXYueG1sUEsBAhQAFAAAAAgAh07iQDMv&#10;BZ47AAAAOQAAABAAAAAAAAAAAQAgAAAADQEAAGRycy9zaGFwZXhtbC54bWxQSwUGAAAAAAYABgBb&#10;AQAAtwMAAAAA&#10;">
                  <v:fill on="f" focussize="0,0"/>
                  <v:stroke weight="1pt" color="#FFFFFF" joinstyle="miter"/>
                  <v:imagedata o:title=""/>
                  <o:lock v:ext="edit" aspectratio="f"/>
                </v:rect>
                <v:shape id="Text Box 70" o:spid="_x0000_s1026" o:spt="202" type="#_x0000_t202" style="position:absolute;left:6455;top:201;height:3685;width:3845;" filled="f" stroked="f" coordsize="21600,21600" o:gfxdata="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M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11" w:line="240" w:lineRule="auto"/>
                          <w:rPr>
                            <w:sz w:val="31"/>
                          </w:rPr>
                        </w:pPr>
                      </w:p>
                      <w:p>
                        <w:pPr>
                          <w:spacing w:before="0"/>
                          <w:ind w:left="177" w:right="173" w:hanging="1"/>
                          <w:jc w:val="center"/>
                          <w:rPr>
                            <w:sz w:val="24"/>
                          </w:rPr>
                        </w:pPr>
                        <w:r>
                          <w:rPr>
                            <w:sz w:val="24"/>
                          </w:rPr>
                          <w:t xml:space="preserve">Plate 3.9: 25 liters containers used to convey the sewage samples to </w:t>
                        </w:r>
                        <w:r>
                          <w:rPr>
                            <w:spacing w:val="-4"/>
                            <w:sz w:val="24"/>
                          </w:rPr>
                          <w:t xml:space="preserve">the </w:t>
                        </w:r>
                        <w:r>
                          <w:rPr>
                            <w:sz w:val="24"/>
                          </w:rPr>
                          <w:t>laboratory.</w:t>
                        </w:r>
                      </w:p>
                    </w:txbxContent>
                  </v:textbox>
                </v:shape>
                <w10:wrap type="topAndBottom"/>
              </v:group>
            </w:pict>
          </mc:Fallback>
        </mc:AlternateContent>
      </w:r>
    </w:p>
    <w:p>
      <w:pPr>
        <w:spacing w:after="0"/>
        <w:rPr>
          <w:sz w:val="11"/>
        </w:rPr>
        <w:sectPr>
          <w:pgSz w:w="12240" w:h="15840"/>
          <w:pgMar w:top="1360" w:right="1200" w:bottom="1180" w:left="1200" w:header="0" w:footer="992" w:gutter="0"/>
        </w:sectPr>
      </w:pPr>
    </w:p>
    <w:p>
      <w:pPr>
        <w:pStyle w:val="5"/>
        <w:ind w:left="770"/>
        <w:rPr>
          <w:sz w:val="20"/>
        </w:rPr>
      </w:pPr>
      <w:r>
        <w:rPr>
          <w:sz w:val="20"/>
        </w:rPr>
        <mc:AlternateContent>
          <mc:Choice Requires="wpg">
            <w:drawing>
              <wp:inline distT="0" distB="0" distL="114300" distR="114300">
                <wp:extent cx="5245100" cy="5829300"/>
                <wp:effectExtent l="0" t="0" r="12700" b="7620"/>
                <wp:docPr id="604" name="Group 71"/>
                <wp:cNvGraphicFramePr/>
                <a:graphic xmlns:a="http://schemas.openxmlformats.org/drawingml/2006/main">
                  <a:graphicData uri="http://schemas.microsoft.com/office/word/2010/wordprocessingGroup">
                    <wpg:wgp>
                      <wpg:cNvGrpSpPr/>
                      <wpg:grpSpPr>
                        <a:xfrm>
                          <a:off x="0" y="0"/>
                          <a:ext cx="5245100" cy="5829300"/>
                          <a:chOff x="0" y="0"/>
                          <a:chExt cx="8260" cy="9180"/>
                        </a:xfrm>
                      </wpg:grpSpPr>
                      <pic:pic xmlns:pic="http://schemas.openxmlformats.org/drawingml/2006/picture">
                        <pic:nvPicPr>
                          <pic:cNvPr id="599" name="Picture 72"/>
                          <pic:cNvPicPr>
                            <a:picLocks noChangeAspect="1"/>
                          </pic:cNvPicPr>
                        </pic:nvPicPr>
                        <pic:blipFill>
                          <a:blip r:embed="rId51"/>
                          <a:stretch>
                            <a:fillRect/>
                          </a:stretch>
                        </pic:blipFill>
                        <pic:spPr>
                          <a:xfrm>
                            <a:off x="25" y="0"/>
                            <a:ext cx="8235" cy="4820"/>
                          </a:xfrm>
                          <a:prstGeom prst="rect">
                            <a:avLst/>
                          </a:prstGeom>
                          <a:noFill/>
                          <a:ln>
                            <a:noFill/>
                          </a:ln>
                        </pic:spPr>
                      </pic:pic>
                      <pic:pic xmlns:pic="http://schemas.openxmlformats.org/drawingml/2006/picture">
                        <pic:nvPicPr>
                          <pic:cNvPr id="600" name="Picture 73"/>
                          <pic:cNvPicPr>
                            <a:picLocks noChangeAspect="1"/>
                          </pic:cNvPicPr>
                        </pic:nvPicPr>
                        <pic:blipFill>
                          <a:blip r:embed="rId52"/>
                          <a:stretch>
                            <a:fillRect/>
                          </a:stretch>
                        </pic:blipFill>
                        <pic:spPr>
                          <a:xfrm>
                            <a:off x="715" y="4830"/>
                            <a:ext cx="6855" cy="4350"/>
                          </a:xfrm>
                          <a:prstGeom prst="rect">
                            <a:avLst/>
                          </a:prstGeom>
                          <a:noFill/>
                          <a:ln>
                            <a:noFill/>
                          </a:ln>
                        </pic:spPr>
                      </pic:pic>
                      <wps:wsp>
                        <wps:cNvPr id="601" name="Rectangles 74"/>
                        <wps:cNvSpPr/>
                        <wps:spPr>
                          <a:xfrm>
                            <a:off x="10" y="4560"/>
                            <a:ext cx="8235" cy="450"/>
                          </a:xfrm>
                          <a:prstGeom prst="rect">
                            <a:avLst/>
                          </a:prstGeom>
                          <a:solidFill>
                            <a:srgbClr val="FFFFFF"/>
                          </a:solidFill>
                          <a:ln>
                            <a:noFill/>
                          </a:ln>
                        </wps:spPr>
                        <wps:bodyPr upright="1"/>
                      </wps:wsp>
                      <wps:wsp>
                        <wps:cNvPr id="602" name="Rectangles 75"/>
                        <wps:cNvSpPr/>
                        <wps:spPr>
                          <a:xfrm>
                            <a:off x="10" y="4560"/>
                            <a:ext cx="8235" cy="450"/>
                          </a:xfrm>
                          <a:prstGeom prst="rect">
                            <a:avLst/>
                          </a:prstGeom>
                          <a:noFill/>
                          <a:ln w="12700" cap="flat" cmpd="sng">
                            <a:solidFill>
                              <a:srgbClr val="FFFFFF"/>
                            </a:solidFill>
                            <a:prstDash val="solid"/>
                            <a:miter/>
                            <a:headEnd type="none" w="med" len="med"/>
                            <a:tailEnd type="none" w="med" len="med"/>
                          </a:ln>
                        </wps:spPr>
                        <wps:bodyPr upright="1"/>
                      </wps:wsp>
                      <wps:wsp>
                        <wps:cNvPr id="603" name="Text Box 76"/>
                        <wps:cNvSpPr txBox="1"/>
                        <wps:spPr>
                          <a:xfrm>
                            <a:off x="809" y="4644"/>
                            <a:ext cx="6649" cy="266"/>
                          </a:xfrm>
                          <a:prstGeom prst="rect">
                            <a:avLst/>
                          </a:prstGeom>
                          <a:noFill/>
                          <a:ln>
                            <a:noFill/>
                          </a:ln>
                        </wps:spPr>
                        <wps:txbx>
                          <w:txbxContent>
                            <w:p>
                              <w:pPr>
                                <w:spacing w:before="0" w:line="266" w:lineRule="exact"/>
                                <w:ind w:left="0" w:right="0" w:firstLine="0"/>
                                <w:jc w:val="left"/>
                                <w:rPr>
                                  <w:sz w:val="24"/>
                                </w:rPr>
                              </w:pPr>
                              <w:r>
                                <w:rPr>
                                  <w:sz w:val="24"/>
                                </w:rPr>
                                <w:t>Plate 3.10: Aerobic sewage samples being prepared for coliform test.</w:t>
                              </w:r>
                            </w:p>
                          </w:txbxContent>
                        </wps:txbx>
                        <wps:bodyPr lIns="0" tIns="0" rIns="0" bIns="0" upright="1"/>
                      </wps:wsp>
                    </wpg:wgp>
                  </a:graphicData>
                </a:graphic>
              </wp:inline>
            </w:drawing>
          </mc:Choice>
          <mc:Fallback>
            <w:pict>
              <v:group id="Group 71" o:spid="_x0000_s1026" o:spt="203" style="height:459pt;width:413pt;" coordsize="8260,9180" o:gfxdata="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GZS7yb0AAACnAQAAGQAAAGRycy9fcmVs&#10;cy9lMm9Eb2MueG1sLnJlbHO9kMsKwjAQRfeC/xBmb9N2ISKmbkRwK/oBQzJNo82DJIr+vQFBFAR3&#10;LmeGe+5hVuubHdmVYjLeCWiqGhg56ZVxWsDxsJ0tgKWMTuHoHQm4U4J1N52s9jRiLqE0mJBYobgk&#10;YMg5LDlPciCLqfKBXLn0PlrMZYyaB5Rn1MTbup7z+M6A7oPJdkpA3KkW2OEeSvNvtu97I2nj5cWS&#10;y18quLGluwAxasoCLCmDz2VbnQJp4N8lmv9INC8J/vHe7gF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">
                <o:lock v:ext="edit" aspectratio="f"/>
                <v:shape id="Picture 72" o:spid="_x0000_s1026" o:spt="75" alt="" type="#_x0000_t75" style="position:absolute;left:25;top:0;height:4820;width:8235;" filled="f" o:preferrelative="t" stroked="f" coordsize="21600,21600" o:gfxdata="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D3Xb4A&#10;AADcAAAADwAAAAAAAAABACAAAAAiAAAAZHJzL2Rvd25yZXYueG1sUEsBAhQAFAAAAAgAh07iQDMv&#10;BZ47AAAAOQAAABAAAAAAAAAAAQAgAAAADQEAAGRycy9zaGFwZXhtbC54bWxQSwUGAAAAAAYABgBb&#10;AQAAtwMAAAAA&#10;">
                  <v:fill on="f" focussize="0,0"/>
                  <v:stroke on="f"/>
                  <v:imagedata r:id="rId51" o:title=""/>
                  <o:lock v:ext="edit" aspectratio="t"/>
                </v:shape>
                <v:shape id="Picture 73" o:spid="_x0000_s1026" o:spt="75" alt="" type="#_x0000_t75" style="position:absolute;left:715;top:4830;height:4350;width:6855;" filled="f" o:preferrelative="t" stroked="f" coordsize="21600,21600" o:gfxdata="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OvzF7sAAADc&#10;AAAADwAAAAAAAAABACAAAAAiAAAAZHJzL2Rvd25yZXYueG1sUEsBAhQAFAAAAAgAh07iQDMvBZ47&#10;AAAAOQAAABAAAAAAAAAAAQAgAAAACgEAAGRycy9zaGFwZXhtbC54bWxQSwUGAAAAAAYABgBbAQAA&#10;tAMAAAAA&#10;">
                  <v:fill on="f" focussize="0,0"/>
                  <v:stroke on="f"/>
                  <v:imagedata r:id="rId52" o:title=""/>
                  <o:lock v:ext="edit" aspectratio="t"/>
                </v:shape>
                <v:rect id="Rectangles 74" o:spid="_x0000_s1026" o:spt="1" style="position:absolute;left:10;top:4560;height:450;width:8235;" fillcolor="#FFFFFF" filled="t" stroked="f" coordsize="21600,21600" o:gfxdata="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rDPQ74A&#10;AADcAAAADwAAAAAAAAABACAAAAAiAAAAZHJzL2Rvd25yZXYueG1sUEsBAhQAFAAAAAgAh07iQDMv&#10;BZ47AAAAOQAAABAAAAAAAAAAAQAgAAAADQEAAGRycy9zaGFwZXhtbC54bWxQSwUGAAAAAAYABgBb&#10;AQAAtwMAAAAA&#10;">
                  <v:fill on="t" focussize="0,0"/>
                  <v:stroke on="f"/>
                  <v:imagedata o:title=""/>
                  <o:lock v:ext="edit" aspectratio="f"/>
                </v:rect>
                <v:rect id="Rectangles 75" o:spid="_x0000_s1026" o:spt="1" style="position:absolute;left:10;top:4560;height:450;width:8235;" filled="f" stroked="t" coordsize="21600,21600" o:gfxdata="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ME7avQAA&#10;ANwAAAAPAAAAAAAAAAEAIAAAACIAAABkcnMvZG93bnJldi54bWxQSwECFAAUAAAACACHTuJAMy8F&#10;njsAAAA5AAAAEAAAAAAAAAABACAAAAAMAQAAZHJzL3NoYXBleG1sLnhtbFBLBQYAAAAABgAGAFsB&#10;AAC2AwAAAAA=&#10;">
                  <v:fill on="f" focussize="0,0"/>
                  <v:stroke weight="1pt" color="#FFFFFF" joinstyle="miter"/>
                  <v:imagedata o:title=""/>
                  <o:lock v:ext="edit" aspectratio="f"/>
                </v:rect>
                <v:shape id="Text Box 76" o:spid="_x0000_s1026" o:spt="202" type="#_x0000_t202" style="position:absolute;left:809;top:4644;height:266;width:6649;" filled="f" stroked="f" coordsize="21600,21600" o:gfxdata="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Fc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z w:val="24"/>
                          </w:rPr>
                          <w:t>Plate 3.10: Aerobic sewage samples being prepared for coliform test.</w:t>
                        </w:r>
                      </w:p>
                    </w:txbxContent>
                  </v:textbox>
                </v:shape>
                <w10:wrap type="none"/>
                <w10:anchorlock/>
              </v:group>
            </w:pict>
          </mc:Fallback>
        </mc:AlternateContent>
      </w:r>
    </w:p>
    <w:p>
      <w:pPr>
        <w:pStyle w:val="5"/>
        <w:spacing w:before="5"/>
        <w:rPr>
          <w:sz w:val="13"/>
        </w:rPr>
      </w:pPr>
    </w:p>
    <w:p>
      <w:pPr>
        <w:pStyle w:val="5"/>
        <w:spacing w:before="90"/>
        <w:ind w:left="613" w:right="659"/>
        <w:jc w:val="center"/>
      </w:pPr>
      <w:r>
        <w:t>Plate 3.11: Nutrient agar being used for bacteria count.</w:t>
      </w:r>
    </w:p>
    <w:p>
      <w:pPr>
        <w:spacing w:after="0"/>
        <w:jc w:val="center"/>
        <w:sectPr>
          <w:pgSz w:w="12240" w:h="15840"/>
          <w:pgMar w:top="1440" w:right="1200" w:bottom="1180" w:left="1200" w:header="0" w:footer="992" w:gutter="0"/>
        </w:sectPr>
      </w:pPr>
    </w:p>
    <w:p>
      <w:pPr>
        <w:pStyle w:val="5"/>
        <w:ind w:left="770"/>
        <w:rPr>
          <w:sz w:val="20"/>
        </w:rPr>
      </w:pPr>
      <w:r>
        <w:rPr>
          <w:sz w:val="20"/>
        </w:rPr>
        <mc:AlternateContent>
          <mc:Choice Requires="wpg">
            <w:drawing>
              <wp:inline distT="0" distB="0" distL="114300" distR="114300">
                <wp:extent cx="5241925" cy="3576320"/>
                <wp:effectExtent l="0" t="0" r="635" b="5080"/>
                <wp:docPr id="610" name="Group 77"/>
                <wp:cNvGraphicFramePr/>
                <a:graphic xmlns:a="http://schemas.openxmlformats.org/drawingml/2006/main">
                  <a:graphicData uri="http://schemas.microsoft.com/office/word/2010/wordprocessingGroup">
                    <wpg:wgp>
                      <wpg:cNvGrpSpPr/>
                      <wpg:grpSpPr>
                        <a:xfrm>
                          <a:off x="0" y="0"/>
                          <a:ext cx="5241925" cy="3576320"/>
                          <a:chOff x="0" y="0"/>
                          <a:chExt cx="8255" cy="5632"/>
                        </a:xfrm>
                      </wpg:grpSpPr>
                      <pic:pic xmlns:pic="http://schemas.openxmlformats.org/drawingml/2006/picture">
                        <pic:nvPicPr>
                          <pic:cNvPr id="605" name="Picture 78"/>
                          <pic:cNvPicPr>
                            <a:picLocks noChangeAspect="1"/>
                          </pic:cNvPicPr>
                        </pic:nvPicPr>
                        <pic:blipFill>
                          <a:blip r:embed="rId53"/>
                          <a:stretch>
                            <a:fillRect/>
                          </a:stretch>
                        </pic:blipFill>
                        <pic:spPr>
                          <a:xfrm>
                            <a:off x="547" y="83"/>
                            <a:ext cx="3565" cy="4773"/>
                          </a:xfrm>
                          <a:prstGeom prst="rect">
                            <a:avLst/>
                          </a:prstGeom>
                          <a:noFill/>
                          <a:ln>
                            <a:noFill/>
                          </a:ln>
                        </pic:spPr>
                      </pic:pic>
                      <pic:pic xmlns:pic="http://schemas.openxmlformats.org/drawingml/2006/picture">
                        <pic:nvPicPr>
                          <pic:cNvPr id="606" name="Picture 79"/>
                          <pic:cNvPicPr>
                            <a:picLocks noChangeAspect="1"/>
                          </pic:cNvPicPr>
                        </pic:nvPicPr>
                        <pic:blipFill>
                          <a:blip r:embed="rId54"/>
                          <a:stretch>
                            <a:fillRect/>
                          </a:stretch>
                        </pic:blipFill>
                        <pic:spPr>
                          <a:xfrm>
                            <a:off x="4128" y="0"/>
                            <a:ext cx="3628" cy="4857"/>
                          </a:xfrm>
                          <a:prstGeom prst="rect">
                            <a:avLst/>
                          </a:prstGeom>
                          <a:noFill/>
                          <a:ln>
                            <a:noFill/>
                          </a:ln>
                        </pic:spPr>
                      </pic:pic>
                      <wps:wsp>
                        <wps:cNvPr id="607" name="Rectangles 80"/>
                        <wps:cNvSpPr/>
                        <wps:spPr>
                          <a:xfrm>
                            <a:off x="10" y="4812"/>
                            <a:ext cx="8235" cy="810"/>
                          </a:xfrm>
                          <a:prstGeom prst="rect">
                            <a:avLst/>
                          </a:prstGeom>
                          <a:solidFill>
                            <a:srgbClr val="FFFFFF"/>
                          </a:solidFill>
                          <a:ln>
                            <a:noFill/>
                          </a:ln>
                        </wps:spPr>
                        <wps:bodyPr upright="1"/>
                      </wps:wsp>
                      <wps:wsp>
                        <wps:cNvPr id="608" name="Rectangles 81"/>
                        <wps:cNvSpPr/>
                        <wps:spPr>
                          <a:xfrm>
                            <a:off x="10" y="4812"/>
                            <a:ext cx="8235" cy="810"/>
                          </a:xfrm>
                          <a:prstGeom prst="rect">
                            <a:avLst/>
                          </a:prstGeom>
                          <a:noFill/>
                          <a:ln w="12700" cap="flat" cmpd="sng">
                            <a:solidFill>
                              <a:srgbClr val="FFFFFF"/>
                            </a:solidFill>
                            <a:prstDash val="solid"/>
                            <a:miter/>
                            <a:headEnd type="none" w="med" len="med"/>
                            <a:tailEnd type="none" w="med" len="med"/>
                          </a:ln>
                        </wps:spPr>
                        <wps:bodyPr upright="1"/>
                      </wps:wsp>
                      <wps:wsp>
                        <wps:cNvPr id="609" name="Text Box 82"/>
                        <wps:cNvSpPr txBox="1"/>
                        <wps:spPr>
                          <a:xfrm>
                            <a:off x="214" y="4896"/>
                            <a:ext cx="7844" cy="266"/>
                          </a:xfrm>
                          <a:prstGeom prst="rect">
                            <a:avLst/>
                          </a:prstGeom>
                          <a:noFill/>
                          <a:ln>
                            <a:noFill/>
                          </a:ln>
                        </wps:spPr>
                        <wps:txbx>
                          <w:txbxContent>
                            <w:p>
                              <w:pPr>
                                <w:spacing w:before="0" w:line="266" w:lineRule="exact"/>
                                <w:ind w:left="0" w:right="0" w:firstLine="0"/>
                                <w:jc w:val="left"/>
                                <w:rPr>
                                  <w:sz w:val="24"/>
                                </w:rPr>
                              </w:pPr>
                              <w:r>
                                <w:rPr>
                                  <w:sz w:val="24"/>
                                </w:rPr>
                                <w:t>Plate 3.12: Blue Diamond Naphthalene Balls (Camphor) used for the experiment.</w:t>
                              </w:r>
                            </w:p>
                          </w:txbxContent>
                        </wps:txbx>
                        <wps:bodyPr lIns="0" tIns="0" rIns="0" bIns="0" upright="1"/>
                      </wps:wsp>
                    </wpg:wgp>
                  </a:graphicData>
                </a:graphic>
              </wp:inline>
            </w:drawing>
          </mc:Choice>
          <mc:Fallback>
            <w:pict>
              <v:group id="Group 77" o:spid="_x0000_s1026" o:spt="203" style="height:281.6pt;width:412.75pt;" coordsize="8255,5632" o:gfxdata="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">
                <o:lock v:ext="edit" aspectratio="f"/>
                <v:shape id="Picture 78" o:spid="_x0000_s1026" o:spt="75" alt="" type="#_x0000_t75" style="position:absolute;left:547;top:83;height:4773;width:3565;" filled="f" o:preferrelative="t" stroked="f" coordsize="21600,21600" o:gfxdata="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AKuIu/&#10;AAAA3AAAAA8AAAAAAAAAAQAgAAAAIgAAAGRycy9kb3ducmV2LnhtbFBLAQIUABQAAAAIAIdO4kAz&#10;LwWeOwAAADkAAAAQAAAAAAAAAAEAIAAAAA4BAABkcnMvc2hhcGV4bWwueG1sUEsFBgAAAAAGAAYA&#10;WwEAALgDAAAAAA==&#10;">
                  <v:fill on="f" focussize="0,0"/>
                  <v:stroke on="f"/>
                  <v:imagedata r:id="rId53" o:title=""/>
                  <o:lock v:ext="edit" aspectratio="t"/>
                </v:shape>
                <v:shape id="Picture 79" o:spid="_x0000_s1026" o:spt="75" alt="" type="#_x0000_t75" style="position:absolute;left:4128;top:0;height:4857;width:3628;" filled="f" o:preferrelative="t" stroked="f" coordsize="21600,21600" o:gfxdata="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nrY374A&#10;AADcAAAADwAAAAAAAAABACAAAAAiAAAAZHJzL2Rvd25yZXYueG1sUEsBAhQAFAAAAAgAh07iQDMv&#10;BZ47AAAAOQAAABAAAAAAAAAAAQAgAAAADQEAAGRycy9zaGFwZXhtbC54bWxQSwUGAAAAAAYABgBb&#10;AQAAtwMAAAAA&#10;">
                  <v:fill on="f" focussize="0,0"/>
                  <v:stroke on="f"/>
                  <v:imagedata r:id="rId54" o:title=""/>
                  <o:lock v:ext="edit" aspectratio="t"/>
                </v:shape>
                <v:rect id="Rectangles 80" o:spid="_x0000_s1026" o:spt="1" style="position:absolute;left:10;top:4812;height:810;width:8235;" fillcolor="#FFFFFF" filled="t" stroked="f" coordsize="21600,21600" o:gfxdata="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FfKsvQAA&#10;ANwAAAAPAAAAAAAAAAEAIAAAACIAAABkcnMvZG93bnJldi54bWxQSwECFAAUAAAACACHTuJAMy8F&#10;njsAAAA5AAAAEAAAAAAAAAABACAAAAAMAQAAZHJzL3NoYXBleG1sLnhtbFBLBQYAAAAABgAGAFsB&#10;AAC2AwAAAAA=&#10;">
                  <v:fill on="t" focussize="0,0"/>
                  <v:stroke on="f"/>
                  <v:imagedata o:title=""/>
                  <o:lock v:ext="edit" aspectratio="f"/>
                </v:rect>
                <v:rect id="Rectangles 81" o:spid="_x0000_s1026" o:spt="1" style="position:absolute;left:10;top:4812;height:810;width:8235;" filled="f" stroked="t" coordsize="21600,21600" o:gfxdata="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2HkwugAAANwA&#10;AAAPAAAAAAAAAAEAIAAAACIAAABkcnMvZG93bnJldi54bWxQSwECFAAUAAAACACHTuJAMy8FnjsA&#10;AAA5AAAAEAAAAAAAAAABACAAAAAJAQAAZHJzL3NoYXBleG1sLnhtbFBLBQYAAAAABgAGAFsBAACz&#10;AwAAAAA=&#10;">
                  <v:fill on="f" focussize="0,0"/>
                  <v:stroke weight="1pt" color="#FFFFFF" joinstyle="miter"/>
                  <v:imagedata o:title=""/>
                  <o:lock v:ext="edit" aspectratio="f"/>
                </v:rect>
                <v:shape id="Text Box 82" o:spid="_x0000_s1026" o:spt="202" type="#_x0000_t202" style="position:absolute;left:214;top:4896;height:266;width:7844;" filled="f" stroked="f" coordsize="21600,21600" o:gfxdata="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YQMp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sz w:val="24"/>
                          </w:rPr>
                        </w:pPr>
                        <w:r>
                          <w:rPr>
                            <w:sz w:val="24"/>
                          </w:rPr>
                          <w:t>Plate 3.12: Blue Diamond Naphthalene Balls (Camphor) used for the experiment.</w:t>
                        </w:r>
                      </w:p>
                    </w:txbxContent>
                  </v:textbox>
                </v:shape>
                <w10:wrap type="none"/>
                <w10:anchorlock/>
              </v:group>
            </w:pict>
          </mc:Fallback>
        </mc:AlternateContent>
      </w:r>
    </w:p>
    <w:p>
      <w:pPr>
        <w:spacing w:after="0"/>
        <w:rPr>
          <w:sz w:val="20"/>
        </w:rPr>
        <w:sectPr>
          <w:pgSz w:w="12240" w:h="15840"/>
          <w:pgMar w:top="1440" w:right="1200" w:bottom="1180" w:left="1200" w:header="0" w:footer="992" w:gutter="0"/>
        </w:sectPr>
      </w:pPr>
    </w:p>
    <w:p>
      <w:pPr>
        <w:pStyle w:val="2"/>
        <w:jc w:val="both"/>
      </w:pPr>
      <w:bookmarkStart w:id="32" w:name="_TOC_250008"/>
      <w:bookmarkEnd w:id="32"/>
      <w:r>
        <w:t>CHAPTER 4</w:t>
      </w:r>
    </w:p>
    <w:p>
      <w:pPr>
        <w:pStyle w:val="3"/>
        <w:numPr>
          <w:ilvl w:val="1"/>
          <w:numId w:val="34"/>
        </w:numPr>
        <w:tabs>
          <w:tab w:val="left" w:pos="961"/>
        </w:tabs>
        <w:spacing w:before="96" w:after="0" w:line="240" w:lineRule="auto"/>
        <w:ind w:left="960" w:right="0" w:hanging="721"/>
        <w:jc w:val="both"/>
      </w:pPr>
      <w:bookmarkStart w:id="33" w:name="_TOC_250007"/>
      <w:r>
        <w:t>RESULTS AND</w:t>
      </w:r>
      <w:r>
        <w:rPr>
          <w:spacing w:val="-1"/>
        </w:rPr>
        <w:t xml:space="preserve"> </w:t>
      </w:r>
      <w:bookmarkEnd w:id="33"/>
      <w:r>
        <w:t>DISCUSSION</w:t>
      </w:r>
    </w:p>
    <w:p>
      <w:pPr>
        <w:pStyle w:val="3"/>
        <w:numPr>
          <w:ilvl w:val="1"/>
          <w:numId w:val="34"/>
        </w:numPr>
        <w:tabs>
          <w:tab w:val="left" w:pos="961"/>
        </w:tabs>
        <w:spacing w:before="85" w:after="0" w:line="240" w:lineRule="auto"/>
        <w:ind w:left="960" w:right="0" w:hanging="721"/>
        <w:jc w:val="both"/>
      </w:pPr>
      <w:bookmarkStart w:id="34" w:name="_TOC_250006"/>
      <w:bookmarkEnd w:id="34"/>
      <w:r>
        <w:t>Introduction</w:t>
      </w:r>
    </w:p>
    <w:p>
      <w:pPr>
        <w:pStyle w:val="5"/>
        <w:spacing w:before="49" w:line="360" w:lineRule="auto"/>
        <w:ind w:left="240" w:right="244"/>
        <w:jc w:val="both"/>
      </w:pPr>
      <w:r>
        <w:t>This chapter details, analyzes and discusses the results of all the experiments carried out as stated in the methodology in Chapter 3.</w:t>
      </w:r>
    </w:p>
    <w:p>
      <w:pPr>
        <w:pStyle w:val="3"/>
        <w:numPr>
          <w:ilvl w:val="1"/>
          <w:numId w:val="34"/>
        </w:numPr>
        <w:tabs>
          <w:tab w:val="left" w:pos="961"/>
        </w:tabs>
        <w:spacing w:before="197" w:after="0" w:line="240" w:lineRule="auto"/>
        <w:ind w:left="960" w:right="0" w:hanging="721"/>
        <w:jc w:val="both"/>
      </w:pPr>
      <w:bookmarkStart w:id="35" w:name="_TOC_250005"/>
      <w:r>
        <w:t>Results and</w:t>
      </w:r>
      <w:r>
        <w:rPr>
          <w:spacing w:val="-2"/>
        </w:rPr>
        <w:t xml:space="preserve"> </w:t>
      </w:r>
      <w:bookmarkEnd w:id="35"/>
      <w:r>
        <w:t>Discussion</w:t>
      </w:r>
    </w:p>
    <w:p>
      <w:pPr>
        <w:pStyle w:val="5"/>
        <w:spacing w:before="49" w:line="360" w:lineRule="auto"/>
        <w:ind w:left="240" w:right="232"/>
        <w:jc w:val="both"/>
      </w:pPr>
      <w:r>
        <w:t>In Table 4.1 and Chart 4.1, the results for the aerobic sample containing crushed camphor are reported for Week 1. The results gotten for the pH, shows that there was a decrease in the pH value for the sewage sample as compared with that of control. Thus, the sewage sample is alkaline (for all 3 days) which is as a result of the camphor mixing with the sewage. The result also shows a varying temperature range of 24.5</w:t>
      </w:r>
      <w:r>
        <w:rPr>
          <w:vertAlign w:val="superscript"/>
        </w:rPr>
        <w:t>o</w:t>
      </w:r>
      <w:r>
        <w:rPr>
          <w:vertAlign w:val="baseline"/>
        </w:rPr>
        <w:t>C to 28.85</w:t>
      </w:r>
      <w:r>
        <w:rPr>
          <w:vertAlign w:val="superscript"/>
        </w:rPr>
        <w:t>o</w:t>
      </w:r>
      <w:r>
        <w:rPr>
          <w:vertAlign w:val="baseline"/>
        </w:rPr>
        <w:t>C for Day 1; 24.5</w:t>
      </w:r>
      <w:r>
        <w:rPr>
          <w:vertAlign w:val="superscript"/>
        </w:rPr>
        <w:t>o</w:t>
      </w:r>
      <w:r>
        <w:rPr>
          <w:vertAlign w:val="baseline"/>
        </w:rPr>
        <w:t>C to 25.10</w:t>
      </w:r>
      <w:r>
        <w:rPr>
          <w:vertAlign w:val="superscript"/>
        </w:rPr>
        <w:t>o</w:t>
      </w:r>
      <w:r>
        <w:rPr>
          <w:vertAlign w:val="baseline"/>
        </w:rPr>
        <w:t>C for Day 2; 23.15</w:t>
      </w:r>
      <w:r>
        <w:rPr>
          <w:vertAlign w:val="superscript"/>
        </w:rPr>
        <w:t>o</w:t>
      </w:r>
      <w:r>
        <w:rPr>
          <w:vertAlign w:val="baseline"/>
        </w:rPr>
        <w:t>C to 24.4</w:t>
      </w:r>
      <w:r>
        <w:rPr>
          <w:vertAlign w:val="superscript"/>
        </w:rPr>
        <w:t>o</w:t>
      </w:r>
      <w:r>
        <w:rPr>
          <w:vertAlign w:val="baseline"/>
        </w:rPr>
        <w:t>C for Day 3. From previous studies, it has been observed that a good septic tank has to have a pH value of 6 to 7.5 which is the best range for microbial growth and a temperature value above 4.44</w:t>
      </w:r>
      <w:r>
        <w:rPr>
          <w:vertAlign w:val="superscript"/>
        </w:rPr>
        <w:t>o</w:t>
      </w:r>
      <w:r>
        <w:rPr>
          <w:vertAlign w:val="baseline"/>
        </w:rPr>
        <w:t>C for the aerobic bacteria to perform properly. Now looking at the data gotten from the results, only the temperature values are within the stipulated scale. The ambient temperature varied for the 3 days in week 1 as shown in Table 4.2 and Chart 4.2. Although, there was a decrease in the ambient temperature of the laboratory but this did not have any adverse effect on the experiment.</w:t>
      </w:r>
    </w:p>
    <w:p>
      <w:pPr>
        <w:pStyle w:val="4"/>
        <w:spacing w:before="203" w:after="3"/>
      </w:pPr>
      <w:r>
        <w:t>Table 4.1: Average pH and Temperature for Week 1</w:t>
      </w:r>
    </w:p>
    <w:tbl>
      <w:tblPr>
        <w:tblStyle w:val="10"/>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20"/>
        <w:gridCol w:w="2098"/>
        <w:gridCol w:w="979"/>
        <w:gridCol w:w="1123"/>
        <w:gridCol w:w="979"/>
        <w:gridCol w:w="1121"/>
        <w:gridCol w:w="979"/>
        <w:gridCol w:w="9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320" w:type="dxa"/>
            <w:vMerge w:val="restart"/>
          </w:tcPr>
          <w:p>
            <w:pPr>
              <w:pStyle w:val="13"/>
              <w:spacing w:before="3" w:line="240" w:lineRule="auto"/>
              <w:rPr>
                <w:b/>
                <w:sz w:val="24"/>
              </w:rPr>
            </w:pPr>
          </w:p>
          <w:p>
            <w:pPr>
              <w:pStyle w:val="13"/>
              <w:spacing w:line="270" w:lineRule="atLeast"/>
              <w:ind w:left="187" w:right="156" w:firstLine="12"/>
              <w:rPr>
                <w:sz w:val="24"/>
              </w:rPr>
            </w:pPr>
            <w:r>
              <w:rPr>
                <w:sz w:val="24"/>
              </w:rPr>
              <w:t>Sampling Container</w:t>
            </w:r>
          </w:p>
        </w:tc>
        <w:tc>
          <w:tcPr>
            <w:tcW w:w="2098" w:type="dxa"/>
            <w:vMerge w:val="restart"/>
          </w:tcPr>
          <w:p>
            <w:pPr>
              <w:pStyle w:val="13"/>
              <w:spacing w:before="3" w:line="270" w:lineRule="atLeast"/>
              <w:ind w:left="162" w:right="152"/>
              <w:jc w:val="center"/>
              <w:rPr>
                <w:sz w:val="24"/>
              </w:rPr>
            </w:pPr>
            <w:r>
              <w:rPr>
                <w:sz w:val="24"/>
              </w:rPr>
              <w:t>Weight of crushed camphor (grams, g)</w:t>
            </w:r>
          </w:p>
        </w:tc>
        <w:tc>
          <w:tcPr>
            <w:tcW w:w="2102" w:type="dxa"/>
            <w:gridSpan w:val="2"/>
          </w:tcPr>
          <w:p>
            <w:pPr>
              <w:pStyle w:val="13"/>
              <w:ind w:left="107"/>
              <w:rPr>
                <w:sz w:val="24"/>
              </w:rPr>
            </w:pPr>
            <w:r>
              <w:rPr>
                <w:sz w:val="24"/>
              </w:rPr>
              <w:t>Day 1</w:t>
            </w:r>
          </w:p>
        </w:tc>
        <w:tc>
          <w:tcPr>
            <w:tcW w:w="2100" w:type="dxa"/>
            <w:gridSpan w:val="2"/>
          </w:tcPr>
          <w:p>
            <w:pPr>
              <w:pStyle w:val="13"/>
              <w:ind w:left="108"/>
              <w:rPr>
                <w:sz w:val="24"/>
              </w:rPr>
            </w:pPr>
            <w:r>
              <w:rPr>
                <w:sz w:val="24"/>
              </w:rPr>
              <w:t>Day 2</w:t>
            </w:r>
          </w:p>
        </w:tc>
        <w:tc>
          <w:tcPr>
            <w:tcW w:w="1956" w:type="dxa"/>
            <w:gridSpan w:val="2"/>
          </w:tcPr>
          <w:p>
            <w:pPr>
              <w:pStyle w:val="13"/>
              <w:ind w:left="109"/>
              <w:rPr>
                <w:sz w:val="24"/>
              </w:rPr>
            </w:pPr>
            <w:r>
              <w:rPr>
                <w:sz w:val="24"/>
              </w:rPr>
              <w:t>Day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4" w:hRule="atLeast"/>
        </w:trPr>
        <w:tc>
          <w:tcPr>
            <w:tcW w:w="1320" w:type="dxa"/>
            <w:vMerge w:val="continue"/>
            <w:tcBorders>
              <w:top w:val="nil"/>
            </w:tcBorders>
          </w:tcPr>
          <w:p>
            <w:pPr>
              <w:rPr>
                <w:sz w:val="2"/>
                <w:szCs w:val="2"/>
              </w:rPr>
            </w:pPr>
          </w:p>
        </w:tc>
        <w:tc>
          <w:tcPr>
            <w:tcW w:w="2098" w:type="dxa"/>
            <w:vMerge w:val="continue"/>
            <w:tcBorders>
              <w:top w:val="nil"/>
            </w:tcBorders>
          </w:tcPr>
          <w:p>
            <w:pPr>
              <w:rPr>
                <w:sz w:val="2"/>
                <w:szCs w:val="2"/>
              </w:rPr>
            </w:pPr>
          </w:p>
        </w:tc>
        <w:tc>
          <w:tcPr>
            <w:tcW w:w="979" w:type="dxa"/>
          </w:tcPr>
          <w:p>
            <w:pPr>
              <w:pStyle w:val="13"/>
              <w:spacing w:line="270" w:lineRule="exact"/>
              <w:ind w:left="107"/>
              <w:rPr>
                <w:sz w:val="24"/>
              </w:rPr>
            </w:pPr>
            <w:r>
              <w:rPr>
                <w:sz w:val="24"/>
              </w:rPr>
              <w:t>pH</w:t>
            </w:r>
          </w:p>
        </w:tc>
        <w:tc>
          <w:tcPr>
            <w:tcW w:w="1123" w:type="dxa"/>
          </w:tcPr>
          <w:p>
            <w:pPr>
              <w:pStyle w:val="13"/>
              <w:spacing w:line="270" w:lineRule="exact"/>
              <w:ind w:left="108"/>
              <w:rPr>
                <w:sz w:val="24"/>
              </w:rPr>
            </w:pPr>
            <w:r>
              <w:rPr>
                <w:sz w:val="24"/>
              </w:rPr>
              <w:t>Temp</w:t>
            </w:r>
          </w:p>
          <w:p>
            <w:pPr>
              <w:pStyle w:val="13"/>
              <w:spacing w:line="264" w:lineRule="exact"/>
              <w:ind w:left="108"/>
              <w:rPr>
                <w:sz w:val="24"/>
              </w:rPr>
            </w:pPr>
            <w:r>
              <w:rPr>
                <w:sz w:val="24"/>
              </w:rPr>
              <w:t>(</w:t>
            </w:r>
            <w:r>
              <w:rPr>
                <w:sz w:val="24"/>
                <w:vertAlign w:val="superscript"/>
              </w:rPr>
              <w:t>o</w:t>
            </w:r>
            <w:r>
              <w:rPr>
                <w:sz w:val="24"/>
                <w:vertAlign w:val="baseline"/>
              </w:rPr>
              <w:t>C)</w:t>
            </w:r>
          </w:p>
        </w:tc>
        <w:tc>
          <w:tcPr>
            <w:tcW w:w="979" w:type="dxa"/>
          </w:tcPr>
          <w:p>
            <w:pPr>
              <w:pStyle w:val="13"/>
              <w:spacing w:line="270" w:lineRule="exact"/>
              <w:ind w:left="108"/>
              <w:rPr>
                <w:sz w:val="24"/>
              </w:rPr>
            </w:pPr>
            <w:r>
              <w:rPr>
                <w:sz w:val="24"/>
              </w:rPr>
              <w:t>pH</w:t>
            </w:r>
          </w:p>
        </w:tc>
        <w:tc>
          <w:tcPr>
            <w:tcW w:w="1121" w:type="dxa"/>
          </w:tcPr>
          <w:p>
            <w:pPr>
              <w:pStyle w:val="13"/>
              <w:spacing w:line="270" w:lineRule="exact"/>
              <w:ind w:left="106"/>
              <w:rPr>
                <w:sz w:val="24"/>
              </w:rPr>
            </w:pPr>
            <w:r>
              <w:rPr>
                <w:sz w:val="24"/>
              </w:rPr>
              <w:t>Temp</w:t>
            </w:r>
          </w:p>
          <w:p>
            <w:pPr>
              <w:pStyle w:val="13"/>
              <w:spacing w:line="264" w:lineRule="exact"/>
              <w:ind w:left="106"/>
              <w:rPr>
                <w:sz w:val="24"/>
              </w:rPr>
            </w:pPr>
            <w:r>
              <w:rPr>
                <w:sz w:val="24"/>
              </w:rPr>
              <w:t>(</w:t>
            </w:r>
            <w:r>
              <w:rPr>
                <w:sz w:val="24"/>
                <w:vertAlign w:val="superscript"/>
              </w:rPr>
              <w:t>o</w:t>
            </w:r>
            <w:r>
              <w:rPr>
                <w:sz w:val="24"/>
                <w:vertAlign w:val="baseline"/>
              </w:rPr>
              <w:t>C)</w:t>
            </w:r>
          </w:p>
        </w:tc>
        <w:tc>
          <w:tcPr>
            <w:tcW w:w="979" w:type="dxa"/>
          </w:tcPr>
          <w:p>
            <w:pPr>
              <w:pStyle w:val="13"/>
              <w:spacing w:line="270" w:lineRule="exact"/>
              <w:ind w:left="109"/>
              <w:rPr>
                <w:sz w:val="24"/>
              </w:rPr>
            </w:pPr>
            <w:r>
              <w:rPr>
                <w:sz w:val="24"/>
              </w:rPr>
              <w:t>pH</w:t>
            </w:r>
          </w:p>
        </w:tc>
        <w:tc>
          <w:tcPr>
            <w:tcW w:w="977" w:type="dxa"/>
          </w:tcPr>
          <w:p>
            <w:pPr>
              <w:pStyle w:val="13"/>
              <w:spacing w:line="270" w:lineRule="exact"/>
              <w:ind w:left="109"/>
              <w:rPr>
                <w:sz w:val="24"/>
              </w:rPr>
            </w:pPr>
            <w:r>
              <w:rPr>
                <w:sz w:val="24"/>
              </w:rPr>
              <w:t>Temp</w:t>
            </w:r>
          </w:p>
          <w:p>
            <w:pPr>
              <w:pStyle w:val="13"/>
              <w:spacing w:line="264" w:lineRule="exact"/>
              <w:ind w:left="109"/>
              <w:rPr>
                <w:sz w:val="24"/>
              </w:rPr>
            </w:pPr>
            <w:r>
              <w:rPr>
                <w:sz w:val="24"/>
              </w:rPr>
              <w:t>(</w:t>
            </w:r>
            <w:r>
              <w:rPr>
                <w:sz w:val="24"/>
                <w:vertAlign w:val="superscript"/>
              </w:rPr>
              <w:t>o</w:t>
            </w:r>
            <w:r>
              <w:rPr>
                <w:sz w:val="24"/>
                <w:vertAlign w:val="baseline"/>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320" w:type="dxa"/>
          </w:tcPr>
          <w:p>
            <w:pPr>
              <w:pStyle w:val="13"/>
              <w:ind w:left="9"/>
              <w:jc w:val="center"/>
              <w:rPr>
                <w:sz w:val="24"/>
              </w:rPr>
            </w:pPr>
            <w:r>
              <w:rPr>
                <w:sz w:val="24"/>
              </w:rPr>
              <w:t>1</w:t>
            </w:r>
          </w:p>
        </w:tc>
        <w:tc>
          <w:tcPr>
            <w:tcW w:w="2098" w:type="dxa"/>
          </w:tcPr>
          <w:p>
            <w:pPr>
              <w:pStyle w:val="13"/>
              <w:ind w:left="162" w:right="150"/>
              <w:jc w:val="center"/>
              <w:rPr>
                <w:sz w:val="24"/>
              </w:rPr>
            </w:pPr>
            <w:r>
              <w:rPr>
                <w:sz w:val="24"/>
              </w:rPr>
              <w:t>7.38</w:t>
            </w:r>
          </w:p>
        </w:tc>
        <w:tc>
          <w:tcPr>
            <w:tcW w:w="979" w:type="dxa"/>
          </w:tcPr>
          <w:p>
            <w:pPr>
              <w:pStyle w:val="13"/>
              <w:ind w:left="107"/>
              <w:rPr>
                <w:sz w:val="24"/>
              </w:rPr>
            </w:pPr>
            <w:r>
              <w:rPr>
                <w:sz w:val="24"/>
              </w:rPr>
              <w:t>7.81</w:t>
            </w:r>
          </w:p>
        </w:tc>
        <w:tc>
          <w:tcPr>
            <w:tcW w:w="1123" w:type="dxa"/>
          </w:tcPr>
          <w:p>
            <w:pPr>
              <w:pStyle w:val="13"/>
              <w:ind w:left="108"/>
              <w:rPr>
                <w:sz w:val="24"/>
              </w:rPr>
            </w:pPr>
            <w:r>
              <w:rPr>
                <w:sz w:val="24"/>
              </w:rPr>
              <w:t>25.10</w:t>
            </w:r>
          </w:p>
        </w:tc>
        <w:tc>
          <w:tcPr>
            <w:tcW w:w="979" w:type="dxa"/>
          </w:tcPr>
          <w:p>
            <w:pPr>
              <w:pStyle w:val="13"/>
              <w:ind w:left="108"/>
              <w:rPr>
                <w:sz w:val="24"/>
              </w:rPr>
            </w:pPr>
            <w:r>
              <w:rPr>
                <w:sz w:val="24"/>
              </w:rPr>
              <w:t>7.81</w:t>
            </w:r>
          </w:p>
        </w:tc>
        <w:tc>
          <w:tcPr>
            <w:tcW w:w="1121" w:type="dxa"/>
          </w:tcPr>
          <w:p>
            <w:pPr>
              <w:pStyle w:val="13"/>
              <w:ind w:left="106"/>
              <w:rPr>
                <w:sz w:val="24"/>
              </w:rPr>
            </w:pPr>
            <w:r>
              <w:rPr>
                <w:sz w:val="24"/>
              </w:rPr>
              <w:t>25.10</w:t>
            </w:r>
          </w:p>
        </w:tc>
        <w:tc>
          <w:tcPr>
            <w:tcW w:w="979" w:type="dxa"/>
          </w:tcPr>
          <w:p>
            <w:pPr>
              <w:pStyle w:val="13"/>
              <w:ind w:left="109"/>
              <w:rPr>
                <w:sz w:val="24"/>
              </w:rPr>
            </w:pPr>
            <w:r>
              <w:rPr>
                <w:sz w:val="24"/>
              </w:rPr>
              <w:t>8.31</w:t>
            </w:r>
          </w:p>
        </w:tc>
        <w:tc>
          <w:tcPr>
            <w:tcW w:w="977" w:type="dxa"/>
          </w:tcPr>
          <w:p>
            <w:pPr>
              <w:pStyle w:val="13"/>
              <w:ind w:left="109"/>
              <w:rPr>
                <w:sz w:val="24"/>
              </w:rPr>
            </w:pPr>
            <w:r>
              <w:rPr>
                <w:sz w:val="24"/>
              </w:rPr>
              <w:t>24.40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320" w:type="dxa"/>
          </w:tcPr>
          <w:p>
            <w:pPr>
              <w:pStyle w:val="13"/>
              <w:ind w:left="9"/>
              <w:jc w:val="center"/>
              <w:rPr>
                <w:sz w:val="24"/>
              </w:rPr>
            </w:pPr>
            <w:r>
              <w:rPr>
                <w:sz w:val="24"/>
              </w:rPr>
              <w:t>2</w:t>
            </w:r>
          </w:p>
        </w:tc>
        <w:tc>
          <w:tcPr>
            <w:tcW w:w="2098" w:type="dxa"/>
          </w:tcPr>
          <w:p>
            <w:pPr>
              <w:pStyle w:val="13"/>
              <w:ind w:left="162" w:right="151"/>
              <w:jc w:val="center"/>
              <w:rPr>
                <w:sz w:val="24"/>
              </w:rPr>
            </w:pPr>
            <w:r>
              <w:rPr>
                <w:sz w:val="24"/>
              </w:rPr>
              <w:t>14.25</w:t>
            </w:r>
          </w:p>
        </w:tc>
        <w:tc>
          <w:tcPr>
            <w:tcW w:w="979" w:type="dxa"/>
          </w:tcPr>
          <w:p>
            <w:pPr>
              <w:pStyle w:val="13"/>
              <w:ind w:left="107"/>
              <w:rPr>
                <w:sz w:val="24"/>
              </w:rPr>
            </w:pPr>
            <w:r>
              <w:rPr>
                <w:sz w:val="24"/>
              </w:rPr>
              <w:t>7.81</w:t>
            </w:r>
          </w:p>
        </w:tc>
        <w:tc>
          <w:tcPr>
            <w:tcW w:w="1123" w:type="dxa"/>
          </w:tcPr>
          <w:p>
            <w:pPr>
              <w:pStyle w:val="13"/>
              <w:ind w:left="108"/>
              <w:rPr>
                <w:sz w:val="24"/>
              </w:rPr>
            </w:pPr>
            <w:r>
              <w:rPr>
                <w:sz w:val="24"/>
              </w:rPr>
              <w:t>24.60</w:t>
            </w:r>
          </w:p>
        </w:tc>
        <w:tc>
          <w:tcPr>
            <w:tcW w:w="979" w:type="dxa"/>
          </w:tcPr>
          <w:p>
            <w:pPr>
              <w:pStyle w:val="13"/>
              <w:ind w:left="108"/>
              <w:rPr>
                <w:sz w:val="24"/>
              </w:rPr>
            </w:pPr>
            <w:r>
              <w:rPr>
                <w:sz w:val="24"/>
              </w:rPr>
              <w:t>7.81</w:t>
            </w:r>
          </w:p>
        </w:tc>
        <w:tc>
          <w:tcPr>
            <w:tcW w:w="1121" w:type="dxa"/>
          </w:tcPr>
          <w:p>
            <w:pPr>
              <w:pStyle w:val="13"/>
              <w:ind w:left="106"/>
              <w:rPr>
                <w:sz w:val="24"/>
              </w:rPr>
            </w:pPr>
            <w:r>
              <w:rPr>
                <w:sz w:val="24"/>
              </w:rPr>
              <w:t>24.60</w:t>
            </w:r>
          </w:p>
        </w:tc>
        <w:tc>
          <w:tcPr>
            <w:tcW w:w="979" w:type="dxa"/>
          </w:tcPr>
          <w:p>
            <w:pPr>
              <w:pStyle w:val="13"/>
              <w:ind w:left="109"/>
              <w:rPr>
                <w:sz w:val="24"/>
              </w:rPr>
            </w:pPr>
            <w:r>
              <w:rPr>
                <w:sz w:val="24"/>
              </w:rPr>
              <w:t>8.30</w:t>
            </w:r>
          </w:p>
        </w:tc>
        <w:tc>
          <w:tcPr>
            <w:tcW w:w="977" w:type="dxa"/>
          </w:tcPr>
          <w:p>
            <w:pPr>
              <w:pStyle w:val="13"/>
              <w:ind w:left="109"/>
              <w:rPr>
                <w:sz w:val="24"/>
              </w:rPr>
            </w:pPr>
            <w:r>
              <w:rPr>
                <w:sz w:val="24"/>
              </w:rPr>
              <w:t>23.45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320" w:type="dxa"/>
          </w:tcPr>
          <w:p>
            <w:pPr>
              <w:pStyle w:val="13"/>
              <w:ind w:left="9"/>
              <w:jc w:val="center"/>
              <w:rPr>
                <w:sz w:val="24"/>
              </w:rPr>
            </w:pPr>
            <w:r>
              <w:rPr>
                <w:sz w:val="24"/>
              </w:rPr>
              <w:t>3</w:t>
            </w:r>
          </w:p>
        </w:tc>
        <w:tc>
          <w:tcPr>
            <w:tcW w:w="2098" w:type="dxa"/>
          </w:tcPr>
          <w:p>
            <w:pPr>
              <w:pStyle w:val="13"/>
              <w:ind w:left="162" w:right="151"/>
              <w:jc w:val="center"/>
              <w:rPr>
                <w:sz w:val="24"/>
              </w:rPr>
            </w:pPr>
            <w:r>
              <w:rPr>
                <w:sz w:val="24"/>
              </w:rPr>
              <w:t>21.91</w:t>
            </w:r>
          </w:p>
        </w:tc>
        <w:tc>
          <w:tcPr>
            <w:tcW w:w="979" w:type="dxa"/>
          </w:tcPr>
          <w:p>
            <w:pPr>
              <w:pStyle w:val="13"/>
              <w:ind w:left="107"/>
              <w:rPr>
                <w:sz w:val="24"/>
              </w:rPr>
            </w:pPr>
            <w:r>
              <w:rPr>
                <w:sz w:val="24"/>
              </w:rPr>
              <w:t>7.68</w:t>
            </w:r>
          </w:p>
        </w:tc>
        <w:tc>
          <w:tcPr>
            <w:tcW w:w="1123" w:type="dxa"/>
          </w:tcPr>
          <w:p>
            <w:pPr>
              <w:pStyle w:val="13"/>
              <w:ind w:left="108"/>
              <w:rPr>
                <w:sz w:val="24"/>
              </w:rPr>
            </w:pPr>
            <w:r>
              <w:rPr>
                <w:sz w:val="24"/>
              </w:rPr>
              <w:t>24.50</w:t>
            </w:r>
          </w:p>
        </w:tc>
        <w:tc>
          <w:tcPr>
            <w:tcW w:w="979" w:type="dxa"/>
          </w:tcPr>
          <w:p>
            <w:pPr>
              <w:pStyle w:val="13"/>
              <w:ind w:left="108"/>
              <w:rPr>
                <w:sz w:val="24"/>
              </w:rPr>
            </w:pPr>
            <w:r>
              <w:rPr>
                <w:sz w:val="24"/>
              </w:rPr>
              <w:t>7.68</w:t>
            </w:r>
          </w:p>
        </w:tc>
        <w:tc>
          <w:tcPr>
            <w:tcW w:w="1121" w:type="dxa"/>
          </w:tcPr>
          <w:p>
            <w:pPr>
              <w:pStyle w:val="13"/>
              <w:ind w:left="106"/>
              <w:rPr>
                <w:sz w:val="24"/>
              </w:rPr>
            </w:pPr>
            <w:r>
              <w:rPr>
                <w:sz w:val="24"/>
              </w:rPr>
              <w:t>24.50</w:t>
            </w:r>
          </w:p>
        </w:tc>
        <w:tc>
          <w:tcPr>
            <w:tcW w:w="979" w:type="dxa"/>
          </w:tcPr>
          <w:p>
            <w:pPr>
              <w:pStyle w:val="13"/>
              <w:ind w:left="109"/>
              <w:rPr>
                <w:sz w:val="24"/>
              </w:rPr>
            </w:pPr>
            <w:r>
              <w:rPr>
                <w:sz w:val="24"/>
              </w:rPr>
              <w:t>8.22</w:t>
            </w:r>
          </w:p>
        </w:tc>
        <w:tc>
          <w:tcPr>
            <w:tcW w:w="977" w:type="dxa"/>
          </w:tcPr>
          <w:p>
            <w:pPr>
              <w:pStyle w:val="13"/>
              <w:ind w:left="109"/>
              <w:rPr>
                <w:sz w:val="24"/>
              </w:rPr>
            </w:pPr>
            <w:r>
              <w:rPr>
                <w:sz w:val="24"/>
              </w:rPr>
              <w:t>23.15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320" w:type="dxa"/>
          </w:tcPr>
          <w:p>
            <w:pPr>
              <w:pStyle w:val="13"/>
              <w:ind w:left="9"/>
              <w:jc w:val="center"/>
              <w:rPr>
                <w:sz w:val="24"/>
              </w:rPr>
            </w:pPr>
            <w:r>
              <w:rPr>
                <w:sz w:val="24"/>
              </w:rPr>
              <w:t>4</w:t>
            </w:r>
          </w:p>
        </w:tc>
        <w:tc>
          <w:tcPr>
            <w:tcW w:w="2098" w:type="dxa"/>
          </w:tcPr>
          <w:p>
            <w:pPr>
              <w:pStyle w:val="13"/>
              <w:ind w:left="162" w:right="151"/>
              <w:jc w:val="center"/>
              <w:rPr>
                <w:sz w:val="24"/>
              </w:rPr>
            </w:pPr>
            <w:r>
              <w:rPr>
                <w:sz w:val="24"/>
              </w:rPr>
              <w:t>29.44</w:t>
            </w:r>
          </w:p>
        </w:tc>
        <w:tc>
          <w:tcPr>
            <w:tcW w:w="979" w:type="dxa"/>
          </w:tcPr>
          <w:p>
            <w:pPr>
              <w:pStyle w:val="13"/>
              <w:ind w:left="107"/>
              <w:rPr>
                <w:sz w:val="24"/>
              </w:rPr>
            </w:pPr>
            <w:r>
              <w:rPr>
                <w:sz w:val="24"/>
              </w:rPr>
              <w:t>7.59</w:t>
            </w:r>
          </w:p>
        </w:tc>
        <w:tc>
          <w:tcPr>
            <w:tcW w:w="1123" w:type="dxa"/>
          </w:tcPr>
          <w:p>
            <w:pPr>
              <w:pStyle w:val="13"/>
              <w:ind w:left="108"/>
              <w:rPr>
                <w:sz w:val="24"/>
              </w:rPr>
            </w:pPr>
            <w:r>
              <w:rPr>
                <w:sz w:val="24"/>
              </w:rPr>
              <w:t>28.85</w:t>
            </w:r>
          </w:p>
        </w:tc>
        <w:tc>
          <w:tcPr>
            <w:tcW w:w="979" w:type="dxa"/>
          </w:tcPr>
          <w:p>
            <w:pPr>
              <w:pStyle w:val="13"/>
              <w:ind w:left="108"/>
              <w:rPr>
                <w:sz w:val="24"/>
              </w:rPr>
            </w:pPr>
            <w:r>
              <w:rPr>
                <w:sz w:val="24"/>
              </w:rPr>
              <w:t>7.59</w:t>
            </w:r>
          </w:p>
        </w:tc>
        <w:tc>
          <w:tcPr>
            <w:tcW w:w="1121" w:type="dxa"/>
          </w:tcPr>
          <w:p>
            <w:pPr>
              <w:pStyle w:val="13"/>
              <w:ind w:left="106"/>
              <w:rPr>
                <w:sz w:val="24"/>
              </w:rPr>
            </w:pPr>
            <w:r>
              <w:rPr>
                <w:sz w:val="24"/>
              </w:rPr>
              <w:t>24.85</w:t>
            </w:r>
          </w:p>
        </w:tc>
        <w:tc>
          <w:tcPr>
            <w:tcW w:w="979" w:type="dxa"/>
          </w:tcPr>
          <w:p>
            <w:pPr>
              <w:pStyle w:val="13"/>
              <w:ind w:left="109"/>
              <w:rPr>
                <w:sz w:val="24"/>
              </w:rPr>
            </w:pPr>
            <w:r>
              <w:rPr>
                <w:sz w:val="24"/>
              </w:rPr>
              <w:t>8.22</w:t>
            </w:r>
          </w:p>
        </w:tc>
        <w:tc>
          <w:tcPr>
            <w:tcW w:w="977" w:type="dxa"/>
          </w:tcPr>
          <w:p>
            <w:pPr>
              <w:pStyle w:val="13"/>
              <w:ind w:left="109"/>
              <w:rPr>
                <w:sz w:val="24"/>
              </w:rPr>
            </w:pPr>
            <w:r>
              <w:rPr>
                <w:sz w:val="24"/>
              </w:rPr>
              <w:t>23.95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320" w:type="dxa"/>
          </w:tcPr>
          <w:p>
            <w:pPr>
              <w:pStyle w:val="13"/>
              <w:ind w:left="9"/>
              <w:jc w:val="center"/>
              <w:rPr>
                <w:sz w:val="24"/>
              </w:rPr>
            </w:pPr>
            <w:r>
              <w:rPr>
                <w:sz w:val="24"/>
              </w:rPr>
              <w:t>5</w:t>
            </w:r>
          </w:p>
        </w:tc>
        <w:tc>
          <w:tcPr>
            <w:tcW w:w="2098" w:type="dxa"/>
          </w:tcPr>
          <w:p>
            <w:pPr>
              <w:pStyle w:val="13"/>
              <w:ind w:left="162" w:right="150"/>
              <w:jc w:val="center"/>
              <w:rPr>
                <w:sz w:val="24"/>
              </w:rPr>
            </w:pPr>
            <w:r>
              <w:rPr>
                <w:sz w:val="24"/>
              </w:rPr>
              <w:t>32.2</w:t>
            </w:r>
          </w:p>
        </w:tc>
        <w:tc>
          <w:tcPr>
            <w:tcW w:w="979" w:type="dxa"/>
          </w:tcPr>
          <w:p>
            <w:pPr>
              <w:pStyle w:val="13"/>
              <w:ind w:left="107"/>
              <w:rPr>
                <w:sz w:val="24"/>
              </w:rPr>
            </w:pPr>
            <w:r>
              <w:rPr>
                <w:sz w:val="24"/>
              </w:rPr>
              <w:t>7.61</w:t>
            </w:r>
          </w:p>
        </w:tc>
        <w:tc>
          <w:tcPr>
            <w:tcW w:w="1123" w:type="dxa"/>
          </w:tcPr>
          <w:p>
            <w:pPr>
              <w:pStyle w:val="13"/>
              <w:ind w:left="108"/>
              <w:rPr>
                <w:sz w:val="24"/>
              </w:rPr>
            </w:pPr>
            <w:r>
              <w:rPr>
                <w:sz w:val="24"/>
              </w:rPr>
              <w:t>24.95</w:t>
            </w:r>
          </w:p>
        </w:tc>
        <w:tc>
          <w:tcPr>
            <w:tcW w:w="979" w:type="dxa"/>
          </w:tcPr>
          <w:p>
            <w:pPr>
              <w:pStyle w:val="13"/>
              <w:ind w:left="108"/>
              <w:rPr>
                <w:sz w:val="24"/>
              </w:rPr>
            </w:pPr>
            <w:r>
              <w:rPr>
                <w:sz w:val="24"/>
              </w:rPr>
              <w:t>7.61</w:t>
            </w:r>
          </w:p>
        </w:tc>
        <w:tc>
          <w:tcPr>
            <w:tcW w:w="1121" w:type="dxa"/>
          </w:tcPr>
          <w:p>
            <w:pPr>
              <w:pStyle w:val="13"/>
              <w:ind w:left="106"/>
              <w:rPr>
                <w:sz w:val="24"/>
              </w:rPr>
            </w:pPr>
            <w:r>
              <w:rPr>
                <w:sz w:val="24"/>
              </w:rPr>
              <w:t>24.95</w:t>
            </w:r>
          </w:p>
        </w:tc>
        <w:tc>
          <w:tcPr>
            <w:tcW w:w="979" w:type="dxa"/>
          </w:tcPr>
          <w:p>
            <w:pPr>
              <w:pStyle w:val="13"/>
              <w:ind w:left="109"/>
              <w:rPr>
                <w:sz w:val="24"/>
              </w:rPr>
            </w:pPr>
            <w:r>
              <w:rPr>
                <w:sz w:val="24"/>
              </w:rPr>
              <w:t>8.21</w:t>
            </w:r>
          </w:p>
        </w:tc>
        <w:tc>
          <w:tcPr>
            <w:tcW w:w="977" w:type="dxa"/>
          </w:tcPr>
          <w:p>
            <w:pPr>
              <w:pStyle w:val="13"/>
              <w:ind w:left="109"/>
              <w:rPr>
                <w:sz w:val="24"/>
              </w:rPr>
            </w:pPr>
            <w:r>
              <w:rPr>
                <w:sz w:val="24"/>
              </w:rPr>
              <w:t>24.15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 w:hRule="atLeast"/>
        </w:trPr>
        <w:tc>
          <w:tcPr>
            <w:tcW w:w="1320" w:type="dxa"/>
          </w:tcPr>
          <w:p>
            <w:pPr>
              <w:pStyle w:val="13"/>
              <w:spacing w:line="258" w:lineRule="exact"/>
              <w:ind w:left="9"/>
              <w:jc w:val="center"/>
              <w:rPr>
                <w:sz w:val="24"/>
              </w:rPr>
            </w:pPr>
            <w:r>
              <w:rPr>
                <w:sz w:val="24"/>
              </w:rPr>
              <w:t>6</w:t>
            </w:r>
          </w:p>
        </w:tc>
        <w:tc>
          <w:tcPr>
            <w:tcW w:w="2098" w:type="dxa"/>
          </w:tcPr>
          <w:p>
            <w:pPr>
              <w:pStyle w:val="13"/>
              <w:spacing w:line="258" w:lineRule="exact"/>
              <w:ind w:left="160" w:right="152"/>
              <w:jc w:val="center"/>
              <w:rPr>
                <w:sz w:val="24"/>
              </w:rPr>
            </w:pPr>
            <w:r>
              <w:rPr>
                <w:sz w:val="24"/>
              </w:rPr>
              <w:t>Control</w:t>
            </w:r>
          </w:p>
        </w:tc>
        <w:tc>
          <w:tcPr>
            <w:tcW w:w="979" w:type="dxa"/>
          </w:tcPr>
          <w:p>
            <w:pPr>
              <w:pStyle w:val="13"/>
              <w:spacing w:line="258" w:lineRule="exact"/>
              <w:ind w:left="107"/>
              <w:rPr>
                <w:sz w:val="24"/>
              </w:rPr>
            </w:pPr>
            <w:r>
              <w:rPr>
                <w:sz w:val="24"/>
              </w:rPr>
              <w:t>7.87</w:t>
            </w:r>
          </w:p>
        </w:tc>
        <w:tc>
          <w:tcPr>
            <w:tcW w:w="1123" w:type="dxa"/>
          </w:tcPr>
          <w:p>
            <w:pPr>
              <w:pStyle w:val="13"/>
              <w:spacing w:line="258" w:lineRule="exact"/>
              <w:ind w:left="108"/>
              <w:rPr>
                <w:sz w:val="24"/>
              </w:rPr>
            </w:pPr>
            <w:r>
              <w:rPr>
                <w:sz w:val="24"/>
              </w:rPr>
              <w:t>24.95</w:t>
            </w:r>
          </w:p>
        </w:tc>
        <w:tc>
          <w:tcPr>
            <w:tcW w:w="979" w:type="dxa"/>
          </w:tcPr>
          <w:p>
            <w:pPr>
              <w:pStyle w:val="13"/>
              <w:spacing w:line="258" w:lineRule="exact"/>
              <w:ind w:left="108"/>
              <w:rPr>
                <w:sz w:val="24"/>
              </w:rPr>
            </w:pPr>
            <w:r>
              <w:rPr>
                <w:sz w:val="24"/>
              </w:rPr>
              <w:t>7.87</w:t>
            </w:r>
          </w:p>
        </w:tc>
        <w:tc>
          <w:tcPr>
            <w:tcW w:w="1121" w:type="dxa"/>
          </w:tcPr>
          <w:p>
            <w:pPr>
              <w:pStyle w:val="13"/>
              <w:spacing w:line="258" w:lineRule="exact"/>
              <w:ind w:left="106"/>
              <w:rPr>
                <w:sz w:val="24"/>
              </w:rPr>
            </w:pPr>
            <w:r>
              <w:rPr>
                <w:sz w:val="24"/>
              </w:rPr>
              <w:t>24.95</w:t>
            </w:r>
          </w:p>
        </w:tc>
        <w:tc>
          <w:tcPr>
            <w:tcW w:w="979" w:type="dxa"/>
          </w:tcPr>
          <w:p>
            <w:pPr>
              <w:pStyle w:val="13"/>
              <w:spacing w:line="258" w:lineRule="exact"/>
              <w:ind w:left="109"/>
              <w:rPr>
                <w:sz w:val="24"/>
              </w:rPr>
            </w:pPr>
            <w:r>
              <w:rPr>
                <w:sz w:val="24"/>
              </w:rPr>
              <w:t>8.50</w:t>
            </w:r>
          </w:p>
        </w:tc>
        <w:tc>
          <w:tcPr>
            <w:tcW w:w="977" w:type="dxa"/>
          </w:tcPr>
          <w:p>
            <w:pPr>
              <w:pStyle w:val="13"/>
              <w:spacing w:line="258" w:lineRule="exact"/>
              <w:ind w:left="109"/>
              <w:rPr>
                <w:sz w:val="24"/>
              </w:rPr>
            </w:pPr>
            <w:r>
              <w:rPr>
                <w:sz w:val="24"/>
              </w:rPr>
              <w:t>24.35</w:t>
            </w:r>
          </w:p>
        </w:tc>
      </w:tr>
    </w:tbl>
    <w:p>
      <w:pPr>
        <w:spacing w:after="0" w:line="258" w:lineRule="exact"/>
        <w:rPr>
          <w:sz w:val="24"/>
        </w:rPr>
        <w:sectPr>
          <w:pgSz w:w="12240" w:h="15840"/>
          <w:pgMar w:top="1360" w:right="1200" w:bottom="1180" w:left="1200" w:header="0" w:footer="992" w:gutter="0"/>
        </w:sectPr>
      </w:pPr>
    </w:p>
    <w:p>
      <w:pPr>
        <w:pStyle w:val="5"/>
        <w:rPr>
          <w:b/>
          <w:sz w:val="20"/>
        </w:rPr>
      </w:pPr>
      <w:r>
        <mc:AlternateContent>
          <mc:Choice Requires="wps">
            <w:drawing>
              <wp:anchor distT="0" distB="0" distL="114300" distR="114300" simplePos="0" relativeHeight="15756288" behindDoc="0" locked="0" layoutInCell="1" allowOverlap="1">
                <wp:simplePos x="0" y="0"/>
                <wp:positionH relativeFrom="page">
                  <wp:posOffset>1295400</wp:posOffset>
                </wp:positionH>
                <wp:positionV relativeFrom="page">
                  <wp:posOffset>2055495</wp:posOffset>
                </wp:positionV>
                <wp:extent cx="165735" cy="563880"/>
                <wp:effectExtent l="0" t="0" r="0" b="0"/>
                <wp:wrapNone/>
                <wp:docPr id="105" name="Text Box 83"/>
                <wp:cNvGraphicFramePr/>
                <a:graphic xmlns:a="http://schemas.openxmlformats.org/drawingml/2006/main">
                  <a:graphicData uri="http://schemas.microsoft.com/office/word/2010/wordprocessingShape">
                    <wps:wsp>
                      <wps:cNvSpPr txBox="1"/>
                      <wps:spPr>
                        <a:xfrm>
                          <a:off x="0" y="0"/>
                          <a:ext cx="165735" cy="563880"/>
                        </a:xfrm>
                        <a:prstGeom prst="rect">
                          <a:avLst/>
                        </a:prstGeom>
                        <a:noFill/>
                        <a:ln>
                          <a:noFill/>
                        </a:ln>
                      </wps:spPr>
                      <wps:txbx>
                        <w:txbxContent>
                          <w:p>
                            <w:pPr>
                              <w:spacing w:before="10"/>
                              <w:ind w:left="20" w:right="0" w:firstLine="0"/>
                              <w:jc w:val="left"/>
                              <w:rPr>
                                <w:sz w:val="20"/>
                              </w:rPr>
                            </w:pPr>
                            <w:r>
                              <w:rPr>
                                <w:sz w:val="20"/>
                              </w:rPr>
                              <w:t>pH Values</w:t>
                            </w:r>
                          </w:p>
                        </w:txbxContent>
                      </wps:txbx>
                      <wps:bodyPr vert="vert270" lIns="0" tIns="0" rIns="0" bIns="0" upright="1"/>
                    </wps:wsp>
                  </a:graphicData>
                </a:graphic>
              </wp:anchor>
            </w:drawing>
          </mc:Choice>
          <mc:Fallback>
            <w:pict>
              <v:shape id="Text Box 83" o:spid="_x0000_s1026" o:spt="202" type="#_x0000_t202" style="position:absolute;left:0pt;margin-left:102pt;margin-top:161.85pt;height:44.4pt;width:13.05pt;mso-position-horizontal-relative:page;mso-position-vertical-relative:page;z-index:15756288;mso-width-relative:page;mso-height-relative:page;" filled="f" stroked="f" coordsize="21600,21600" o:gfxdata="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ErH9lvYAAAACwEAAA8AAAAAAAAAAQAgAAAA&#10;IgAAAGRycy9kb3ducmV2LnhtbFBLAQIUABQAAAAIAIdO4kB6BTGHmQEAADQDAAAOAAAAAAAAAAEA&#10;IAAAACcBAABkcnMvZTJvRG9jLnhtbFBLBQYAAAAABgAGAFkBAAAyBQAAAAA=&#10;">
                <v:fill on="f" focussize="0,0"/>
                <v:stroke on="f"/>
                <v:imagedata o:title=""/>
                <o:lock v:ext="edit" aspectratio="f"/>
                <v:textbox inset="0mm,0mm,0mm,0mm" style="layout-flow:vertical;mso-layout-flow-alt:bottom-to-top;">
                  <w:txbxContent>
                    <w:p>
                      <w:pPr>
                        <w:spacing w:before="10"/>
                        <w:ind w:left="20" w:right="0" w:firstLine="0"/>
                        <w:jc w:val="left"/>
                        <w:rPr>
                          <w:sz w:val="20"/>
                        </w:rPr>
                      </w:pPr>
                      <w:r>
                        <w:rPr>
                          <w:sz w:val="20"/>
                        </w:rPr>
                        <w:t>pH Values</w:t>
                      </w:r>
                    </w:p>
                  </w:txbxContent>
                </v:textbox>
              </v:shape>
            </w:pict>
          </mc:Fallback>
        </mc:AlternateContent>
      </w: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spacing w:before="10"/>
        <w:rPr>
          <w:b/>
          <w:sz w:val="17"/>
        </w:rPr>
      </w:pPr>
    </w:p>
    <w:p>
      <w:pPr>
        <w:spacing w:before="130" w:after="4"/>
        <w:ind w:left="240" w:right="0" w:firstLine="0"/>
        <w:jc w:val="both"/>
        <w:rPr>
          <w:b/>
          <w:sz w:val="24"/>
        </w:rPr>
      </w:pPr>
      <w:r>
        <mc:AlternateContent>
          <mc:Choice Requires="wpg">
            <w:drawing>
              <wp:anchor distT="0" distB="0" distL="114300" distR="114300" simplePos="0" relativeHeight="15755264" behindDoc="0" locked="0" layoutInCell="1" allowOverlap="1">
                <wp:simplePos x="0" y="0"/>
                <wp:positionH relativeFrom="page">
                  <wp:posOffset>1137920</wp:posOffset>
                </wp:positionH>
                <wp:positionV relativeFrom="paragraph">
                  <wp:posOffset>-3347720</wp:posOffset>
                </wp:positionV>
                <wp:extent cx="5495925" cy="3209925"/>
                <wp:effectExtent l="0" t="635" r="5715" b="5080"/>
                <wp:wrapNone/>
                <wp:docPr id="104" name="Group 84"/>
                <wp:cNvGraphicFramePr/>
                <a:graphic xmlns:a="http://schemas.openxmlformats.org/drawingml/2006/main">
                  <a:graphicData uri="http://schemas.microsoft.com/office/word/2010/wordprocessingGroup">
                    <wpg:wgp>
                      <wpg:cNvGrpSpPr/>
                      <wpg:grpSpPr>
                        <a:xfrm>
                          <a:off x="0" y="0"/>
                          <a:ext cx="5495925" cy="3209925"/>
                          <a:chOff x="1793" y="-5273"/>
                          <a:chExt cx="8655" cy="5055"/>
                        </a:xfrm>
                      </wpg:grpSpPr>
                      <wps:wsp>
                        <wps:cNvPr id="18" name="FreeForm 85"/>
                        <wps:cNvSpPr/>
                        <wps:spPr>
                          <a:xfrm>
                            <a:off x="2719" y="-2191"/>
                            <a:ext cx="334" cy="608"/>
                          </a:xfrm>
                          <a:custGeom>
                            <a:avLst/>
                            <a:gdLst/>
                            <a:ahLst/>
                            <a:cxnLst/>
                            <a:pathLst>
                              <a:path w="334" h="608">
                                <a:moveTo>
                                  <a:pt x="0" y="607"/>
                                </a:moveTo>
                                <a:lnTo>
                                  <a:pt x="334" y="607"/>
                                </a:lnTo>
                                <a:moveTo>
                                  <a:pt x="0" y="530"/>
                                </a:moveTo>
                                <a:lnTo>
                                  <a:pt x="334" y="530"/>
                                </a:lnTo>
                                <a:moveTo>
                                  <a:pt x="0" y="454"/>
                                </a:moveTo>
                                <a:lnTo>
                                  <a:pt x="334" y="454"/>
                                </a:lnTo>
                                <a:moveTo>
                                  <a:pt x="0" y="379"/>
                                </a:moveTo>
                                <a:lnTo>
                                  <a:pt x="334" y="379"/>
                                </a:lnTo>
                                <a:moveTo>
                                  <a:pt x="0" y="228"/>
                                </a:moveTo>
                                <a:lnTo>
                                  <a:pt x="334" y="228"/>
                                </a:lnTo>
                                <a:moveTo>
                                  <a:pt x="0" y="151"/>
                                </a:moveTo>
                                <a:lnTo>
                                  <a:pt x="334" y="151"/>
                                </a:lnTo>
                                <a:moveTo>
                                  <a:pt x="0" y="74"/>
                                </a:moveTo>
                                <a:lnTo>
                                  <a:pt x="334" y="74"/>
                                </a:lnTo>
                                <a:moveTo>
                                  <a:pt x="0" y="0"/>
                                </a:moveTo>
                                <a:lnTo>
                                  <a:pt x="334" y="0"/>
                                </a:lnTo>
                              </a:path>
                            </a:pathLst>
                          </a:custGeom>
                          <a:noFill/>
                          <a:ln w="9144" cap="flat" cmpd="sng">
                            <a:solidFill>
                              <a:srgbClr val="F1F1F1"/>
                            </a:solidFill>
                            <a:prstDash val="solid"/>
                            <a:headEnd type="none" w="med" len="med"/>
                            <a:tailEnd type="none" w="med" len="med"/>
                          </a:ln>
                        </wps:spPr>
                        <wps:bodyPr upright="1"/>
                      </wps:wsp>
                      <wps:wsp>
                        <wps:cNvPr id="20" name="Lines 86"/>
                        <wps:cNvSpPr/>
                        <wps:spPr>
                          <a:xfrm>
                            <a:off x="2719" y="-1889"/>
                            <a:ext cx="334" cy="0"/>
                          </a:xfrm>
                          <a:prstGeom prst="line">
                            <a:avLst/>
                          </a:prstGeom>
                          <a:ln w="9144" cap="flat" cmpd="sng">
                            <a:solidFill>
                              <a:srgbClr val="D9D9D9"/>
                            </a:solidFill>
                            <a:prstDash val="solid"/>
                            <a:headEnd type="none" w="med" len="med"/>
                            <a:tailEnd type="none" w="med" len="med"/>
                          </a:ln>
                        </wps:spPr>
                        <wps:bodyPr upright="1"/>
                      </wps:wsp>
                      <wps:wsp>
                        <wps:cNvPr id="22" name="FreeForm 87"/>
                        <wps:cNvSpPr/>
                        <wps:spPr>
                          <a:xfrm>
                            <a:off x="2719" y="-2571"/>
                            <a:ext cx="334" cy="226"/>
                          </a:xfrm>
                          <a:custGeom>
                            <a:avLst/>
                            <a:gdLst/>
                            <a:ahLst/>
                            <a:cxnLst/>
                            <a:pathLst>
                              <a:path w="334" h="226">
                                <a:moveTo>
                                  <a:pt x="0" y="225"/>
                                </a:moveTo>
                                <a:lnTo>
                                  <a:pt x="334" y="225"/>
                                </a:lnTo>
                                <a:moveTo>
                                  <a:pt x="0" y="151"/>
                                </a:moveTo>
                                <a:lnTo>
                                  <a:pt x="334" y="151"/>
                                </a:lnTo>
                                <a:moveTo>
                                  <a:pt x="0" y="74"/>
                                </a:moveTo>
                                <a:lnTo>
                                  <a:pt x="334" y="74"/>
                                </a:lnTo>
                                <a:moveTo>
                                  <a:pt x="0" y="0"/>
                                </a:moveTo>
                                <a:lnTo>
                                  <a:pt x="334" y="0"/>
                                </a:lnTo>
                              </a:path>
                            </a:pathLst>
                          </a:custGeom>
                          <a:noFill/>
                          <a:ln w="9144" cap="flat" cmpd="sng">
                            <a:solidFill>
                              <a:srgbClr val="F1F1F1"/>
                            </a:solidFill>
                            <a:prstDash val="solid"/>
                            <a:headEnd type="none" w="med" len="med"/>
                            <a:tailEnd type="none" w="med" len="med"/>
                          </a:ln>
                        </wps:spPr>
                        <wps:bodyPr upright="1"/>
                      </wps:wsp>
                      <wps:wsp>
                        <wps:cNvPr id="24" name="Lines 88"/>
                        <wps:cNvSpPr/>
                        <wps:spPr>
                          <a:xfrm>
                            <a:off x="2719" y="-2268"/>
                            <a:ext cx="334" cy="0"/>
                          </a:xfrm>
                          <a:prstGeom prst="line">
                            <a:avLst/>
                          </a:prstGeom>
                          <a:ln w="9144" cap="flat" cmpd="sng">
                            <a:solidFill>
                              <a:srgbClr val="D9D9D9"/>
                            </a:solidFill>
                            <a:prstDash val="solid"/>
                            <a:headEnd type="none" w="med" len="med"/>
                            <a:tailEnd type="none" w="med" len="med"/>
                          </a:ln>
                        </wps:spPr>
                        <wps:bodyPr upright="1"/>
                      </wps:wsp>
                      <wps:wsp>
                        <wps:cNvPr id="26" name="FreeForm 89"/>
                        <wps:cNvSpPr/>
                        <wps:spPr>
                          <a:xfrm>
                            <a:off x="2719" y="-2950"/>
                            <a:ext cx="334" cy="226"/>
                          </a:xfrm>
                          <a:custGeom>
                            <a:avLst/>
                            <a:gdLst/>
                            <a:ahLst/>
                            <a:cxnLst/>
                            <a:pathLst>
                              <a:path w="334" h="226">
                                <a:moveTo>
                                  <a:pt x="0" y="225"/>
                                </a:moveTo>
                                <a:lnTo>
                                  <a:pt x="334" y="225"/>
                                </a:lnTo>
                                <a:moveTo>
                                  <a:pt x="0" y="151"/>
                                </a:moveTo>
                                <a:lnTo>
                                  <a:pt x="334" y="151"/>
                                </a:lnTo>
                                <a:moveTo>
                                  <a:pt x="0" y="74"/>
                                </a:moveTo>
                                <a:lnTo>
                                  <a:pt x="334" y="74"/>
                                </a:lnTo>
                                <a:moveTo>
                                  <a:pt x="0" y="0"/>
                                </a:moveTo>
                                <a:lnTo>
                                  <a:pt x="334" y="0"/>
                                </a:lnTo>
                              </a:path>
                            </a:pathLst>
                          </a:custGeom>
                          <a:noFill/>
                          <a:ln w="9144" cap="flat" cmpd="sng">
                            <a:solidFill>
                              <a:srgbClr val="F1F1F1"/>
                            </a:solidFill>
                            <a:prstDash val="solid"/>
                            <a:headEnd type="none" w="med" len="med"/>
                            <a:tailEnd type="none" w="med" len="med"/>
                          </a:ln>
                        </wps:spPr>
                        <wps:bodyPr upright="1"/>
                      </wps:wsp>
                      <wps:wsp>
                        <wps:cNvPr id="28" name="Lines 90"/>
                        <wps:cNvSpPr/>
                        <wps:spPr>
                          <a:xfrm>
                            <a:off x="2719" y="-2647"/>
                            <a:ext cx="334" cy="0"/>
                          </a:xfrm>
                          <a:prstGeom prst="line">
                            <a:avLst/>
                          </a:prstGeom>
                          <a:ln w="9144" cap="flat" cmpd="sng">
                            <a:solidFill>
                              <a:srgbClr val="D9D9D9"/>
                            </a:solidFill>
                            <a:prstDash val="solid"/>
                            <a:headEnd type="none" w="med" len="med"/>
                            <a:tailEnd type="none" w="med" len="med"/>
                          </a:ln>
                        </wps:spPr>
                        <wps:bodyPr upright="1"/>
                      </wps:wsp>
                      <wps:wsp>
                        <wps:cNvPr id="30" name="FreeForm 91"/>
                        <wps:cNvSpPr/>
                        <wps:spPr>
                          <a:xfrm>
                            <a:off x="2719" y="-3329"/>
                            <a:ext cx="5336" cy="226"/>
                          </a:xfrm>
                          <a:custGeom>
                            <a:avLst/>
                            <a:gdLst/>
                            <a:ahLst/>
                            <a:cxnLst/>
                            <a:pathLst>
                              <a:path w="5336" h="226">
                                <a:moveTo>
                                  <a:pt x="0" y="226"/>
                                </a:moveTo>
                                <a:lnTo>
                                  <a:pt x="1860" y="226"/>
                                </a:lnTo>
                                <a:moveTo>
                                  <a:pt x="2165" y="226"/>
                                </a:moveTo>
                                <a:lnTo>
                                  <a:pt x="4361" y="226"/>
                                </a:lnTo>
                                <a:moveTo>
                                  <a:pt x="4666" y="226"/>
                                </a:moveTo>
                                <a:lnTo>
                                  <a:pt x="5335" y="226"/>
                                </a:lnTo>
                                <a:moveTo>
                                  <a:pt x="0" y="152"/>
                                </a:moveTo>
                                <a:lnTo>
                                  <a:pt x="5335" y="152"/>
                                </a:lnTo>
                                <a:moveTo>
                                  <a:pt x="0" y="75"/>
                                </a:moveTo>
                                <a:lnTo>
                                  <a:pt x="5335" y="75"/>
                                </a:lnTo>
                                <a:moveTo>
                                  <a:pt x="0" y="0"/>
                                </a:moveTo>
                                <a:lnTo>
                                  <a:pt x="5335" y="0"/>
                                </a:lnTo>
                              </a:path>
                            </a:pathLst>
                          </a:custGeom>
                          <a:noFill/>
                          <a:ln w="9144" cap="flat" cmpd="sng">
                            <a:solidFill>
                              <a:srgbClr val="F1F1F1"/>
                            </a:solidFill>
                            <a:prstDash val="solid"/>
                            <a:headEnd type="none" w="med" len="med"/>
                            <a:tailEnd type="none" w="med" len="med"/>
                          </a:ln>
                        </wps:spPr>
                        <wps:bodyPr upright="1"/>
                      </wps:wsp>
                      <wps:wsp>
                        <wps:cNvPr id="32" name="Lines 92"/>
                        <wps:cNvSpPr/>
                        <wps:spPr>
                          <a:xfrm>
                            <a:off x="2719" y="-3026"/>
                            <a:ext cx="334" cy="0"/>
                          </a:xfrm>
                          <a:prstGeom prst="line">
                            <a:avLst/>
                          </a:prstGeom>
                          <a:ln w="9144" cap="flat" cmpd="sng">
                            <a:solidFill>
                              <a:srgbClr val="D9D9D9"/>
                            </a:solidFill>
                            <a:prstDash val="solid"/>
                            <a:headEnd type="none" w="med" len="med"/>
                            <a:tailEnd type="none" w="med" len="med"/>
                          </a:ln>
                        </wps:spPr>
                        <wps:bodyPr upright="1"/>
                      </wps:wsp>
                      <wps:wsp>
                        <wps:cNvPr id="34" name="Lines 93"/>
                        <wps:cNvSpPr/>
                        <wps:spPr>
                          <a:xfrm>
                            <a:off x="3970" y="-2724"/>
                            <a:ext cx="609" cy="0"/>
                          </a:xfrm>
                          <a:prstGeom prst="line">
                            <a:avLst/>
                          </a:prstGeom>
                          <a:ln w="9144" cap="flat" cmpd="sng">
                            <a:solidFill>
                              <a:srgbClr val="F1F1F1"/>
                            </a:solidFill>
                            <a:prstDash val="solid"/>
                            <a:headEnd type="none" w="med" len="med"/>
                            <a:tailEnd type="none" w="med" len="med"/>
                          </a:ln>
                        </wps:spPr>
                        <wps:bodyPr upright="1"/>
                      </wps:wsp>
                      <wps:wsp>
                        <wps:cNvPr id="36" name="FreeForm 94"/>
                        <wps:cNvSpPr/>
                        <wps:spPr>
                          <a:xfrm>
                            <a:off x="3662" y="-2802"/>
                            <a:ext cx="917" cy="8"/>
                          </a:xfrm>
                          <a:custGeom>
                            <a:avLst/>
                            <a:gdLst/>
                            <a:ahLst/>
                            <a:cxnLst/>
                            <a:pathLst>
                              <a:path w="917" h="8">
                                <a:moveTo>
                                  <a:pt x="0" y="7"/>
                                </a:moveTo>
                                <a:lnTo>
                                  <a:pt x="917" y="7"/>
                                </a:lnTo>
                                <a:moveTo>
                                  <a:pt x="0" y="0"/>
                                </a:moveTo>
                                <a:lnTo>
                                  <a:pt x="917" y="0"/>
                                </a:lnTo>
                              </a:path>
                            </a:pathLst>
                          </a:custGeom>
                          <a:noFill/>
                          <a:ln w="4572" cap="flat" cmpd="sng">
                            <a:solidFill>
                              <a:srgbClr val="F1F1F1"/>
                            </a:solidFill>
                            <a:prstDash val="solid"/>
                            <a:headEnd type="none" w="med" len="med"/>
                            <a:tailEnd type="none" w="med" len="med"/>
                          </a:ln>
                        </wps:spPr>
                        <wps:bodyPr upright="1"/>
                      </wps:wsp>
                      <wps:wsp>
                        <wps:cNvPr id="38" name="FreeForm 95"/>
                        <wps:cNvSpPr/>
                        <wps:spPr>
                          <a:xfrm>
                            <a:off x="3662" y="-2950"/>
                            <a:ext cx="917" cy="75"/>
                          </a:xfrm>
                          <a:custGeom>
                            <a:avLst/>
                            <a:gdLst/>
                            <a:ahLst/>
                            <a:cxnLst/>
                            <a:pathLst>
                              <a:path w="917" h="75">
                                <a:moveTo>
                                  <a:pt x="0" y="74"/>
                                </a:moveTo>
                                <a:lnTo>
                                  <a:pt x="917" y="74"/>
                                </a:lnTo>
                                <a:moveTo>
                                  <a:pt x="0" y="0"/>
                                </a:moveTo>
                                <a:lnTo>
                                  <a:pt x="917" y="0"/>
                                </a:lnTo>
                              </a:path>
                            </a:pathLst>
                          </a:custGeom>
                          <a:noFill/>
                          <a:ln w="9144" cap="flat" cmpd="sng">
                            <a:solidFill>
                              <a:srgbClr val="F1F1F1"/>
                            </a:solidFill>
                            <a:prstDash val="solid"/>
                            <a:headEnd type="none" w="med" len="med"/>
                            <a:tailEnd type="none" w="med" len="med"/>
                          </a:ln>
                        </wps:spPr>
                        <wps:bodyPr upright="1"/>
                      </wps:wsp>
                      <wps:wsp>
                        <wps:cNvPr id="40" name="FreeForm 96"/>
                        <wps:cNvSpPr/>
                        <wps:spPr>
                          <a:xfrm>
                            <a:off x="3662" y="-3027"/>
                            <a:ext cx="917" cy="380"/>
                          </a:xfrm>
                          <a:custGeom>
                            <a:avLst/>
                            <a:gdLst/>
                            <a:ahLst/>
                            <a:cxnLst/>
                            <a:pathLst>
                              <a:path w="917" h="380">
                                <a:moveTo>
                                  <a:pt x="308" y="379"/>
                                </a:moveTo>
                                <a:lnTo>
                                  <a:pt x="612" y="379"/>
                                </a:lnTo>
                                <a:moveTo>
                                  <a:pt x="0" y="0"/>
                                </a:moveTo>
                                <a:lnTo>
                                  <a:pt x="917" y="0"/>
                                </a:lnTo>
                              </a:path>
                            </a:pathLst>
                          </a:custGeom>
                          <a:noFill/>
                          <a:ln w="9144" cap="flat" cmpd="sng">
                            <a:solidFill>
                              <a:srgbClr val="D9D9D9"/>
                            </a:solidFill>
                            <a:prstDash val="solid"/>
                            <a:headEnd type="none" w="med" len="med"/>
                            <a:tailEnd type="none" w="med" len="med"/>
                          </a:ln>
                        </wps:spPr>
                        <wps:bodyPr upright="1"/>
                      </wps:wsp>
                      <wps:wsp>
                        <wps:cNvPr id="42" name="FreeForm 97"/>
                        <wps:cNvSpPr/>
                        <wps:spPr>
                          <a:xfrm>
                            <a:off x="4884" y="-2191"/>
                            <a:ext cx="670" cy="608"/>
                          </a:xfrm>
                          <a:custGeom>
                            <a:avLst/>
                            <a:gdLst/>
                            <a:ahLst/>
                            <a:cxnLst/>
                            <a:pathLst>
                              <a:path w="670" h="608">
                                <a:moveTo>
                                  <a:pt x="0" y="607"/>
                                </a:moveTo>
                                <a:lnTo>
                                  <a:pt x="670" y="607"/>
                                </a:lnTo>
                                <a:moveTo>
                                  <a:pt x="0" y="530"/>
                                </a:moveTo>
                                <a:lnTo>
                                  <a:pt x="670" y="530"/>
                                </a:lnTo>
                                <a:moveTo>
                                  <a:pt x="0" y="454"/>
                                </a:moveTo>
                                <a:lnTo>
                                  <a:pt x="670" y="454"/>
                                </a:lnTo>
                                <a:moveTo>
                                  <a:pt x="0" y="379"/>
                                </a:moveTo>
                                <a:lnTo>
                                  <a:pt x="670" y="379"/>
                                </a:lnTo>
                                <a:moveTo>
                                  <a:pt x="0" y="228"/>
                                </a:moveTo>
                                <a:lnTo>
                                  <a:pt x="670" y="228"/>
                                </a:lnTo>
                                <a:moveTo>
                                  <a:pt x="0" y="151"/>
                                </a:moveTo>
                                <a:lnTo>
                                  <a:pt x="670" y="151"/>
                                </a:lnTo>
                                <a:moveTo>
                                  <a:pt x="0" y="74"/>
                                </a:moveTo>
                                <a:lnTo>
                                  <a:pt x="670" y="74"/>
                                </a:lnTo>
                                <a:moveTo>
                                  <a:pt x="0" y="0"/>
                                </a:moveTo>
                                <a:lnTo>
                                  <a:pt x="670" y="0"/>
                                </a:lnTo>
                              </a:path>
                            </a:pathLst>
                          </a:custGeom>
                          <a:noFill/>
                          <a:ln w="9144" cap="flat" cmpd="sng">
                            <a:solidFill>
                              <a:srgbClr val="F1F1F1"/>
                            </a:solidFill>
                            <a:prstDash val="solid"/>
                            <a:headEnd type="none" w="med" len="med"/>
                            <a:tailEnd type="none" w="med" len="med"/>
                          </a:ln>
                        </wps:spPr>
                        <wps:bodyPr upright="1"/>
                      </wps:wsp>
                      <wps:wsp>
                        <wps:cNvPr id="43" name="Lines 98"/>
                        <wps:cNvSpPr/>
                        <wps:spPr>
                          <a:xfrm>
                            <a:off x="4884" y="-1889"/>
                            <a:ext cx="670" cy="0"/>
                          </a:xfrm>
                          <a:prstGeom prst="line">
                            <a:avLst/>
                          </a:prstGeom>
                          <a:ln w="9144" cap="flat" cmpd="sng">
                            <a:solidFill>
                              <a:srgbClr val="D9D9D9"/>
                            </a:solidFill>
                            <a:prstDash val="solid"/>
                            <a:headEnd type="none" w="med" len="med"/>
                            <a:tailEnd type="none" w="med" len="med"/>
                          </a:ln>
                        </wps:spPr>
                        <wps:bodyPr upright="1"/>
                      </wps:wsp>
                      <wps:wsp>
                        <wps:cNvPr id="44" name="FreeForm 99"/>
                        <wps:cNvSpPr/>
                        <wps:spPr>
                          <a:xfrm>
                            <a:off x="4884" y="-2571"/>
                            <a:ext cx="670" cy="226"/>
                          </a:xfrm>
                          <a:custGeom>
                            <a:avLst/>
                            <a:gdLst/>
                            <a:ahLst/>
                            <a:cxnLst/>
                            <a:pathLst>
                              <a:path w="670" h="226">
                                <a:moveTo>
                                  <a:pt x="0" y="225"/>
                                </a:moveTo>
                                <a:lnTo>
                                  <a:pt x="670" y="225"/>
                                </a:lnTo>
                                <a:moveTo>
                                  <a:pt x="0" y="151"/>
                                </a:moveTo>
                                <a:lnTo>
                                  <a:pt x="670" y="151"/>
                                </a:lnTo>
                                <a:moveTo>
                                  <a:pt x="0" y="74"/>
                                </a:moveTo>
                                <a:lnTo>
                                  <a:pt x="670" y="74"/>
                                </a:lnTo>
                                <a:moveTo>
                                  <a:pt x="0" y="0"/>
                                </a:moveTo>
                                <a:lnTo>
                                  <a:pt x="670" y="0"/>
                                </a:lnTo>
                              </a:path>
                            </a:pathLst>
                          </a:custGeom>
                          <a:noFill/>
                          <a:ln w="9144" cap="flat" cmpd="sng">
                            <a:solidFill>
                              <a:srgbClr val="F1F1F1"/>
                            </a:solidFill>
                            <a:prstDash val="solid"/>
                            <a:headEnd type="none" w="med" len="med"/>
                            <a:tailEnd type="none" w="med" len="med"/>
                          </a:ln>
                        </wps:spPr>
                        <wps:bodyPr upright="1"/>
                      </wps:wsp>
                      <wps:wsp>
                        <wps:cNvPr id="45" name="Lines 100"/>
                        <wps:cNvSpPr/>
                        <wps:spPr>
                          <a:xfrm>
                            <a:off x="4884" y="-2268"/>
                            <a:ext cx="670" cy="0"/>
                          </a:xfrm>
                          <a:prstGeom prst="line">
                            <a:avLst/>
                          </a:prstGeom>
                          <a:ln w="9144" cap="flat" cmpd="sng">
                            <a:solidFill>
                              <a:srgbClr val="D9D9D9"/>
                            </a:solidFill>
                            <a:prstDash val="solid"/>
                            <a:headEnd type="none" w="med" len="med"/>
                            <a:tailEnd type="none" w="med" len="med"/>
                          </a:ln>
                        </wps:spPr>
                        <wps:bodyPr upright="1"/>
                      </wps:wsp>
                      <wps:wsp>
                        <wps:cNvPr id="46" name="Lines 101"/>
                        <wps:cNvSpPr/>
                        <wps:spPr>
                          <a:xfrm>
                            <a:off x="4884" y="-2724"/>
                            <a:ext cx="670" cy="0"/>
                          </a:xfrm>
                          <a:prstGeom prst="line">
                            <a:avLst/>
                          </a:prstGeom>
                          <a:ln w="9144" cap="flat" cmpd="sng">
                            <a:solidFill>
                              <a:srgbClr val="F1F1F1"/>
                            </a:solidFill>
                            <a:prstDash val="solid"/>
                            <a:headEnd type="none" w="med" len="med"/>
                            <a:tailEnd type="none" w="med" len="med"/>
                          </a:ln>
                        </wps:spPr>
                        <wps:bodyPr upright="1"/>
                      </wps:wsp>
                      <wps:wsp>
                        <wps:cNvPr id="47" name="FreeForm 102"/>
                        <wps:cNvSpPr/>
                        <wps:spPr>
                          <a:xfrm>
                            <a:off x="4884" y="-2802"/>
                            <a:ext cx="670" cy="8"/>
                          </a:xfrm>
                          <a:custGeom>
                            <a:avLst/>
                            <a:gdLst/>
                            <a:ahLst/>
                            <a:cxnLst/>
                            <a:pathLst>
                              <a:path w="670" h="8">
                                <a:moveTo>
                                  <a:pt x="0" y="7"/>
                                </a:moveTo>
                                <a:lnTo>
                                  <a:pt x="670" y="7"/>
                                </a:lnTo>
                                <a:moveTo>
                                  <a:pt x="0" y="0"/>
                                </a:moveTo>
                                <a:lnTo>
                                  <a:pt x="670" y="0"/>
                                </a:lnTo>
                              </a:path>
                            </a:pathLst>
                          </a:custGeom>
                          <a:noFill/>
                          <a:ln w="4572" cap="flat" cmpd="sng">
                            <a:solidFill>
                              <a:srgbClr val="F1F1F1"/>
                            </a:solidFill>
                            <a:prstDash val="solid"/>
                            <a:headEnd type="none" w="med" len="med"/>
                            <a:tailEnd type="none" w="med" len="med"/>
                          </a:ln>
                        </wps:spPr>
                        <wps:bodyPr upright="1"/>
                      </wps:wsp>
                      <wps:wsp>
                        <wps:cNvPr id="48" name="FreeForm 103"/>
                        <wps:cNvSpPr/>
                        <wps:spPr>
                          <a:xfrm>
                            <a:off x="4884" y="-2950"/>
                            <a:ext cx="670" cy="75"/>
                          </a:xfrm>
                          <a:custGeom>
                            <a:avLst/>
                            <a:gdLst/>
                            <a:ahLst/>
                            <a:cxnLst/>
                            <a:pathLst>
                              <a:path w="670" h="75">
                                <a:moveTo>
                                  <a:pt x="0" y="74"/>
                                </a:moveTo>
                                <a:lnTo>
                                  <a:pt x="670" y="74"/>
                                </a:lnTo>
                                <a:moveTo>
                                  <a:pt x="0" y="0"/>
                                </a:moveTo>
                                <a:lnTo>
                                  <a:pt x="670" y="0"/>
                                </a:lnTo>
                              </a:path>
                            </a:pathLst>
                          </a:custGeom>
                          <a:noFill/>
                          <a:ln w="9144" cap="flat" cmpd="sng">
                            <a:solidFill>
                              <a:srgbClr val="F1F1F1"/>
                            </a:solidFill>
                            <a:prstDash val="solid"/>
                            <a:headEnd type="none" w="med" len="med"/>
                            <a:tailEnd type="none" w="med" len="med"/>
                          </a:ln>
                        </wps:spPr>
                        <wps:bodyPr upright="1"/>
                      </wps:wsp>
                      <wps:wsp>
                        <wps:cNvPr id="49" name="FreeForm 104"/>
                        <wps:cNvSpPr/>
                        <wps:spPr>
                          <a:xfrm>
                            <a:off x="4884" y="-3027"/>
                            <a:ext cx="670" cy="380"/>
                          </a:xfrm>
                          <a:custGeom>
                            <a:avLst/>
                            <a:gdLst/>
                            <a:ahLst/>
                            <a:cxnLst/>
                            <a:pathLst>
                              <a:path w="670" h="380">
                                <a:moveTo>
                                  <a:pt x="0" y="379"/>
                                </a:moveTo>
                                <a:lnTo>
                                  <a:pt x="670" y="379"/>
                                </a:lnTo>
                                <a:moveTo>
                                  <a:pt x="0" y="0"/>
                                </a:moveTo>
                                <a:lnTo>
                                  <a:pt x="670" y="0"/>
                                </a:lnTo>
                              </a:path>
                            </a:pathLst>
                          </a:custGeom>
                          <a:noFill/>
                          <a:ln w="9144" cap="flat" cmpd="sng">
                            <a:solidFill>
                              <a:srgbClr val="D9D9D9"/>
                            </a:solidFill>
                            <a:prstDash val="solid"/>
                            <a:headEnd type="none" w="med" len="med"/>
                            <a:tailEnd type="none" w="med" len="med"/>
                          </a:ln>
                        </wps:spPr>
                        <wps:bodyPr upright="1"/>
                      </wps:wsp>
                      <wps:wsp>
                        <wps:cNvPr id="50" name="Lines 105"/>
                        <wps:cNvSpPr/>
                        <wps:spPr>
                          <a:xfrm>
                            <a:off x="6468" y="-2724"/>
                            <a:ext cx="612" cy="0"/>
                          </a:xfrm>
                          <a:prstGeom prst="line">
                            <a:avLst/>
                          </a:prstGeom>
                          <a:ln w="9144" cap="flat" cmpd="sng">
                            <a:solidFill>
                              <a:srgbClr val="F1F1F1"/>
                            </a:solidFill>
                            <a:prstDash val="solid"/>
                            <a:headEnd type="none" w="med" len="med"/>
                            <a:tailEnd type="none" w="med" len="med"/>
                          </a:ln>
                        </wps:spPr>
                        <wps:bodyPr upright="1"/>
                      </wps:wsp>
                      <wps:wsp>
                        <wps:cNvPr id="51" name="FreeForm 106"/>
                        <wps:cNvSpPr/>
                        <wps:spPr>
                          <a:xfrm>
                            <a:off x="6163" y="-2802"/>
                            <a:ext cx="917" cy="8"/>
                          </a:xfrm>
                          <a:custGeom>
                            <a:avLst/>
                            <a:gdLst/>
                            <a:ahLst/>
                            <a:cxnLst/>
                            <a:pathLst>
                              <a:path w="917" h="8">
                                <a:moveTo>
                                  <a:pt x="0" y="7"/>
                                </a:moveTo>
                                <a:lnTo>
                                  <a:pt x="917" y="7"/>
                                </a:lnTo>
                                <a:moveTo>
                                  <a:pt x="0" y="0"/>
                                </a:moveTo>
                                <a:lnTo>
                                  <a:pt x="917" y="0"/>
                                </a:lnTo>
                              </a:path>
                            </a:pathLst>
                          </a:custGeom>
                          <a:noFill/>
                          <a:ln w="4572" cap="flat" cmpd="sng">
                            <a:solidFill>
                              <a:srgbClr val="F1F1F1"/>
                            </a:solidFill>
                            <a:prstDash val="solid"/>
                            <a:headEnd type="none" w="med" len="med"/>
                            <a:tailEnd type="none" w="med" len="med"/>
                          </a:ln>
                        </wps:spPr>
                        <wps:bodyPr upright="1"/>
                      </wps:wsp>
                      <wps:wsp>
                        <wps:cNvPr id="52" name="FreeForm 107"/>
                        <wps:cNvSpPr/>
                        <wps:spPr>
                          <a:xfrm>
                            <a:off x="6163" y="-2950"/>
                            <a:ext cx="917" cy="75"/>
                          </a:xfrm>
                          <a:custGeom>
                            <a:avLst/>
                            <a:gdLst/>
                            <a:ahLst/>
                            <a:cxnLst/>
                            <a:pathLst>
                              <a:path w="917" h="75">
                                <a:moveTo>
                                  <a:pt x="0" y="74"/>
                                </a:moveTo>
                                <a:lnTo>
                                  <a:pt x="917" y="74"/>
                                </a:lnTo>
                                <a:moveTo>
                                  <a:pt x="0" y="0"/>
                                </a:moveTo>
                                <a:lnTo>
                                  <a:pt x="917" y="0"/>
                                </a:lnTo>
                              </a:path>
                            </a:pathLst>
                          </a:custGeom>
                          <a:noFill/>
                          <a:ln w="9144" cap="flat" cmpd="sng">
                            <a:solidFill>
                              <a:srgbClr val="F1F1F1"/>
                            </a:solidFill>
                            <a:prstDash val="solid"/>
                            <a:headEnd type="none" w="med" len="med"/>
                            <a:tailEnd type="none" w="med" len="med"/>
                          </a:ln>
                        </wps:spPr>
                        <wps:bodyPr upright="1"/>
                      </wps:wsp>
                      <wps:wsp>
                        <wps:cNvPr id="53" name="FreeForm 108"/>
                        <wps:cNvSpPr/>
                        <wps:spPr>
                          <a:xfrm>
                            <a:off x="6163" y="-3027"/>
                            <a:ext cx="917" cy="380"/>
                          </a:xfrm>
                          <a:custGeom>
                            <a:avLst/>
                            <a:gdLst/>
                            <a:ahLst/>
                            <a:cxnLst/>
                            <a:pathLst>
                              <a:path w="917" h="380">
                                <a:moveTo>
                                  <a:pt x="305" y="379"/>
                                </a:moveTo>
                                <a:lnTo>
                                  <a:pt x="612" y="379"/>
                                </a:lnTo>
                                <a:moveTo>
                                  <a:pt x="0" y="0"/>
                                </a:moveTo>
                                <a:lnTo>
                                  <a:pt x="917" y="0"/>
                                </a:lnTo>
                              </a:path>
                            </a:pathLst>
                          </a:custGeom>
                          <a:noFill/>
                          <a:ln w="9144" cap="flat" cmpd="sng">
                            <a:solidFill>
                              <a:srgbClr val="D9D9D9"/>
                            </a:solidFill>
                            <a:prstDash val="solid"/>
                            <a:headEnd type="none" w="med" len="med"/>
                            <a:tailEnd type="none" w="med" len="med"/>
                          </a:ln>
                        </wps:spPr>
                        <wps:bodyPr upright="1"/>
                      </wps:wsp>
                      <wps:wsp>
                        <wps:cNvPr id="54" name="FreeForm 109"/>
                        <wps:cNvSpPr/>
                        <wps:spPr>
                          <a:xfrm>
                            <a:off x="7384" y="-2191"/>
                            <a:ext cx="670" cy="608"/>
                          </a:xfrm>
                          <a:custGeom>
                            <a:avLst/>
                            <a:gdLst/>
                            <a:ahLst/>
                            <a:cxnLst/>
                            <a:pathLst>
                              <a:path w="670" h="608">
                                <a:moveTo>
                                  <a:pt x="0" y="607"/>
                                </a:moveTo>
                                <a:lnTo>
                                  <a:pt x="669" y="607"/>
                                </a:lnTo>
                                <a:moveTo>
                                  <a:pt x="0" y="530"/>
                                </a:moveTo>
                                <a:lnTo>
                                  <a:pt x="669" y="530"/>
                                </a:lnTo>
                                <a:moveTo>
                                  <a:pt x="0" y="454"/>
                                </a:moveTo>
                                <a:lnTo>
                                  <a:pt x="669" y="454"/>
                                </a:lnTo>
                                <a:moveTo>
                                  <a:pt x="0" y="379"/>
                                </a:moveTo>
                                <a:lnTo>
                                  <a:pt x="669" y="379"/>
                                </a:lnTo>
                                <a:moveTo>
                                  <a:pt x="0" y="228"/>
                                </a:moveTo>
                                <a:lnTo>
                                  <a:pt x="669" y="228"/>
                                </a:lnTo>
                                <a:moveTo>
                                  <a:pt x="0" y="151"/>
                                </a:moveTo>
                                <a:lnTo>
                                  <a:pt x="669" y="151"/>
                                </a:lnTo>
                                <a:moveTo>
                                  <a:pt x="0" y="74"/>
                                </a:moveTo>
                                <a:lnTo>
                                  <a:pt x="669" y="74"/>
                                </a:lnTo>
                                <a:moveTo>
                                  <a:pt x="0" y="0"/>
                                </a:moveTo>
                                <a:lnTo>
                                  <a:pt x="669" y="0"/>
                                </a:lnTo>
                              </a:path>
                            </a:pathLst>
                          </a:custGeom>
                          <a:noFill/>
                          <a:ln w="9144" cap="flat" cmpd="sng">
                            <a:solidFill>
                              <a:srgbClr val="F1F1F1"/>
                            </a:solidFill>
                            <a:prstDash val="solid"/>
                            <a:headEnd type="none" w="med" len="med"/>
                            <a:tailEnd type="none" w="med" len="med"/>
                          </a:ln>
                        </wps:spPr>
                        <wps:bodyPr upright="1"/>
                      </wps:wsp>
                      <wps:wsp>
                        <wps:cNvPr id="55" name="Lines 110"/>
                        <wps:cNvSpPr/>
                        <wps:spPr>
                          <a:xfrm>
                            <a:off x="7385" y="-1889"/>
                            <a:ext cx="669" cy="0"/>
                          </a:xfrm>
                          <a:prstGeom prst="line">
                            <a:avLst/>
                          </a:prstGeom>
                          <a:ln w="9144" cap="flat" cmpd="sng">
                            <a:solidFill>
                              <a:srgbClr val="D9D9D9"/>
                            </a:solidFill>
                            <a:prstDash val="solid"/>
                            <a:headEnd type="none" w="med" len="med"/>
                            <a:tailEnd type="none" w="med" len="med"/>
                          </a:ln>
                        </wps:spPr>
                        <wps:bodyPr upright="1"/>
                      </wps:wsp>
                      <wps:wsp>
                        <wps:cNvPr id="56" name="FreeForm 111"/>
                        <wps:cNvSpPr/>
                        <wps:spPr>
                          <a:xfrm>
                            <a:off x="7384" y="-2571"/>
                            <a:ext cx="670" cy="226"/>
                          </a:xfrm>
                          <a:custGeom>
                            <a:avLst/>
                            <a:gdLst/>
                            <a:ahLst/>
                            <a:cxnLst/>
                            <a:pathLst>
                              <a:path w="670" h="226">
                                <a:moveTo>
                                  <a:pt x="0" y="225"/>
                                </a:moveTo>
                                <a:lnTo>
                                  <a:pt x="669" y="225"/>
                                </a:lnTo>
                                <a:moveTo>
                                  <a:pt x="0" y="151"/>
                                </a:moveTo>
                                <a:lnTo>
                                  <a:pt x="669" y="151"/>
                                </a:lnTo>
                                <a:moveTo>
                                  <a:pt x="0" y="74"/>
                                </a:moveTo>
                                <a:lnTo>
                                  <a:pt x="669" y="74"/>
                                </a:lnTo>
                                <a:moveTo>
                                  <a:pt x="0" y="0"/>
                                </a:moveTo>
                                <a:lnTo>
                                  <a:pt x="669" y="0"/>
                                </a:lnTo>
                              </a:path>
                            </a:pathLst>
                          </a:custGeom>
                          <a:noFill/>
                          <a:ln w="9144" cap="flat" cmpd="sng">
                            <a:solidFill>
                              <a:srgbClr val="F1F1F1"/>
                            </a:solidFill>
                            <a:prstDash val="solid"/>
                            <a:headEnd type="none" w="med" len="med"/>
                            <a:tailEnd type="none" w="med" len="med"/>
                          </a:ln>
                        </wps:spPr>
                        <wps:bodyPr upright="1"/>
                      </wps:wsp>
                      <wps:wsp>
                        <wps:cNvPr id="57" name="Lines 112"/>
                        <wps:cNvSpPr/>
                        <wps:spPr>
                          <a:xfrm>
                            <a:off x="7385" y="-2268"/>
                            <a:ext cx="669" cy="0"/>
                          </a:xfrm>
                          <a:prstGeom prst="line">
                            <a:avLst/>
                          </a:prstGeom>
                          <a:ln w="9144" cap="flat" cmpd="sng">
                            <a:solidFill>
                              <a:srgbClr val="D9D9D9"/>
                            </a:solidFill>
                            <a:prstDash val="solid"/>
                            <a:headEnd type="none" w="med" len="med"/>
                            <a:tailEnd type="none" w="med" len="med"/>
                          </a:ln>
                        </wps:spPr>
                        <wps:bodyPr upright="1"/>
                      </wps:wsp>
                      <wps:wsp>
                        <wps:cNvPr id="58" name="Lines 113"/>
                        <wps:cNvSpPr/>
                        <wps:spPr>
                          <a:xfrm>
                            <a:off x="7385" y="-2724"/>
                            <a:ext cx="669" cy="0"/>
                          </a:xfrm>
                          <a:prstGeom prst="line">
                            <a:avLst/>
                          </a:prstGeom>
                          <a:ln w="9144" cap="flat" cmpd="sng">
                            <a:solidFill>
                              <a:srgbClr val="F1F1F1"/>
                            </a:solidFill>
                            <a:prstDash val="solid"/>
                            <a:headEnd type="none" w="med" len="med"/>
                            <a:tailEnd type="none" w="med" len="med"/>
                          </a:ln>
                        </wps:spPr>
                        <wps:bodyPr upright="1"/>
                      </wps:wsp>
                      <wps:wsp>
                        <wps:cNvPr id="59" name="FreeForm 114"/>
                        <wps:cNvSpPr/>
                        <wps:spPr>
                          <a:xfrm>
                            <a:off x="7384" y="-2802"/>
                            <a:ext cx="670" cy="8"/>
                          </a:xfrm>
                          <a:custGeom>
                            <a:avLst/>
                            <a:gdLst/>
                            <a:ahLst/>
                            <a:cxnLst/>
                            <a:pathLst>
                              <a:path w="670" h="8">
                                <a:moveTo>
                                  <a:pt x="0" y="7"/>
                                </a:moveTo>
                                <a:lnTo>
                                  <a:pt x="669" y="7"/>
                                </a:lnTo>
                                <a:moveTo>
                                  <a:pt x="0" y="0"/>
                                </a:moveTo>
                                <a:lnTo>
                                  <a:pt x="669" y="0"/>
                                </a:lnTo>
                              </a:path>
                            </a:pathLst>
                          </a:custGeom>
                          <a:noFill/>
                          <a:ln w="4572" cap="flat" cmpd="sng">
                            <a:solidFill>
                              <a:srgbClr val="F1F1F1"/>
                            </a:solidFill>
                            <a:prstDash val="solid"/>
                            <a:headEnd type="none" w="med" len="med"/>
                            <a:tailEnd type="none" w="med" len="med"/>
                          </a:ln>
                        </wps:spPr>
                        <wps:bodyPr upright="1"/>
                      </wps:wsp>
                      <wps:wsp>
                        <wps:cNvPr id="60" name="FreeForm 115"/>
                        <wps:cNvSpPr/>
                        <wps:spPr>
                          <a:xfrm>
                            <a:off x="7384" y="-2950"/>
                            <a:ext cx="670" cy="75"/>
                          </a:xfrm>
                          <a:custGeom>
                            <a:avLst/>
                            <a:gdLst/>
                            <a:ahLst/>
                            <a:cxnLst/>
                            <a:pathLst>
                              <a:path w="670" h="75">
                                <a:moveTo>
                                  <a:pt x="0" y="74"/>
                                </a:moveTo>
                                <a:lnTo>
                                  <a:pt x="669" y="74"/>
                                </a:lnTo>
                                <a:moveTo>
                                  <a:pt x="0" y="0"/>
                                </a:moveTo>
                                <a:lnTo>
                                  <a:pt x="669" y="0"/>
                                </a:lnTo>
                              </a:path>
                            </a:pathLst>
                          </a:custGeom>
                          <a:noFill/>
                          <a:ln w="9144" cap="flat" cmpd="sng">
                            <a:solidFill>
                              <a:srgbClr val="F1F1F1"/>
                            </a:solidFill>
                            <a:prstDash val="solid"/>
                            <a:headEnd type="none" w="med" len="med"/>
                            <a:tailEnd type="none" w="med" len="med"/>
                          </a:ln>
                        </wps:spPr>
                        <wps:bodyPr upright="1"/>
                      </wps:wsp>
                      <wps:wsp>
                        <wps:cNvPr id="61" name="FreeForm 116"/>
                        <wps:cNvSpPr/>
                        <wps:spPr>
                          <a:xfrm>
                            <a:off x="7384" y="-3027"/>
                            <a:ext cx="670" cy="380"/>
                          </a:xfrm>
                          <a:custGeom>
                            <a:avLst/>
                            <a:gdLst/>
                            <a:ahLst/>
                            <a:cxnLst/>
                            <a:pathLst>
                              <a:path w="670" h="380">
                                <a:moveTo>
                                  <a:pt x="0" y="379"/>
                                </a:moveTo>
                                <a:lnTo>
                                  <a:pt x="669" y="379"/>
                                </a:lnTo>
                                <a:moveTo>
                                  <a:pt x="0" y="0"/>
                                </a:moveTo>
                                <a:lnTo>
                                  <a:pt x="669" y="0"/>
                                </a:lnTo>
                              </a:path>
                            </a:pathLst>
                          </a:custGeom>
                          <a:noFill/>
                          <a:ln w="9144" cap="flat" cmpd="sng">
                            <a:solidFill>
                              <a:srgbClr val="D9D9D9"/>
                            </a:solidFill>
                            <a:prstDash val="solid"/>
                            <a:headEnd type="none" w="med" len="med"/>
                            <a:tailEnd type="none" w="med" len="med"/>
                          </a:ln>
                        </wps:spPr>
                        <wps:bodyPr upright="1"/>
                      </wps:wsp>
                      <wps:wsp>
                        <wps:cNvPr id="62" name="FreeForm 117"/>
                        <wps:cNvSpPr/>
                        <wps:spPr>
                          <a:xfrm>
                            <a:off x="2719" y="-3708"/>
                            <a:ext cx="5336" cy="226"/>
                          </a:xfrm>
                          <a:custGeom>
                            <a:avLst/>
                            <a:gdLst/>
                            <a:ahLst/>
                            <a:cxnLst/>
                            <a:pathLst>
                              <a:path w="5336" h="226">
                                <a:moveTo>
                                  <a:pt x="0" y="226"/>
                                </a:moveTo>
                                <a:lnTo>
                                  <a:pt x="5335" y="226"/>
                                </a:lnTo>
                                <a:moveTo>
                                  <a:pt x="0" y="151"/>
                                </a:moveTo>
                                <a:lnTo>
                                  <a:pt x="5335" y="151"/>
                                </a:lnTo>
                                <a:moveTo>
                                  <a:pt x="0" y="75"/>
                                </a:moveTo>
                                <a:lnTo>
                                  <a:pt x="5335" y="75"/>
                                </a:lnTo>
                                <a:moveTo>
                                  <a:pt x="0" y="0"/>
                                </a:moveTo>
                                <a:lnTo>
                                  <a:pt x="5335" y="0"/>
                                </a:lnTo>
                              </a:path>
                            </a:pathLst>
                          </a:custGeom>
                          <a:noFill/>
                          <a:ln w="9144" cap="flat" cmpd="sng">
                            <a:solidFill>
                              <a:srgbClr val="F1F1F1"/>
                            </a:solidFill>
                            <a:prstDash val="solid"/>
                            <a:headEnd type="none" w="med" len="med"/>
                            <a:tailEnd type="none" w="med" len="med"/>
                          </a:ln>
                        </wps:spPr>
                        <wps:bodyPr upright="1"/>
                      </wps:wsp>
                      <wps:wsp>
                        <wps:cNvPr id="63" name="Lines 118"/>
                        <wps:cNvSpPr/>
                        <wps:spPr>
                          <a:xfrm>
                            <a:off x="2719" y="-3405"/>
                            <a:ext cx="5335" cy="0"/>
                          </a:xfrm>
                          <a:prstGeom prst="line">
                            <a:avLst/>
                          </a:prstGeom>
                          <a:ln w="9144" cap="flat" cmpd="sng">
                            <a:solidFill>
                              <a:srgbClr val="D9D9D9"/>
                            </a:solidFill>
                            <a:prstDash val="solid"/>
                            <a:headEnd type="none" w="med" len="med"/>
                            <a:tailEnd type="none" w="med" len="med"/>
                          </a:ln>
                        </wps:spPr>
                        <wps:bodyPr upright="1"/>
                      </wps:wsp>
                      <wps:wsp>
                        <wps:cNvPr id="64" name="FreeForm 119"/>
                        <wps:cNvSpPr/>
                        <wps:spPr>
                          <a:xfrm>
                            <a:off x="2719" y="-4090"/>
                            <a:ext cx="6862" cy="228"/>
                          </a:xfrm>
                          <a:custGeom>
                            <a:avLst/>
                            <a:gdLst/>
                            <a:ahLst/>
                            <a:cxnLst/>
                            <a:pathLst>
                              <a:path w="6862" h="228">
                                <a:moveTo>
                                  <a:pt x="0" y="228"/>
                                </a:moveTo>
                                <a:lnTo>
                                  <a:pt x="5335" y="228"/>
                                </a:lnTo>
                                <a:moveTo>
                                  <a:pt x="0" y="153"/>
                                </a:moveTo>
                                <a:lnTo>
                                  <a:pt x="5335" y="153"/>
                                </a:lnTo>
                                <a:moveTo>
                                  <a:pt x="5945" y="228"/>
                                </a:moveTo>
                                <a:lnTo>
                                  <a:pt x="6862" y="228"/>
                                </a:lnTo>
                                <a:moveTo>
                                  <a:pt x="5945" y="153"/>
                                </a:moveTo>
                                <a:lnTo>
                                  <a:pt x="6862" y="153"/>
                                </a:lnTo>
                                <a:moveTo>
                                  <a:pt x="0" y="76"/>
                                </a:moveTo>
                                <a:lnTo>
                                  <a:pt x="6862" y="76"/>
                                </a:lnTo>
                                <a:moveTo>
                                  <a:pt x="0" y="0"/>
                                </a:moveTo>
                                <a:lnTo>
                                  <a:pt x="6862" y="0"/>
                                </a:lnTo>
                              </a:path>
                            </a:pathLst>
                          </a:custGeom>
                          <a:noFill/>
                          <a:ln w="9144" cap="flat" cmpd="sng">
                            <a:solidFill>
                              <a:srgbClr val="F1F1F1"/>
                            </a:solidFill>
                            <a:prstDash val="solid"/>
                            <a:headEnd type="none" w="med" len="med"/>
                            <a:tailEnd type="none" w="med" len="med"/>
                          </a:ln>
                        </wps:spPr>
                        <wps:bodyPr upright="1"/>
                      </wps:wsp>
                      <wps:wsp>
                        <wps:cNvPr id="65" name="Lines 120"/>
                        <wps:cNvSpPr/>
                        <wps:spPr>
                          <a:xfrm>
                            <a:off x="2719" y="-3785"/>
                            <a:ext cx="5335" cy="0"/>
                          </a:xfrm>
                          <a:prstGeom prst="line">
                            <a:avLst/>
                          </a:prstGeom>
                          <a:ln w="9144" cap="flat" cmpd="sng">
                            <a:solidFill>
                              <a:srgbClr val="D9D9D9"/>
                            </a:solidFill>
                            <a:prstDash val="solid"/>
                            <a:headEnd type="none" w="med" len="med"/>
                            <a:tailEnd type="none" w="med" len="med"/>
                          </a:ln>
                        </wps:spPr>
                        <wps:bodyPr upright="1"/>
                      </wps:wsp>
                      <wps:wsp>
                        <wps:cNvPr id="66" name="FreeForm 121"/>
                        <wps:cNvSpPr/>
                        <wps:spPr>
                          <a:xfrm>
                            <a:off x="2719" y="-4315"/>
                            <a:ext cx="7500" cy="75"/>
                          </a:xfrm>
                          <a:custGeom>
                            <a:avLst/>
                            <a:gdLst/>
                            <a:ahLst/>
                            <a:cxnLst/>
                            <a:pathLst>
                              <a:path w="7500" h="75">
                                <a:moveTo>
                                  <a:pt x="0" y="74"/>
                                </a:moveTo>
                                <a:lnTo>
                                  <a:pt x="6862" y="74"/>
                                </a:lnTo>
                                <a:moveTo>
                                  <a:pt x="0" y="0"/>
                                </a:moveTo>
                                <a:lnTo>
                                  <a:pt x="6862" y="0"/>
                                </a:lnTo>
                                <a:moveTo>
                                  <a:pt x="7167" y="74"/>
                                </a:moveTo>
                                <a:lnTo>
                                  <a:pt x="7500" y="74"/>
                                </a:lnTo>
                                <a:moveTo>
                                  <a:pt x="7167" y="0"/>
                                </a:moveTo>
                                <a:lnTo>
                                  <a:pt x="7500" y="0"/>
                                </a:lnTo>
                              </a:path>
                            </a:pathLst>
                          </a:custGeom>
                          <a:noFill/>
                          <a:ln w="9144" cap="flat" cmpd="sng">
                            <a:solidFill>
                              <a:srgbClr val="F1F1F1"/>
                            </a:solidFill>
                            <a:prstDash val="solid"/>
                            <a:headEnd type="none" w="med" len="med"/>
                            <a:tailEnd type="none" w="med" len="med"/>
                          </a:ln>
                        </wps:spPr>
                        <wps:bodyPr upright="1"/>
                      </wps:wsp>
                      <wps:wsp>
                        <wps:cNvPr id="67" name="FreeForm 122"/>
                        <wps:cNvSpPr/>
                        <wps:spPr>
                          <a:xfrm>
                            <a:off x="2719" y="-4469"/>
                            <a:ext cx="7500" cy="77"/>
                          </a:xfrm>
                          <a:custGeom>
                            <a:avLst/>
                            <a:gdLst/>
                            <a:ahLst/>
                            <a:cxnLst/>
                            <a:pathLst>
                              <a:path w="7500" h="77">
                                <a:moveTo>
                                  <a:pt x="0" y="77"/>
                                </a:moveTo>
                                <a:lnTo>
                                  <a:pt x="7500" y="77"/>
                                </a:lnTo>
                                <a:moveTo>
                                  <a:pt x="0" y="0"/>
                                </a:moveTo>
                                <a:lnTo>
                                  <a:pt x="7500" y="0"/>
                                </a:lnTo>
                              </a:path>
                            </a:pathLst>
                          </a:custGeom>
                          <a:noFill/>
                          <a:ln w="9144" cap="flat" cmpd="sng">
                            <a:solidFill>
                              <a:srgbClr val="F1F1F1"/>
                            </a:solidFill>
                            <a:prstDash val="solid"/>
                            <a:headEnd type="none" w="med" len="med"/>
                            <a:tailEnd type="none" w="med" len="med"/>
                          </a:ln>
                        </wps:spPr>
                        <wps:bodyPr upright="1"/>
                      </wps:wsp>
                      <wps:wsp>
                        <wps:cNvPr id="68" name="Lines 123"/>
                        <wps:cNvSpPr/>
                        <wps:spPr>
                          <a:xfrm>
                            <a:off x="2719" y="-4164"/>
                            <a:ext cx="6862" cy="0"/>
                          </a:xfrm>
                          <a:prstGeom prst="line">
                            <a:avLst/>
                          </a:prstGeom>
                          <a:ln w="9144" cap="flat" cmpd="sng">
                            <a:solidFill>
                              <a:srgbClr val="D9D9D9"/>
                            </a:solidFill>
                            <a:prstDash val="solid"/>
                            <a:headEnd type="none" w="med" len="med"/>
                            <a:tailEnd type="none" w="med" len="med"/>
                          </a:ln>
                        </wps:spPr>
                        <wps:bodyPr upright="1"/>
                      </wps:wsp>
                      <wps:wsp>
                        <wps:cNvPr id="69" name="FreeForm 124"/>
                        <wps:cNvSpPr/>
                        <wps:spPr>
                          <a:xfrm>
                            <a:off x="9885" y="-2191"/>
                            <a:ext cx="334" cy="608"/>
                          </a:xfrm>
                          <a:custGeom>
                            <a:avLst/>
                            <a:gdLst/>
                            <a:ahLst/>
                            <a:cxnLst/>
                            <a:pathLst>
                              <a:path w="334" h="608">
                                <a:moveTo>
                                  <a:pt x="0" y="607"/>
                                </a:moveTo>
                                <a:lnTo>
                                  <a:pt x="333" y="607"/>
                                </a:lnTo>
                                <a:moveTo>
                                  <a:pt x="0" y="530"/>
                                </a:moveTo>
                                <a:lnTo>
                                  <a:pt x="333" y="530"/>
                                </a:lnTo>
                                <a:moveTo>
                                  <a:pt x="0" y="454"/>
                                </a:moveTo>
                                <a:lnTo>
                                  <a:pt x="333" y="454"/>
                                </a:lnTo>
                                <a:moveTo>
                                  <a:pt x="0" y="379"/>
                                </a:moveTo>
                                <a:lnTo>
                                  <a:pt x="333" y="379"/>
                                </a:lnTo>
                                <a:moveTo>
                                  <a:pt x="0" y="228"/>
                                </a:moveTo>
                                <a:lnTo>
                                  <a:pt x="333" y="228"/>
                                </a:lnTo>
                                <a:moveTo>
                                  <a:pt x="0" y="151"/>
                                </a:moveTo>
                                <a:lnTo>
                                  <a:pt x="333" y="151"/>
                                </a:lnTo>
                                <a:moveTo>
                                  <a:pt x="0" y="74"/>
                                </a:moveTo>
                                <a:lnTo>
                                  <a:pt x="333" y="74"/>
                                </a:lnTo>
                                <a:moveTo>
                                  <a:pt x="0" y="0"/>
                                </a:moveTo>
                                <a:lnTo>
                                  <a:pt x="333" y="0"/>
                                </a:lnTo>
                              </a:path>
                            </a:pathLst>
                          </a:custGeom>
                          <a:noFill/>
                          <a:ln w="9144" cap="flat" cmpd="sng">
                            <a:solidFill>
                              <a:srgbClr val="F1F1F1"/>
                            </a:solidFill>
                            <a:prstDash val="solid"/>
                            <a:headEnd type="none" w="med" len="med"/>
                            <a:tailEnd type="none" w="med" len="med"/>
                          </a:ln>
                        </wps:spPr>
                        <wps:bodyPr upright="1"/>
                      </wps:wsp>
                      <wps:wsp>
                        <wps:cNvPr id="70" name="Lines 125"/>
                        <wps:cNvSpPr/>
                        <wps:spPr>
                          <a:xfrm>
                            <a:off x="9886" y="-1889"/>
                            <a:ext cx="333" cy="0"/>
                          </a:xfrm>
                          <a:prstGeom prst="line">
                            <a:avLst/>
                          </a:prstGeom>
                          <a:ln w="9144" cap="flat" cmpd="sng">
                            <a:solidFill>
                              <a:srgbClr val="D9D9D9"/>
                            </a:solidFill>
                            <a:prstDash val="solid"/>
                            <a:headEnd type="none" w="med" len="med"/>
                            <a:tailEnd type="none" w="med" len="med"/>
                          </a:ln>
                        </wps:spPr>
                        <wps:bodyPr upright="1"/>
                      </wps:wsp>
                      <wps:wsp>
                        <wps:cNvPr id="71" name="FreeForm 126"/>
                        <wps:cNvSpPr/>
                        <wps:spPr>
                          <a:xfrm>
                            <a:off x="9885" y="-2571"/>
                            <a:ext cx="334" cy="226"/>
                          </a:xfrm>
                          <a:custGeom>
                            <a:avLst/>
                            <a:gdLst/>
                            <a:ahLst/>
                            <a:cxnLst/>
                            <a:pathLst>
                              <a:path w="334" h="226">
                                <a:moveTo>
                                  <a:pt x="0" y="225"/>
                                </a:moveTo>
                                <a:lnTo>
                                  <a:pt x="333" y="225"/>
                                </a:lnTo>
                                <a:moveTo>
                                  <a:pt x="0" y="151"/>
                                </a:moveTo>
                                <a:lnTo>
                                  <a:pt x="333" y="151"/>
                                </a:lnTo>
                                <a:moveTo>
                                  <a:pt x="0" y="74"/>
                                </a:moveTo>
                                <a:lnTo>
                                  <a:pt x="333" y="74"/>
                                </a:lnTo>
                                <a:moveTo>
                                  <a:pt x="0" y="0"/>
                                </a:moveTo>
                                <a:lnTo>
                                  <a:pt x="333" y="0"/>
                                </a:lnTo>
                              </a:path>
                            </a:pathLst>
                          </a:custGeom>
                          <a:noFill/>
                          <a:ln w="9144" cap="flat" cmpd="sng">
                            <a:solidFill>
                              <a:srgbClr val="F1F1F1"/>
                            </a:solidFill>
                            <a:prstDash val="solid"/>
                            <a:headEnd type="none" w="med" len="med"/>
                            <a:tailEnd type="none" w="med" len="med"/>
                          </a:ln>
                        </wps:spPr>
                        <wps:bodyPr upright="1"/>
                      </wps:wsp>
                      <wps:wsp>
                        <wps:cNvPr id="72" name="Lines 127"/>
                        <wps:cNvSpPr/>
                        <wps:spPr>
                          <a:xfrm>
                            <a:off x="9886" y="-2268"/>
                            <a:ext cx="333" cy="0"/>
                          </a:xfrm>
                          <a:prstGeom prst="line">
                            <a:avLst/>
                          </a:prstGeom>
                          <a:ln w="9144" cap="flat" cmpd="sng">
                            <a:solidFill>
                              <a:srgbClr val="D9D9D9"/>
                            </a:solidFill>
                            <a:prstDash val="solid"/>
                            <a:headEnd type="none" w="med" len="med"/>
                            <a:tailEnd type="none" w="med" len="med"/>
                          </a:ln>
                        </wps:spPr>
                        <wps:bodyPr upright="1"/>
                      </wps:wsp>
                      <wps:wsp>
                        <wps:cNvPr id="73" name="FreeForm 128"/>
                        <wps:cNvSpPr/>
                        <wps:spPr>
                          <a:xfrm>
                            <a:off x="9885" y="-2950"/>
                            <a:ext cx="334" cy="226"/>
                          </a:xfrm>
                          <a:custGeom>
                            <a:avLst/>
                            <a:gdLst/>
                            <a:ahLst/>
                            <a:cxnLst/>
                            <a:pathLst>
                              <a:path w="334" h="226">
                                <a:moveTo>
                                  <a:pt x="0" y="225"/>
                                </a:moveTo>
                                <a:lnTo>
                                  <a:pt x="333" y="225"/>
                                </a:lnTo>
                                <a:moveTo>
                                  <a:pt x="0" y="151"/>
                                </a:moveTo>
                                <a:lnTo>
                                  <a:pt x="333" y="151"/>
                                </a:lnTo>
                                <a:moveTo>
                                  <a:pt x="0" y="74"/>
                                </a:moveTo>
                                <a:lnTo>
                                  <a:pt x="333" y="74"/>
                                </a:lnTo>
                                <a:moveTo>
                                  <a:pt x="0" y="0"/>
                                </a:moveTo>
                                <a:lnTo>
                                  <a:pt x="333" y="0"/>
                                </a:lnTo>
                              </a:path>
                            </a:pathLst>
                          </a:custGeom>
                          <a:noFill/>
                          <a:ln w="9144" cap="flat" cmpd="sng">
                            <a:solidFill>
                              <a:srgbClr val="F1F1F1"/>
                            </a:solidFill>
                            <a:prstDash val="solid"/>
                            <a:headEnd type="none" w="med" len="med"/>
                            <a:tailEnd type="none" w="med" len="med"/>
                          </a:ln>
                        </wps:spPr>
                        <wps:bodyPr upright="1"/>
                      </wps:wsp>
                      <wps:wsp>
                        <wps:cNvPr id="74" name="Lines 129"/>
                        <wps:cNvSpPr/>
                        <wps:spPr>
                          <a:xfrm>
                            <a:off x="9886" y="-2647"/>
                            <a:ext cx="333" cy="0"/>
                          </a:xfrm>
                          <a:prstGeom prst="line">
                            <a:avLst/>
                          </a:prstGeom>
                          <a:ln w="9144" cap="flat" cmpd="sng">
                            <a:solidFill>
                              <a:srgbClr val="D9D9D9"/>
                            </a:solidFill>
                            <a:prstDash val="solid"/>
                            <a:headEnd type="none" w="med" len="med"/>
                            <a:tailEnd type="none" w="med" len="med"/>
                          </a:ln>
                        </wps:spPr>
                        <wps:bodyPr upright="1"/>
                      </wps:wsp>
                      <wps:wsp>
                        <wps:cNvPr id="75" name="FreeForm 130"/>
                        <wps:cNvSpPr/>
                        <wps:spPr>
                          <a:xfrm>
                            <a:off x="9885" y="-3329"/>
                            <a:ext cx="334" cy="226"/>
                          </a:xfrm>
                          <a:custGeom>
                            <a:avLst/>
                            <a:gdLst/>
                            <a:ahLst/>
                            <a:cxnLst/>
                            <a:pathLst>
                              <a:path w="334" h="226">
                                <a:moveTo>
                                  <a:pt x="0" y="226"/>
                                </a:moveTo>
                                <a:lnTo>
                                  <a:pt x="333" y="226"/>
                                </a:lnTo>
                                <a:moveTo>
                                  <a:pt x="0" y="152"/>
                                </a:moveTo>
                                <a:lnTo>
                                  <a:pt x="333" y="152"/>
                                </a:lnTo>
                                <a:moveTo>
                                  <a:pt x="0" y="75"/>
                                </a:moveTo>
                                <a:lnTo>
                                  <a:pt x="333" y="75"/>
                                </a:lnTo>
                                <a:moveTo>
                                  <a:pt x="0" y="0"/>
                                </a:moveTo>
                                <a:lnTo>
                                  <a:pt x="333" y="0"/>
                                </a:lnTo>
                              </a:path>
                            </a:pathLst>
                          </a:custGeom>
                          <a:noFill/>
                          <a:ln w="9144" cap="flat" cmpd="sng">
                            <a:solidFill>
                              <a:srgbClr val="F1F1F1"/>
                            </a:solidFill>
                            <a:prstDash val="solid"/>
                            <a:headEnd type="none" w="med" len="med"/>
                            <a:tailEnd type="none" w="med" len="med"/>
                          </a:ln>
                        </wps:spPr>
                        <wps:bodyPr upright="1"/>
                      </wps:wsp>
                      <wps:wsp>
                        <wps:cNvPr id="76" name="Lines 131"/>
                        <wps:cNvSpPr/>
                        <wps:spPr>
                          <a:xfrm>
                            <a:off x="9886" y="-3026"/>
                            <a:ext cx="333" cy="0"/>
                          </a:xfrm>
                          <a:prstGeom prst="line">
                            <a:avLst/>
                          </a:prstGeom>
                          <a:ln w="9144" cap="flat" cmpd="sng">
                            <a:solidFill>
                              <a:srgbClr val="D9D9D9"/>
                            </a:solidFill>
                            <a:prstDash val="solid"/>
                            <a:headEnd type="none" w="med" len="med"/>
                            <a:tailEnd type="none" w="med" len="med"/>
                          </a:ln>
                        </wps:spPr>
                        <wps:bodyPr upright="1"/>
                      </wps:wsp>
                      <wps:wsp>
                        <wps:cNvPr id="77" name="FreeForm 132"/>
                        <wps:cNvSpPr/>
                        <wps:spPr>
                          <a:xfrm>
                            <a:off x="9885" y="-3708"/>
                            <a:ext cx="334" cy="226"/>
                          </a:xfrm>
                          <a:custGeom>
                            <a:avLst/>
                            <a:gdLst/>
                            <a:ahLst/>
                            <a:cxnLst/>
                            <a:pathLst>
                              <a:path w="334" h="226">
                                <a:moveTo>
                                  <a:pt x="0" y="226"/>
                                </a:moveTo>
                                <a:lnTo>
                                  <a:pt x="333" y="226"/>
                                </a:lnTo>
                                <a:moveTo>
                                  <a:pt x="0" y="151"/>
                                </a:moveTo>
                                <a:lnTo>
                                  <a:pt x="333" y="151"/>
                                </a:lnTo>
                                <a:moveTo>
                                  <a:pt x="0" y="75"/>
                                </a:moveTo>
                                <a:lnTo>
                                  <a:pt x="333" y="75"/>
                                </a:lnTo>
                                <a:moveTo>
                                  <a:pt x="0" y="0"/>
                                </a:moveTo>
                                <a:lnTo>
                                  <a:pt x="333" y="0"/>
                                </a:lnTo>
                              </a:path>
                            </a:pathLst>
                          </a:custGeom>
                          <a:noFill/>
                          <a:ln w="9144" cap="flat" cmpd="sng">
                            <a:solidFill>
                              <a:srgbClr val="F1F1F1"/>
                            </a:solidFill>
                            <a:prstDash val="solid"/>
                            <a:headEnd type="none" w="med" len="med"/>
                            <a:tailEnd type="none" w="med" len="med"/>
                          </a:ln>
                        </wps:spPr>
                        <wps:bodyPr upright="1"/>
                      </wps:wsp>
                      <wps:wsp>
                        <wps:cNvPr id="78" name="Lines 133"/>
                        <wps:cNvSpPr/>
                        <wps:spPr>
                          <a:xfrm>
                            <a:off x="9886" y="-3405"/>
                            <a:ext cx="333" cy="0"/>
                          </a:xfrm>
                          <a:prstGeom prst="line">
                            <a:avLst/>
                          </a:prstGeom>
                          <a:ln w="9144" cap="flat" cmpd="sng">
                            <a:solidFill>
                              <a:srgbClr val="D9D9D9"/>
                            </a:solidFill>
                            <a:prstDash val="solid"/>
                            <a:headEnd type="none" w="med" len="med"/>
                            <a:tailEnd type="none" w="med" len="med"/>
                          </a:ln>
                        </wps:spPr>
                        <wps:bodyPr upright="1"/>
                      </wps:wsp>
                      <wps:wsp>
                        <wps:cNvPr id="79" name="FreeForm 134"/>
                        <wps:cNvSpPr/>
                        <wps:spPr>
                          <a:xfrm>
                            <a:off x="9885" y="-4090"/>
                            <a:ext cx="334" cy="228"/>
                          </a:xfrm>
                          <a:custGeom>
                            <a:avLst/>
                            <a:gdLst/>
                            <a:ahLst/>
                            <a:cxnLst/>
                            <a:pathLst>
                              <a:path w="334" h="228">
                                <a:moveTo>
                                  <a:pt x="0" y="228"/>
                                </a:moveTo>
                                <a:lnTo>
                                  <a:pt x="333" y="228"/>
                                </a:lnTo>
                                <a:moveTo>
                                  <a:pt x="0" y="153"/>
                                </a:moveTo>
                                <a:lnTo>
                                  <a:pt x="333" y="153"/>
                                </a:lnTo>
                                <a:moveTo>
                                  <a:pt x="0" y="76"/>
                                </a:moveTo>
                                <a:lnTo>
                                  <a:pt x="333" y="76"/>
                                </a:lnTo>
                                <a:moveTo>
                                  <a:pt x="0" y="0"/>
                                </a:moveTo>
                                <a:lnTo>
                                  <a:pt x="333" y="0"/>
                                </a:lnTo>
                              </a:path>
                            </a:pathLst>
                          </a:custGeom>
                          <a:noFill/>
                          <a:ln w="9144" cap="flat" cmpd="sng">
                            <a:solidFill>
                              <a:srgbClr val="F1F1F1"/>
                            </a:solidFill>
                            <a:prstDash val="solid"/>
                            <a:headEnd type="none" w="med" len="med"/>
                            <a:tailEnd type="none" w="med" len="med"/>
                          </a:ln>
                        </wps:spPr>
                        <wps:bodyPr upright="1"/>
                      </wps:wsp>
                      <wps:wsp>
                        <wps:cNvPr id="80" name="FreeForm 135"/>
                        <wps:cNvSpPr/>
                        <wps:spPr>
                          <a:xfrm>
                            <a:off x="9885" y="-4164"/>
                            <a:ext cx="334" cy="380"/>
                          </a:xfrm>
                          <a:custGeom>
                            <a:avLst/>
                            <a:gdLst/>
                            <a:ahLst/>
                            <a:cxnLst/>
                            <a:pathLst>
                              <a:path w="334" h="380">
                                <a:moveTo>
                                  <a:pt x="0" y="379"/>
                                </a:moveTo>
                                <a:lnTo>
                                  <a:pt x="333" y="379"/>
                                </a:lnTo>
                                <a:moveTo>
                                  <a:pt x="0" y="0"/>
                                </a:moveTo>
                                <a:lnTo>
                                  <a:pt x="333" y="0"/>
                                </a:lnTo>
                              </a:path>
                            </a:pathLst>
                          </a:custGeom>
                          <a:noFill/>
                          <a:ln w="9144" cap="flat" cmpd="sng">
                            <a:solidFill>
                              <a:srgbClr val="D9D9D9"/>
                            </a:solidFill>
                            <a:prstDash val="solid"/>
                            <a:headEnd type="none" w="med" len="med"/>
                            <a:tailEnd type="none" w="med" len="med"/>
                          </a:ln>
                        </wps:spPr>
                        <wps:bodyPr upright="1"/>
                      </wps:wsp>
                      <wps:wsp>
                        <wps:cNvPr id="81" name="Lines 136"/>
                        <wps:cNvSpPr/>
                        <wps:spPr>
                          <a:xfrm>
                            <a:off x="2719" y="-4543"/>
                            <a:ext cx="7500" cy="0"/>
                          </a:xfrm>
                          <a:prstGeom prst="line">
                            <a:avLst/>
                          </a:prstGeom>
                          <a:ln w="9144" cap="flat" cmpd="sng">
                            <a:solidFill>
                              <a:srgbClr val="D9D9D9"/>
                            </a:solidFill>
                            <a:prstDash val="solid"/>
                            <a:headEnd type="none" w="med" len="med"/>
                            <a:tailEnd type="none" w="med" len="med"/>
                          </a:ln>
                        </wps:spPr>
                        <wps:bodyPr upright="1"/>
                      </wps:wsp>
                      <wps:wsp>
                        <wps:cNvPr id="82" name="FreeForm 137"/>
                        <wps:cNvSpPr/>
                        <wps:spPr>
                          <a:xfrm>
                            <a:off x="3969" y="-4543"/>
                            <a:ext cx="5000" cy="3034"/>
                          </a:xfrm>
                          <a:custGeom>
                            <a:avLst/>
                            <a:gdLst/>
                            <a:ahLst/>
                            <a:cxnLst/>
                            <a:pathLst>
                              <a:path w="5000" h="3034">
                                <a:moveTo>
                                  <a:pt x="0" y="0"/>
                                </a:moveTo>
                                <a:lnTo>
                                  <a:pt x="0" y="3034"/>
                                </a:lnTo>
                                <a:moveTo>
                                  <a:pt x="2498" y="0"/>
                                </a:moveTo>
                                <a:lnTo>
                                  <a:pt x="2498" y="3034"/>
                                </a:lnTo>
                                <a:moveTo>
                                  <a:pt x="4999" y="0"/>
                                </a:moveTo>
                                <a:lnTo>
                                  <a:pt x="4999" y="3034"/>
                                </a:lnTo>
                              </a:path>
                            </a:pathLst>
                          </a:custGeom>
                          <a:noFill/>
                          <a:ln w="9144" cap="flat" cmpd="sng">
                            <a:solidFill>
                              <a:srgbClr val="F1F1F1"/>
                            </a:solidFill>
                            <a:prstDash val="solid"/>
                            <a:headEnd type="none" w="med" len="med"/>
                            <a:tailEnd type="none" w="med" len="med"/>
                          </a:ln>
                        </wps:spPr>
                        <wps:bodyPr upright="1"/>
                      </wps:wsp>
                      <wps:wsp>
                        <wps:cNvPr id="83" name="FreeForm 138"/>
                        <wps:cNvSpPr/>
                        <wps:spPr>
                          <a:xfrm>
                            <a:off x="2719" y="-4543"/>
                            <a:ext cx="7500" cy="3034"/>
                          </a:xfrm>
                          <a:custGeom>
                            <a:avLst/>
                            <a:gdLst/>
                            <a:ahLst/>
                            <a:cxnLst/>
                            <a:pathLst>
                              <a:path w="7500" h="3034">
                                <a:moveTo>
                                  <a:pt x="0" y="0"/>
                                </a:moveTo>
                                <a:lnTo>
                                  <a:pt x="0" y="3034"/>
                                </a:lnTo>
                                <a:moveTo>
                                  <a:pt x="2499" y="0"/>
                                </a:moveTo>
                                <a:lnTo>
                                  <a:pt x="2499" y="3034"/>
                                </a:lnTo>
                                <a:moveTo>
                                  <a:pt x="4999" y="0"/>
                                </a:moveTo>
                                <a:lnTo>
                                  <a:pt x="4999" y="3034"/>
                                </a:lnTo>
                                <a:moveTo>
                                  <a:pt x="7500" y="0"/>
                                </a:moveTo>
                                <a:lnTo>
                                  <a:pt x="7500" y="3034"/>
                                </a:lnTo>
                              </a:path>
                            </a:pathLst>
                          </a:custGeom>
                          <a:noFill/>
                          <a:ln w="9144" cap="flat" cmpd="sng">
                            <a:solidFill>
                              <a:srgbClr val="D9D9D9"/>
                            </a:solidFill>
                            <a:prstDash val="solid"/>
                            <a:headEnd type="none" w="med" len="med"/>
                            <a:tailEnd type="none" w="med" len="med"/>
                          </a:ln>
                        </wps:spPr>
                        <wps:bodyPr upright="1"/>
                      </wps:wsp>
                      <wps:wsp>
                        <wps:cNvPr id="84" name="FreeForm 139"/>
                        <wps:cNvSpPr/>
                        <wps:spPr>
                          <a:xfrm>
                            <a:off x="3052" y="-3994"/>
                            <a:ext cx="5307" cy="2484"/>
                          </a:xfrm>
                          <a:custGeom>
                            <a:avLst/>
                            <a:gdLst/>
                            <a:ahLst/>
                            <a:cxnLst/>
                            <a:pathLst>
                              <a:path w="5307" h="2484">
                                <a:moveTo>
                                  <a:pt x="305" y="948"/>
                                </a:moveTo>
                                <a:lnTo>
                                  <a:pt x="0" y="948"/>
                                </a:lnTo>
                                <a:lnTo>
                                  <a:pt x="0" y="2484"/>
                                </a:lnTo>
                                <a:lnTo>
                                  <a:pt x="305" y="2484"/>
                                </a:lnTo>
                                <a:lnTo>
                                  <a:pt x="305" y="948"/>
                                </a:lnTo>
                                <a:close/>
                                <a:moveTo>
                                  <a:pt x="2805" y="948"/>
                                </a:moveTo>
                                <a:lnTo>
                                  <a:pt x="2501" y="948"/>
                                </a:lnTo>
                                <a:lnTo>
                                  <a:pt x="2501" y="2484"/>
                                </a:lnTo>
                                <a:lnTo>
                                  <a:pt x="2805" y="2484"/>
                                </a:lnTo>
                                <a:lnTo>
                                  <a:pt x="2805" y="948"/>
                                </a:lnTo>
                                <a:close/>
                                <a:moveTo>
                                  <a:pt x="5306" y="0"/>
                                </a:moveTo>
                                <a:lnTo>
                                  <a:pt x="5001" y="0"/>
                                </a:lnTo>
                                <a:lnTo>
                                  <a:pt x="5001" y="2484"/>
                                </a:lnTo>
                                <a:lnTo>
                                  <a:pt x="5306" y="2484"/>
                                </a:lnTo>
                                <a:lnTo>
                                  <a:pt x="5306" y="0"/>
                                </a:lnTo>
                                <a:close/>
                              </a:path>
                            </a:pathLst>
                          </a:custGeom>
                          <a:solidFill>
                            <a:srgbClr val="5B9BD4"/>
                          </a:solidFill>
                          <a:ln>
                            <a:noFill/>
                          </a:ln>
                        </wps:spPr>
                        <wps:bodyPr upright="1"/>
                      </wps:wsp>
                      <wps:wsp>
                        <wps:cNvPr id="85" name="FreeForm 140"/>
                        <wps:cNvSpPr/>
                        <wps:spPr>
                          <a:xfrm>
                            <a:off x="3357" y="-3975"/>
                            <a:ext cx="5307" cy="2465"/>
                          </a:xfrm>
                          <a:custGeom>
                            <a:avLst/>
                            <a:gdLst/>
                            <a:ahLst/>
                            <a:cxnLst/>
                            <a:pathLst>
                              <a:path w="5307" h="2465">
                                <a:moveTo>
                                  <a:pt x="304" y="929"/>
                                </a:moveTo>
                                <a:lnTo>
                                  <a:pt x="0" y="929"/>
                                </a:lnTo>
                                <a:lnTo>
                                  <a:pt x="0" y="2465"/>
                                </a:lnTo>
                                <a:lnTo>
                                  <a:pt x="304" y="2465"/>
                                </a:lnTo>
                                <a:lnTo>
                                  <a:pt x="304" y="929"/>
                                </a:lnTo>
                                <a:close/>
                                <a:moveTo>
                                  <a:pt x="2805" y="929"/>
                                </a:moveTo>
                                <a:lnTo>
                                  <a:pt x="2500" y="929"/>
                                </a:lnTo>
                                <a:lnTo>
                                  <a:pt x="2500" y="2465"/>
                                </a:lnTo>
                                <a:lnTo>
                                  <a:pt x="2805" y="2465"/>
                                </a:lnTo>
                                <a:lnTo>
                                  <a:pt x="2805" y="929"/>
                                </a:lnTo>
                                <a:close/>
                                <a:moveTo>
                                  <a:pt x="5306" y="0"/>
                                </a:moveTo>
                                <a:lnTo>
                                  <a:pt x="5001" y="0"/>
                                </a:lnTo>
                                <a:lnTo>
                                  <a:pt x="5001" y="2465"/>
                                </a:lnTo>
                                <a:lnTo>
                                  <a:pt x="5306" y="2465"/>
                                </a:lnTo>
                                <a:lnTo>
                                  <a:pt x="5306" y="0"/>
                                </a:lnTo>
                                <a:close/>
                              </a:path>
                            </a:pathLst>
                          </a:custGeom>
                          <a:solidFill>
                            <a:srgbClr val="EC7C30"/>
                          </a:solidFill>
                          <a:ln>
                            <a:noFill/>
                          </a:ln>
                        </wps:spPr>
                        <wps:bodyPr upright="1"/>
                      </wps:wsp>
                      <wps:wsp>
                        <wps:cNvPr id="86" name="FreeForm 141"/>
                        <wps:cNvSpPr/>
                        <wps:spPr>
                          <a:xfrm>
                            <a:off x="3662" y="-3823"/>
                            <a:ext cx="5307" cy="2314"/>
                          </a:xfrm>
                          <a:custGeom>
                            <a:avLst/>
                            <a:gdLst/>
                            <a:ahLst/>
                            <a:cxnLst/>
                            <a:pathLst>
                              <a:path w="5307" h="2314">
                                <a:moveTo>
                                  <a:pt x="308" y="1025"/>
                                </a:moveTo>
                                <a:lnTo>
                                  <a:pt x="0" y="1025"/>
                                </a:lnTo>
                                <a:lnTo>
                                  <a:pt x="0" y="2314"/>
                                </a:lnTo>
                                <a:lnTo>
                                  <a:pt x="308" y="2314"/>
                                </a:lnTo>
                                <a:lnTo>
                                  <a:pt x="308" y="1025"/>
                                </a:lnTo>
                                <a:close/>
                                <a:moveTo>
                                  <a:pt x="2806" y="1025"/>
                                </a:moveTo>
                                <a:lnTo>
                                  <a:pt x="2501" y="1025"/>
                                </a:lnTo>
                                <a:lnTo>
                                  <a:pt x="2501" y="2314"/>
                                </a:lnTo>
                                <a:lnTo>
                                  <a:pt x="2806" y="2314"/>
                                </a:lnTo>
                                <a:lnTo>
                                  <a:pt x="2806" y="1025"/>
                                </a:lnTo>
                                <a:close/>
                                <a:moveTo>
                                  <a:pt x="5307" y="0"/>
                                </a:moveTo>
                                <a:lnTo>
                                  <a:pt x="5002" y="0"/>
                                </a:lnTo>
                                <a:lnTo>
                                  <a:pt x="5002" y="2314"/>
                                </a:lnTo>
                                <a:lnTo>
                                  <a:pt x="5307" y="2314"/>
                                </a:lnTo>
                                <a:lnTo>
                                  <a:pt x="5307" y="0"/>
                                </a:lnTo>
                                <a:close/>
                              </a:path>
                            </a:pathLst>
                          </a:custGeom>
                          <a:solidFill>
                            <a:srgbClr val="A4A4A4"/>
                          </a:solidFill>
                          <a:ln>
                            <a:noFill/>
                          </a:ln>
                        </wps:spPr>
                        <wps:bodyPr upright="1"/>
                      </wps:wsp>
                      <wps:wsp>
                        <wps:cNvPr id="87" name="FreeForm 142"/>
                        <wps:cNvSpPr/>
                        <wps:spPr>
                          <a:xfrm>
                            <a:off x="3969" y="-3823"/>
                            <a:ext cx="5307" cy="2314"/>
                          </a:xfrm>
                          <a:custGeom>
                            <a:avLst/>
                            <a:gdLst/>
                            <a:ahLst/>
                            <a:cxnLst/>
                            <a:pathLst>
                              <a:path w="5307" h="2314">
                                <a:moveTo>
                                  <a:pt x="304" y="1195"/>
                                </a:moveTo>
                                <a:lnTo>
                                  <a:pt x="0" y="1195"/>
                                </a:lnTo>
                                <a:lnTo>
                                  <a:pt x="0" y="2314"/>
                                </a:lnTo>
                                <a:lnTo>
                                  <a:pt x="304" y="2314"/>
                                </a:lnTo>
                                <a:lnTo>
                                  <a:pt x="304" y="1195"/>
                                </a:lnTo>
                                <a:close/>
                                <a:moveTo>
                                  <a:pt x="2805" y="1195"/>
                                </a:moveTo>
                                <a:lnTo>
                                  <a:pt x="2498" y="1195"/>
                                </a:lnTo>
                                <a:lnTo>
                                  <a:pt x="2498" y="2314"/>
                                </a:lnTo>
                                <a:lnTo>
                                  <a:pt x="2805" y="2314"/>
                                </a:lnTo>
                                <a:lnTo>
                                  <a:pt x="2805" y="1195"/>
                                </a:lnTo>
                                <a:close/>
                                <a:moveTo>
                                  <a:pt x="5306" y="0"/>
                                </a:moveTo>
                                <a:lnTo>
                                  <a:pt x="4999" y="0"/>
                                </a:lnTo>
                                <a:lnTo>
                                  <a:pt x="4999" y="2314"/>
                                </a:lnTo>
                                <a:lnTo>
                                  <a:pt x="5306" y="2314"/>
                                </a:lnTo>
                                <a:lnTo>
                                  <a:pt x="5306" y="0"/>
                                </a:lnTo>
                                <a:close/>
                              </a:path>
                            </a:pathLst>
                          </a:custGeom>
                          <a:solidFill>
                            <a:srgbClr val="FFC000"/>
                          </a:solidFill>
                          <a:ln>
                            <a:noFill/>
                          </a:ln>
                        </wps:spPr>
                        <wps:bodyPr upright="1"/>
                      </wps:wsp>
                      <wps:wsp>
                        <wps:cNvPr id="88" name="FreeForm 143"/>
                        <wps:cNvSpPr/>
                        <wps:spPr>
                          <a:xfrm>
                            <a:off x="4274" y="-3804"/>
                            <a:ext cx="5307" cy="2295"/>
                          </a:xfrm>
                          <a:custGeom>
                            <a:avLst/>
                            <a:gdLst/>
                            <a:ahLst/>
                            <a:cxnLst/>
                            <a:pathLst>
                              <a:path w="5307" h="2295">
                                <a:moveTo>
                                  <a:pt x="305" y="1138"/>
                                </a:moveTo>
                                <a:lnTo>
                                  <a:pt x="0" y="1138"/>
                                </a:lnTo>
                                <a:lnTo>
                                  <a:pt x="0" y="2295"/>
                                </a:lnTo>
                                <a:lnTo>
                                  <a:pt x="305" y="2295"/>
                                </a:lnTo>
                                <a:lnTo>
                                  <a:pt x="305" y="1138"/>
                                </a:lnTo>
                                <a:close/>
                                <a:moveTo>
                                  <a:pt x="2806" y="1138"/>
                                </a:moveTo>
                                <a:lnTo>
                                  <a:pt x="2501" y="1138"/>
                                </a:lnTo>
                                <a:lnTo>
                                  <a:pt x="2501" y="2295"/>
                                </a:lnTo>
                                <a:lnTo>
                                  <a:pt x="2806" y="2295"/>
                                </a:lnTo>
                                <a:lnTo>
                                  <a:pt x="2806" y="1138"/>
                                </a:lnTo>
                                <a:close/>
                                <a:moveTo>
                                  <a:pt x="5307" y="0"/>
                                </a:moveTo>
                                <a:lnTo>
                                  <a:pt x="5002" y="0"/>
                                </a:lnTo>
                                <a:lnTo>
                                  <a:pt x="5002" y="2295"/>
                                </a:lnTo>
                                <a:lnTo>
                                  <a:pt x="5307" y="2295"/>
                                </a:lnTo>
                                <a:lnTo>
                                  <a:pt x="5307" y="0"/>
                                </a:lnTo>
                                <a:close/>
                              </a:path>
                            </a:pathLst>
                          </a:custGeom>
                          <a:solidFill>
                            <a:srgbClr val="4471C4"/>
                          </a:solidFill>
                          <a:ln>
                            <a:noFill/>
                          </a:ln>
                        </wps:spPr>
                        <wps:bodyPr upright="1"/>
                      </wps:wsp>
                      <wps:wsp>
                        <wps:cNvPr id="89" name="FreeForm 144"/>
                        <wps:cNvSpPr/>
                        <wps:spPr>
                          <a:xfrm>
                            <a:off x="4579" y="-4354"/>
                            <a:ext cx="5307" cy="2844"/>
                          </a:xfrm>
                          <a:custGeom>
                            <a:avLst/>
                            <a:gdLst/>
                            <a:ahLst/>
                            <a:cxnLst/>
                            <a:pathLst>
                              <a:path w="5307" h="2844">
                                <a:moveTo>
                                  <a:pt x="305" y="1195"/>
                                </a:moveTo>
                                <a:lnTo>
                                  <a:pt x="0" y="1195"/>
                                </a:lnTo>
                                <a:lnTo>
                                  <a:pt x="0" y="2844"/>
                                </a:lnTo>
                                <a:lnTo>
                                  <a:pt x="305" y="2844"/>
                                </a:lnTo>
                                <a:lnTo>
                                  <a:pt x="305" y="1195"/>
                                </a:lnTo>
                                <a:close/>
                                <a:moveTo>
                                  <a:pt x="2806" y="1195"/>
                                </a:moveTo>
                                <a:lnTo>
                                  <a:pt x="2501" y="1195"/>
                                </a:lnTo>
                                <a:lnTo>
                                  <a:pt x="2501" y="2844"/>
                                </a:lnTo>
                                <a:lnTo>
                                  <a:pt x="2806" y="2844"/>
                                </a:lnTo>
                                <a:lnTo>
                                  <a:pt x="2806" y="1195"/>
                                </a:lnTo>
                                <a:close/>
                                <a:moveTo>
                                  <a:pt x="5307" y="0"/>
                                </a:moveTo>
                                <a:lnTo>
                                  <a:pt x="5002" y="0"/>
                                </a:lnTo>
                                <a:lnTo>
                                  <a:pt x="5002" y="2844"/>
                                </a:lnTo>
                                <a:lnTo>
                                  <a:pt x="5307" y="2844"/>
                                </a:lnTo>
                                <a:lnTo>
                                  <a:pt x="5307" y="0"/>
                                </a:lnTo>
                                <a:close/>
                              </a:path>
                            </a:pathLst>
                          </a:custGeom>
                          <a:solidFill>
                            <a:srgbClr val="6FAC46"/>
                          </a:solidFill>
                          <a:ln>
                            <a:noFill/>
                          </a:ln>
                        </wps:spPr>
                        <wps:bodyPr upright="1"/>
                      </wps:wsp>
                      <wps:wsp>
                        <wps:cNvPr id="90" name="Lines 145"/>
                        <wps:cNvSpPr/>
                        <wps:spPr>
                          <a:xfrm>
                            <a:off x="2719" y="-1509"/>
                            <a:ext cx="7500" cy="0"/>
                          </a:xfrm>
                          <a:prstGeom prst="line">
                            <a:avLst/>
                          </a:prstGeom>
                          <a:ln w="9144" cap="flat" cmpd="sng">
                            <a:solidFill>
                              <a:srgbClr val="D9D9D9"/>
                            </a:solidFill>
                            <a:prstDash val="solid"/>
                            <a:headEnd type="none" w="med" len="med"/>
                            <a:tailEnd type="none" w="med" len="med"/>
                          </a:ln>
                        </wps:spPr>
                        <wps:bodyPr upright="1"/>
                      </wps:wsp>
                      <wps:wsp>
                        <wps:cNvPr id="91" name="Rectangles 146"/>
                        <wps:cNvSpPr/>
                        <wps:spPr>
                          <a:xfrm>
                            <a:off x="3252" y="-550"/>
                            <a:ext cx="89" cy="92"/>
                          </a:xfrm>
                          <a:prstGeom prst="rect">
                            <a:avLst/>
                          </a:prstGeom>
                          <a:solidFill>
                            <a:srgbClr val="5B9BD4"/>
                          </a:solidFill>
                          <a:ln>
                            <a:noFill/>
                          </a:ln>
                        </wps:spPr>
                        <wps:bodyPr upright="1"/>
                      </wps:wsp>
                      <wps:wsp>
                        <wps:cNvPr id="92" name="Rectangles 147"/>
                        <wps:cNvSpPr/>
                        <wps:spPr>
                          <a:xfrm>
                            <a:off x="4252" y="-550"/>
                            <a:ext cx="89" cy="92"/>
                          </a:xfrm>
                          <a:prstGeom prst="rect">
                            <a:avLst/>
                          </a:prstGeom>
                          <a:solidFill>
                            <a:srgbClr val="EC7C30"/>
                          </a:solidFill>
                          <a:ln>
                            <a:noFill/>
                          </a:ln>
                        </wps:spPr>
                        <wps:bodyPr upright="1"/>
                      </wps:wsp>
                      <wps:wsp>
                        <wps:cNvPr id="93" name="Rectangles 148"/>
                        <wps:cNvSpPr/>
                        <wps:spPr>
                          <a:xfrm>
                            <a:off x="5251" y="-550"/>
                            <a:ext cx="92" cy="92"/>
                          </a:xfrm>
                          <a:prstGeom prst="rect">
                            <a:avLst/>
                          </a:prstGeom>
                          <a:solidFill>
                            <a:srgbClr val="A4A4A4"/>
                          </a:solidFill>
                          <a:ln>
                            <a:noFill/>
                          </a:ln>
                        </wps:spPr>
                        <wps:bodyPr upright="1"/>
                      </wps:wsp>
                      <wps:wsp>
                        <wps:cNvPr id="94" name="Rectangles 149"/>
                        <wps:cNvSpPr/>
                        <wps:spPr>
                          <a:xfrm>
                            <a:off x="6252" y="-550"/>
                            <a:ext cx="92" cy="92"/>
                          </a:xfrm>
                          <a:prstGeom prst="rect">
                            <a:avLst/>
                          </a:prstGeom>
                          <a:solidFill>
                            <a:srgbClr val="FFC000"/>
                          </a:solidFill>
                          <a:ln>
                            <a:noFill/>
                          </a:ln>
                        </wps:spPr>
                        <wps:bodyPr upright="1"/>
                      </wps:wsp>
                      <wps:wsp>
                        <wps:cNvPr id="95" name="Rectangles 150"/>
                        <wps:cNvSpPr/>
                        <wps:spPr>
                          <a:xfrm>
                            <a:off x="7252" y="-550"/>
                            <a:ext cx="92" cy="92"/>
                          </a:xfrm>
                          <a:prstGeom prst="rect">
                            <a:avLst/>
                          </a:prstGeom>
                          <a:solidFill>
                            <a:srgbClr val="4471C4"/>
                          </a:solidFill>
                          <a:ln>
                            <a:noFill/>
                          </a:ln>
                        </wps:spPr>
                        <wps:bodyPr upright="1"/>
                      </wps:wsp>
                      <wps:wsp>
                        <wps:cNvPr id="96" name="Rectangles 151"/>
                        <wps:cNvSpPr/>
                        <wps:spPr>
                          <a:xfrm>
                            <a:off x="8253" y="-550"/>
                            <a:ext cx="92" cy="92"/>
                          </a:xfrm>
                          <a:prstGeom prst="rect">
                            <a:avLst/>
                          </a:prstGeom>
                          <a:solidFill>
                            <a:srgbClr val="6FAC46"/>
                          </a:solidFill>
                          <a:ln>
                            <a:noFill/>
                          </a:ln>
                        </wps:spPr>
                        <wps:bodyPr upright="1"/>
                      </wps:wsp>
                      <wps:wsp>
                        <wps:cNvPr id="97" name="Rectangles 152"/>
                        <wps:cNvSpPr/>
                        <wps:spPr>
                          <a:xfrm>
                            <a:off x="1800" y="-5266"/>
                            <a:ext cx="8640" cy="5040"/>
                          </a:xfrm>
                          <a:prstGeom prst="rect">
                            <a:avLst/>
                          </a:prstGeom>
                          <a:noFill/>
                          <a:ln w="9525" cap="flat" cmpd="sng">
                            <a:solidFill>
                              <a:srgbClr val="D9D9D9"/>
                            </a:solidFill>
                            <a:prstDash val="solid"/>
                            <a:miter/>
                            <a:headEnd type="none" w="med" len="med"/>
                            <a:tailEnd type="none" w="med" len="med"/>
                          </a:ln>
                        </wps:spPr>
                        <wps:bodyPr upright="1"/>
                      </wps:wsp>
                      <wps:wsp>
                        <wps:cNvPr id="98" name="Text Box 153"/>
                        <wps:cNvSpPr txBox="1"/>
                        <wps:spPr>
                          <a:xfrm>
                            <a:off x="3522" y="-5104"/>
                            <a:ext cx="5212" cy="311"/>
                          </a:xfrm>
                          <a:prstGeom prst="rect">
                            <a:avLst/>
                          </a:prstGeom>
                          <a:noFill/>
                          <a:ln>
                            <a:noFill/>
                          </a:ln>
                        </wps:spPr>
                        <wps:txbx>
                          <w:txbxContent>
                            <w:p>
                              <w:pPr>
                                <w:spacing w:before="0" w:line="311" w:lineRule="exact"/>
                                <w:ind w:left="0" w:right="0" w:firstLine="0"/>
                                <w:jc w:val="left"/>
                                <w:rPr>
                                  <w:b/>
                                  <w:sz w:val="28"/>
                                </w:rPr>
                              </w:pPr>
                              <w:r>
                                <w:rPr>
                                  <w:b/>
                                  <w:sz w:val="28"/>
                                </w:rPr>
                                <w:t xml:space="preserve">Chart 4.1: </w:t>
                              </w:r>
                              <w:r>
                                <w:rPr>
                                  <w:b/>
                                  <w:spacing w:val="-4"/>
                                  <w:sz w:val="28"/>
                                </w:rPr>
                                <w:t xml:space="preserve">Average </w:t>
                              </w:r>
                              <w:r>
                                <w:rPr>
                                  <w:b/>
                                  <w:sz w:val="28"/>
                                </w:rPr>
                                <w:t xml:space="preserve">pH for 3 days in </w:t>
                              </w:r>
                              <w:r>
                                <w:rPr>
                                  <w:b/>
                                  <w:spacing w:val="-4"/>
                                  <w:sz w:val="28"/>
                                </w:rPr>
                                <w:t xml:space="preserve">Week </w:t>
                              </w:r>
                              <w:r>
                                <w:rPr>
                                  <w:b/>
                                  <w:sz w:val="28"/>
                                </w:rPr>
                                <w:t>1</w:t>
                              </w:r>
                            </w:p>
                          </w:txbxContent>
                        </wps:txbx>
                        <wps:bodyPr lIns="0" tIns="0" rIns="0" bIns="0" upright="1"/>
                      </wps:wsp>
                      <wps:wsp>
                        <wps:cNvPr id="99" name="Text Box 154"/>
                        <wps:cNvSpPr txBox="1"/>
                        <wps:spPr>
                          <a:xfrm>
                            <a:off x="2340" y="-4648"/>
                            <a:ext cx="245" cy="3235"/>
                          </a:xfrm>
                          <a:prstGeom prst="rect">
                            <a:avLst/>
                          </a:prstGeom>
                          <a:noFill/>
                          <a:ln>
                            <a:noFill/>
                          </a:ln>
                        </wps:spPr>
                        <wps:txbx>
                          <w:txbxContent>
                            <w:p>
                              <w:pPr>
                                <w:spacing w:before="0" w:line="199" w:lineRule="exact"/>
                                <w:ind w:left="0" w:right="0" w:firstLine="0"/>
                                <w:jc w:val="left"/>
                                <w:rPr>
                                  <w:sz w:val="18"/>
                                </w:rPr>
                              </w:pPr>
                              <w:r>
                                <w:rPr>
                                  <w:sz w:val="18"/>
                                </w:rPr>
                                <w:t>8.6</w:t>
                              </w:r>
                            </w:p>
                            <w:p>
                              <w:pPr>
                                <w:spacing w:before="172"/>
                                <w:ind w:left="0" w:right="18" w:firstLine="0"/>
                                <w:jc w:val="right"/>
                                <w:rPr>
                                  <w:sz w:val="18"/>
                                </w:rPr>
                              </w:pPr>
                              <w:r>
                                <w:rPr>
                                  <w:spacing w:val="-1"/>
                                  <w:sz w:val="18"/>
                                </w:rPr>
                                <w:t>8.4</w:t>
                              </w:r>
                            </w:p>
                            <w:p>
                              <w:pPr>
                                <w:spacing w:before="173"/>
                                <w:ind w:left="0" w:right="18" w:firstLine="0"/>
                                <w:jc w:val="right"/>
                                <w:rPr>
                                  <w:sz w:val="18"/>
                                </w:rPr>
                              </w:pPr>
                              <w:r>
                                <w:rPr>
                                  <w:spacing w:val="-1"/>
                                  <w:sz w:val="18"/>
                                </w:rPr>
                                <w:t>8.2</w:t>
                              </w:r>
                            </w:p>
                            <w:p>
                              <w:pPr>
                                <w:spacing w:before="172"/>
                                <w:ind w:left="0" w:right="18" w:firstLine="0"/>
                                <w:jc w:val="right"/>
                                <w:rPr>
                                  <w:sz w:val="18"/>
                                </w:rPr>
                              </w:pPr>
                              <w:r>
                                <w:rPr>
                                  <w:sz w:val="18"/>
                                </w:rPr>
                                <w:t>8</w:t>
                              </w:r>
                            </w:p>
                            <w:p>
                              <w:pPr>
                                <w:spacing w:before="172"/>
                                <w:ind w:left="0" w:right="18" w:firstLine="0"/>
                                <w:jc w:val="right"/>
                                <w:rPr>
                                  <w:sz w:val="18"/>
                                </w:rPr>
                              </w:pPr>
                              <w:r>
                                <w:rPr>
                                  <w:spacing w:val="-1"/>
                                  <w:sz w:val="18"/>
                                </w:rPr>
                                <w:t>7.8</w:t>
                              </w:r>
                            </w:p>
                            <w:p>
                              <w:pPr>
                                <w:spacing w:before="173"/>
                                <w:ind w:left="0" w:right="18" w:firstLine="0"/>
                                <w:jc w:val="right"/>
                                <w:rPr>
                                  <w:sz w:val="18"/>
                                </w:rPr>
                              </w:pPr>
                              <w:r>
                                <w:rPr>
                                  <w:spacing w:val="-1"/>
                                  <w:sz w:val="18"/>
                                </w:rPr>
                                <w:t>7.6</w:t>
                              </w:r>
                            </w:p>
                            <w:p>
                              <w:pPr>
                                <w:spacing w:before="172"/>
                                <w:ind w:left="0" w:right="18" w:firstLine="0"/>
                                <w:jc w:val="right"/>
                                <w:rPr>
                                  <w:sz w:val="18"/>
                                </w:rPr>
                              </w:pPr>
                              <w:r>
                                <w:rPr>
                                  <w:spacing w:val="-1"/>
                                  <w:sz w:val="18"/>
                                </w:rPr>
                                <w:t>7.4</w:t>
                              </w:r>
                            </w:p>
                            <w:p>
                              <w:pPr>
                                <w:spacing w:before="172"/>
                                <w:ind w:left="0" w:right="18" w:firstLine="0"/>
                                <w:jc w:val="right"/>
                                <w:rPr>
                                  <w:sz w:val="18"/>
                                </w:rPr>
                              </w:pPr>
                              <w:r>
                                <w:rPr>
                                  <w:spacing w:val="-1"/>
                                  <w:sz w:val="18"/>
                                </w:rPr>
                                <w:t>7.2</w:t>
                              </w:r>
                            </w:p>
                            <w:p>
                              <w:pPr>
                                <w:spacing w:before="173"/>
                                <w:ind w:left="0" w:right="18" w:firstLine="0"/>
                                <w:jc w:val="right"/>
                                <w:rPr>
                                  <w:sz w:val="18"/>
                                </w:rPr>
                              </w:pPr>
                              <w:r>
                                <w:rPr>
                                  <w:sz w:val="18"/>
                                </w:rPr>
                                <w:t>7</w:t>
                              </w:r>
                            </w:p>
                          </w:txbxContent>
                        </wps:txbx>
                        <wps:bodyPr lIns="0" tIns="0" rIns="0" bIns="0" upright="1"/>
                      </wps:wsp>
                      <wps:wsp>
                        <wps:cNvPr id="100" name="Text Box 155"/>
                        <wps:cNvSpPr txBox="1"/>
                        <wps:spPr>
                          <a:xfrm>
                            <a:off x="3751" y="-1401"/>
                            <a:ext cx="456" cy="200"/>
                          </a:xfrm>
                          <a:prstGeom prst="rect">
                            <a:avLst/>
                          </a:prstGeom>
                          <a:noFill/>
                          <a:ln>
                            <a:noFill/>
                          </a:ln>
                        </wps:spPr>
                        <wps:txbx>
                          <w:txbxContent>
                            <w:p>
                              <w:pPr>
                                <w:spacing w:before="0" w:line="199" w:lineRule="exact"/>
                                <w:ind w:left="0" w:right="0" w:firstLine="0"/>
                                <w:jc w:val="left"/>
                                <w:rPr>
                                  <w:sz w:val="18"/>
                                </w:rPr>
                              </w:pPr>
                              <w:r>
                                <w:rPr>
                                  <w:sz w:val="18"/>
                                </w:rPr>
                                <w:t>Day 1</w:t>
                              </w:r>
                            </w:p>
                          </w:txbxContent>
                        </wps:txbx>
                        <wps:bodyPr lIns="0" tIns="0" rIns="0" bIns="0" upright="1"/>
                      </wps:wsp>
                      <wps:wsp>
                        <wps:cNvPr id="101" name="Text Box 156"/>
                        <wps:cNvSpPr txBox="1"/>
                        <wps:spPr>
                          <a:xfrm>
                            <a:off x="6160" y="-1401"/>
                            <a:ext cx="636" cy="490"/>
                          </a:xfrm>
                          <a:prstGeom prst="rect">
                            <a:avLst/>
                          </a:prstGeom>
                          <a:noFill/>
                          <a:ln>
                            <a:noFill/>
                          </a:ln>
                        </wps:spPr>
                        <wps:txbx>
                          <w:txbxContent>
                            <w:p>
                              <w:pPr>
                                <w:spacing w:before="0" w:line="199" w:lineRule="exact"/>
                                <w:ind w:left="92" w:right="0" w:firstLine="0"/>
                                <w:jc w:val="left"/>
                                <w:rPr>
                                  <w:sz w:val="18"/>
                                </w:rPr>
                              </w:pPr>
                              <w:r>
                                <w:rPr>
                                  <w:sz w:val="18"/>
                                </w:rPr>
                                <w:t>Day 2</w:t>
                              </w:r>
                            </w:p>
                            <w:p>
                              <w:pPr>
                                <w:spacing w:before="60"/>
                                <w:ind w:left="0" w:right="0" w:firstLine="0"/>
                                <w:jc w:val="left"/>
                                <w:rPr>
                                  <w:sz w:val="20"/>
                                </w:rPr>
                              </w:pPr>
                              <w:r>
                                <w:rPr>
                                  <w:sz w:val="20"/>
                                </w:rPr>
                                <w:t>Week 1</w:t>
                              </w:r>
                            </w:p>
                          </w:txbxContent>
                        </wps:txbx>
                        <wps:bodyPr lIns="0" tIns="0" rIns="0" bIns="0" upright="1"/>
                      </wps:wsp>
                      <wps:wsp>
                        <wps:cNvPr id="102" name="Text Box 157"/>
                        <wps:cNvSpPr txBox="1"/>
                        <wps:spPr>
                          <a:xfrm>
                            <a:off x="8754" y="-1401"/>
                            <a:ext cx="456" cy="200"/>
                          </a:xfrm>
                          <a:prstGeom prst="rect">
                            <a:avLst/>
                          </a:prstGeom>
                          <a:noFill/>
                          <a:ln>
                            <a:noFill/>
                          </a:ln>
                        </wps:spPr>
                        <wps:txbx>
                          <w:txbxContent>
                            <w:p>
                              <w:pPr>
                                <w:spacing w:before="0" w:line="199" w:lineRule="exact"/>
                                <w:ind w:left="0" w:right="0" w:firstLine="0"/>
                                <w:jc w:val="left"/>
                                <w:rPr>
                                  <w:sz w:val="18"/>
                                </w:rPr>
                              </w:pPr>
                              <w:r>
                                <w:rPr>
                                  <w:sz w:val="18"/>
                                </w:rPr>
                                <w:t>Day 3</w:t>
                              </w:r>
                            </w:p>
                          </w:txbxContent>
                        </wps:txbx>
                        <wps:bodyPr lIns="0" tIns="0" rIns="0" bIns="0" upright="1"/>
                      </wps:wsp>
                      <wps:wsp>
                        <wps:cNvPr id="103" name="Text Box 158"/>
                        <wps:cNvSpPr txBox="1"/>
                        <wps:spPr>
                          <a:xfrm>
                            <a:off x="3378" y="-607"/>
                            <a:ext cx="5700" cy="200"/>
                          </a:xfrm>
                          <a:prstGeom prst="rect">
                            <a:avLst/>
                          </a:prstGeom>
                          <a:noFill/>
                          <a:ln>
                            <a:noFill/>
                          </a:ln>
                        </wps:spPr>
                        <wps:txbx>
                          <w:txbxContent>
                            <w:p>
                              <w:pPr>
                                <w:tabs>
                                  <w:tab w:val="left" w:pos="1000"/>
                                  <w:tab w:val="left" w:pos="2001"/>
                                  <w:tab w:val="left" w:pos="3002"/>
                                  <w:tab w:val="left" w:pos="4003"/>
                                  <w:tab w:val="left" w:pos="5004"/>
                                </w:tabs>
                                <w:spacing w:before="0" w:line="199" w:lineRule="exact"/>
                                <w:ind w:left="0" w:right="0" w:firstLine="0"/>
                                <w:jc w:val="left"/>
                                <w:rPr>
                                  <w:sz w:val="18"/>
                                </w:rPr>
                              </w:pPr>
                              <w:r>
                                <w:rPr>
                                  <w:sz w:val="18"/>
                                </w:rPr>
                                <w:t>Sample</w:t>
                              </w:r>
                              <w:r>
                                <w:rPr>
                                  <w:spacing w:val="-1"/>
                                  <w:sz w:val="18"/>
                                </w:rPr>
                                <w:t xml:space="preserve"> </w:t>
                              </w:r>
                              <w:r>
                                <w:rPr>
                                  <w:sz w:val="18"/>
                                </w:rPr>
                                <w:t>1</w:t>
                              </w:r>
                              <w:r>
                                <w:rPr>
                                  <w:sz w:val="18"/>
                                </w:rPr>
                                <w:tab/>
                              </w:r>
                              <w:r>
                                <w:rPr>
                                  <w:sz w:val="18"/>
                                </w:rPr>
                                <w:t>Sample 2</w:t>
                              </w:r>
                              <w:r>
                                <w:rPr>
                                  <w:sz w:val="18"/>
                                </w:rPr>
                                <w:tab/>
                              </w:r>
                              <w:r>
                                <w:rPr>
                                  <w:sz w:val="18"/>
                                </w:rPr>
                                <w:t>Sample 3</w:t>
                              </w:r>
                              <w:r>
                                <w:rPr>
                                  <w:sz w:val="18"/>
                                </w:rPr>
                                <w:tab/>
                              </w:r>
                              <w:r>
                                <w:rPr>
                                  <w:sz w:val="18"/>
                                </w:rPr>
                                <w:t>Sample</w:t>
                              </w:r>
                              <w:r>
                                <w:rPr>
                                  <w:spacing w:val="-1"/>
                                  <w:sz w:val="18"/>
                                </w:rPr>
                                <w:t xml:space="preserve"> </w:t>
                              </w:r>
                              <w:r>
                                <w:rPr>
                                  <w:sz w:val="18"/>
                                </w:rPr>
                                <w:t>4</w:t>
                              </w:r>
                              <w:r>
                                <w:rPr>
                                  <w:sz w:val="18"/>
                                </w:rPr>
                                <w:tab/>
                              </w:r>
                              <w:r>
                                <w:rPr>
                                  <w:sz w:val="18"/>
                                </w:rPr>
                                <w:t>Sample 5</w:t>
                              </w:r>
                              <w:r>
                                <w:rPr>
                                  <w:sz w:val="18"/>
                                </w:rPr>
                                <w:tab/>
                              </w:r>
                              <w:r>
                                <w:rPr>
                                  <w:sz w:val="18"/>
                                </w:rPr>
                                <w:t>Sample</w:t>
                              </w:r>
                              <w:r>
                                <w:rPr>
                                  <w:spacing w:val="-1"/>
                                  <w:sz w:val="18"/>
                                </w:rPr>
                                <w:t xml:space="preserve"> </w:t>
                              </w:r>
                              <w:r>
                                <w:rPr>
                                  <w:sz w:val="18"/>
                                </w:rPr>
                                <w:t>6</w:t>
                              </w:r>
                            </w:p>
                          </w:txbxContent>
                        </wps:txbx>
                        <wps:bodyPr lIns="0" tIns="0" rIns="0" bIns="0" upright="1"/>
                      </wps:wsp>
                    </wpg:wgp>
                  </a:graphicData>
                </a:graphic>
              </wp:anchor>
            </w:drawing>
          </mc:Choice>
          <mc:Fallback>
            <w:pict>
              <v:group id="Group 84" o:spid="_x0000_s1026" o:spt="203" style="position:absolute;left:0pt;margin-left:89.6pt;margin-top:-263.6pt;height:252.75pt;width:432.75pt;mso-position-horizontal-relative:page;z-index:15755264;mso-width-relative:page;mso-height-relative:page;" coordorigin="1793,-5273" coordsize="8655,5055" o:gfxdata="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">
                <o:lock v:ext="edit" aspectratio="f"/>
                <v:shape id="FreeForm 85" o:spid="_x0000_s1026" o:spt="100" style="position:absolute;left:2719;top:-2191;height:608;width:334;" filled="f" stroked="t" coordsize="334,608" o:gfxdata="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TwV0bsAAADb&#10;AAAADwAAAAAAAAABACAAAAAiAAAAZHJzL2Rvd25yZXYueG1sUEsBAhQAFAAAAAgAh07iQDMvBZ47&#10;AAAAOQAAABAAAAAAAAAAAQAgAAAACgEAAGRycy9zaGFwZXhtbC54bWxQSwUGAAAAAAYABgBbAQAA&#10;tAMAAAAA&#10;" path="m0,607l334,607m0,530l334,530m0,454l334,454m0,379l334,379m0,228l334,228m0,151l334,151m0,74l334,74m0,0l334,0e">
                  <v:fill on="f" focussize="0,0"/>
                  <v:stroke weight="0.72pt" color="#F1F1F1" joinstyle="round"/>
                  <v:imagedata o:title=""/>
                  <o:lock v:ext="edit" aspectratio="f"/>
                </v:shape>
                <v:line id="Lines 86" o:spid="_x0000_s1026" o:spt="20" style="position:absolute;left:2719;top:-1889;height:0;width:334;" filled="f" stroked="t" coordsize="21600,21600" o:gfxdata="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oGPRm5AAAA2wAA&#10;AA8AAAAAAAAAAQAgAAAAIgAAAGRycy9kb3ducmV2LnhtbFBLAQIUABQAAAAIAIdO4kAzLwWeOwAA&#10;ADkAAAAQAAAAAAAAAAEAIAAAAAgBAABkcnMvc2hhcGV4bWwueG1sUEsFBgAAAAAGAAYAWwEAALID&#10;AAAAAA==&#10;">
                  <v:fill on="f" focussize="0,0"/>
                  <v:stroke weight="0.72pt" color="#D9D9D9" joinstyle="round"/>
                  <v:imagedata o:title=""/>
                  <o:lock v:ext="edit" aspectratio="f"/>
                </v:line>
                <v:shape id="FreeForm 87" o:spid="_x0000_s1026" o:spt="100" style="position:absolute;left:2719;top:-2571;height:226;width:334;" filled="f" stroked="t" coordsize="334,226" o:gfxdata="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4xGk74A&#10;AADbAAAADwAAAAAAAAABACAAAAAiAAAAZHJzL2Rvd25yZXYueG1sUEsBAhQAFAAAAAgAh07iQDMv&#10;BZ47AAAAOQAAABAAAAAAAAAAAQAgAAAADQEAAGRycy9zaGFwZXhtbC54bWxQSwUGAAAAAAYABgBb&#10;AQAAtwMAAAAA&#10;" path="m0,225l334,225m0,151l334,151m0,74l334,74m0,0l334,0e">
                  <v:fill on="f" focussize="0,0"/>
                  <v:stroke weight="0.72pt" color="#F1F1F1" joinstyle="round"/>
                  <v:imagedata o:title=""/>
                  <o:lock v:ext="edit" aspectratio="f"/>
                </v:shape>
                <v:line id="Lines 88" o:spid="_x0000_s1026" o:spt="20" style="position:absolute;left:2719;top:-2268;height:0;width:334;" filled="f" stroked="t" coordsize="21600,21600" o:gfxdata="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PTsavQAA&#10;ANsAAAAPAAAAAAAAAAEAIAAAACIAAABkcnMvZG93bnJldi54bWxQSwECFAAUAAAACACHTuJAMy8F&#10;njsAAAA5AAAAEAAAAAAAAAABACAAAAAMAQAAZHJzL3NoYXBleG1sLnhtbFBLBQYAAAAABgAGAFsB&#10;AAC2AwAAAAA=&#10;">
                  <v:fill on="f" focussize="0,0"/>
                  <v:stroke weight="0.72pt" color="#D9D9D9" joinstyle="round"/>
                  <v:imagedata o:title=""/>
                  <o:lock v:ext="edit" aspectratio="f"/>
                </v:line>
                <v:shape id="FreeForm 89" o:spid="_x0000_s1026" o:spt="100" style="position:absolute;left:2719;top:-2950;height:226;width:334;" filled="f" stroked="t" coordsize="334,226" o:gfxdata="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LdAkL4A&#10;AADbAAAADwAAAAAAAAABACAAAAAiAAAAZHJzL2Rvd25yZXYueG1sUEsBAhQAFAAAAAgAh07iQDMv&#10;BZ47AAAAOQAAABAAAAAAAAAAAQAgAAAADQEAAGRycy9zaGFwZXhtbC54bWxQSwUGAAAAAAYABgBb&#10;AQAAtwMAAAAA&#10;" path="m0,225l334,225m0,151l334,151m0,74l334,74m0,0l334,0e">
                  <v:fill on="f" focussize="0,0"/>
                  <v:stroke weight="0.72pt" color="#F1F1F1" joinstyle="round"/>
                  <v:imagedata o:title=""/>
                  <o:lock v:ext="edit" aspectratio="f"/>
                </v:shape>
                <v:line id="Lines 90" o:spid="_x0000_s1026" o:spt="20" style="position:absolute;left:2719;top:-2647;height:0;width:334;" filled="f" stroked="t" coordsize="21600,21600" o:gfxdata="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RwMR+5AAAA2wAA&#10;AA8AAAAAAAAAAQAgAAAAIgAAAGRycy9kb3ducmV2LnhtbFBLAQIUABQAAAAIAIdO4kAzLwWeOwAA&#10;ADkAAAAQAAAAAAAAAAEAIAAAAAgBAABkcnMvc2hhcGV4bWwueG1sUEsFBgAAAAAGAAYAWwEAALID&#10;AAAAAA==&#10;">
                  <v:fill on="f" focussize="0,0"/>
                  <v:stroke weight="0.72pt" color="#D9D9D9" joinstyle="round"/>
                  <v:imagedata o:title=""/>
                  <o:lock v:ext="edit" aspectratio="f"/>
                </v:line>
                <v:shape id="FreeForm 91" o:spid="_x0000_s1026" o:spt="100" style="position:absolute;left:2719;top:-3329;height:226;width:5336;" filled="f" stroked="t" coordsize="5336,226" o:gfxdata="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7OWpm8AAAA&#10;2wAAAA8AAAAAAAAAAQAgAAAAIgAAAGRycy9kb3ducmV2LnhtbFBLAQIUABQAAAAIAIdO4kAzLwWe&#10;OwAAADkAAAAQAAAAAAAAAAEAIAAAAAsBAABkcnMvc2hhcGV4bWwueG1sUEsFBgAAAAAGAAYAWwEA&#10;ALUDAAAAAA==&#10;" path="m0,226l1860,226m2165,226l4361,226m4666,226l5335,226m0,152l5335,152m0,75l5335,75m0,0l5335,0e">
                  <v:fill on="f" focussize="0,0"/>
                  <v:stroke weight="0.72pt" color="#F1F1F1" joinstyle="round"/>
                  <v:imagedata o:title=""/>
                  <o:lock v:ext="edit" aspectratio="f"/>
                </v:shape>
                <v:line id="Lines 92" o:spid="_x0000_s1026" o:spt="20" style="position:absolute;left:2719;top:-3026;height:0;width:334;" filled="f" stroked="t" coordsize="21600,21600" o:gfxdata="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QZAovQAA&#10;ANsAAAAPAAAAAAAAAAEAIAAAACIAAABkcnMvZG93bnJldi54bWxQSwECFAAUAAAACACHTuJAMy8F&#10;njsAAAA5AAAAEAAAAAAAAAABACAAAAAMAQAAZHJzL3NoYXBleG1sLnhtbFBLBQYAAAAABgAGAFsB&#10;AAC2AwAAAAA=&#10;">
                  <v:fill on="f" focussize="0,0"/>
                  <v:stroke weight="0.72pt" color="#D9D9D9" joinstyle="round"/>
                  <v:imagedata o:title=""/>
                  <o:lock v:ext="edit" aspectratio="f"/>
                </v:line>
                <v:line id="Lines 93" o:spid="_x0000_s1026" o:spt="20" style="position:absolute;left:3970;top:-2724;height:0;width:609;" filled="f" stroked="t" coordsize="21600,21600" o:gfxdata="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m+zW/&#10;AAAA2wAAAA8AAAAAAAAAAQAgAAAAIgAAAGRycy9kb3ducmV2LnhtbFBLAQIUABQAAAAIAIdO4kAz&#10;LwWeOwAAADkAAAAQAAAAAAAAAAEAIAAAAA4BAABkcnMvc2hhcGV4bWwueG1sUEsFBgAAAAAGAAYA&#10;WwEAALgDAAAAAA==&#10;">
                  <v:fill on="f" focussize="0,0"/>
                  <v:stroke weight="0.72pt" color="#F1F1F1" joinstyle="round"/>
                  <v:imagedata o:title=""/>
                  <o:lock v:ext="edit" aspectratio="f"/>
                </v:line>
                <v:shape id="FreeForm 94" o:spid="_x0000_s1026" o:spt="100" style="position:absolute;left:3662;top:-2802;height:8;width:917;" filled="f" stroked="t" coordsize="917,8" o:gfxdata="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JPL8vQAA&#10;ANsAAAAPAAAAAAAAAAEAIAAAACIAAABkcnMvZG93bnJldi54bWxQSwECFAAUAAAACACHTuJAMy8F&#10;njsAAAA5AAAAEAAAAAAAAAABACAAAAAMAQAAZHJzL3NoYXBleG1sLnhtbFBLBQYAAAAABgAGAFsB&#10;AAC2AwAAAAA=&#10;" path="m0,7l917,7m0,0l917,0e">
                  <v:fill on="f" focussize="0,0"/>
                  <v:stroke weight="0.36pt" color="#F1F1F1" joinstyle="round"/>
                  <v:imagedata o:title=""/>
                  <o:lock v:ext="edit" aspectratio="f"/>
                </v:shape>
                <v:shape id="FreeForm 95" o:spid="_x0000_s1026" o:spt="100" style="position:absolute;left:3662;top:-2950;height:75;width:917;" filled="f" stroked="t" coordsize="917,75" o:gfxdata="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Arf42rUAAADbAAAADwAA&#10;AAAAAAABACAAAAAiAAAAZHJzL2Rvd25yZXYueG1sUEsBAhQAFAAAAAgAh07iQDMvBZ47AAAAOQAA&#10;ABAAAAAAAAAAAQAgAAAABAEAAGRycy9zaGFwZXhtbC54bWxQSwUGAAAAAAYABgBbAQAArgMAAAAA&#10;" path="m0,74l917,74m0,0l917,0e">
                  <v:fill on="f" focussize="0,0"/>
                  <v:stroke weight="0.72pt" color="#F1F1F1" joinstyle="round"/>
                  <v:imagedata o:title=""/>
                  <o:lock v:ext="edit" aspectratio="f"/>
                </v:shape>
                <v:shape id="FreeForm 96" o:spid="_x0000_s1026" o:spt="100" style="position:absolute;left:3662;top:-3027;height:380;width:917;" filled="f" stroked="t" coordsize="917,380" o:gfxdata="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KNKtugAAANsA&#10;AAAPAAAAAAAAAAEAIAAAACIAAABkcnMvZG93bnJldi54bWxQSwECFAAUAAAACACHTuJAMy8FnjsA&#10;AAA5AAAAEAAAAAAAAAABACAAAAAJAQAAZHJzL3NoYXBleG1sLnhtbFBLBQYAAAAABgAGAFsBAACz&#10;AwAAAAA=&#10;" path="m308,379l612,379m0,0l917,0e">
                  <v:fill on="f" focussize="0,0"/>
                  <v:stroke weight="0.72pt" color="#D9D9D9" joinstyle="round"/>
                  <v:imagedata o:title=""/>
                  <o:lock v:ext="edit" aspectratio="f"/>
                </v:shape>
                <v:shape id="FreeForm 97" o:spid="_x0000_s1026" o:spt="100" style="position:absolute;left:4884;top:-2191;height:608;width:670;" filled="f" stroked="t" coordsize="670,608" o:gfxdata="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PMKTbgAAADbAAAA&#10;DwAAAAAAAAABACAAAAAiAAAAZHJzL2Rvd25yZXYueG1sUEsBAhQAFAAAAAgAh07iQDMvBZ47AAAA&#10;OQAAABAAAAAAAAAAAQAgAAAABwEAAGRycy9zaGFwZXhtbC54bWxQSwUGAAAAAAYABgBbAQAAsQMA&#10;AAAA&#10;" path="m0,607l670,607m0,530l670,530m0,454l670,454m0,379l670,379m0,228l670,228m0,151l670,151m0,74l670,74m0,0l670,0e">
                  <v:fill on="f" focussize="0,0"/>
                  <v:stroke weight="0.72pt" color="#F1F1F1" joinstyle="round"/>
                  <v:imagedata o:title=""/>
                  <o:lock v:ext="edit" aspectratio="f"/>
                </v:shape>
                <v:line id="Lines 98" o:spid="_x0000_s1026" o:spt="20" style="position:absolute;left:4884;top:-1889;height:0;width:670;" filled="f" stroked="t" coordsize="21600,21600" o:gfxdata="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C0bOvQAA&#10;ANsAAAAPAAAAAAAAAAEAIAAAACIAAABkcnMvZG93bnJldi54bWxQSwECFAAUAAAACACHTuJAMy8F&#10;njsAAAA5AAAAEAAAAAAAAAABACAAAAAMAQAAZHJzL3NoYXBleG1sLnhtbFBLBQYAAAAABgAGAFsB&#10;AAC2AwAAAAA=&#10;">
                  <v:fill on="f" focussize="0,0"/>
                  <v:stroke weight="0.72pt" color="#D9D9D9" joinstyle="round"/>
                  <v:imagedata o:title=""/>
                  <o:lock v:ext="edit" aspectratio="f"/>
                </v:line>
                <v:shape id="FreeForm 99" o:spid="_x0000_s1026" o:spt="100" style="position:absolute;left:4884;top:-2571;height:226;width:670;" filled="f" stroked="t" coordsize="670,226" o:gfxdata="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8Sr4A&#10;AADbAAAADwAAAAAAAAABACAAAAAiAAAAZHJzL2Rvd25yZXYueG1sUEsBAhQAFAAAAAgAh07iQDMv&#10;BZ47AAAAOQAAABAAAAAAAAAAAQAgAAAADQEAAGRycy9zaGFwZXhtbC54bWxQSwUGAAAAAAYABgBb&#10;AQAAtwMAAAAA&#10;" path="m0,225l670,225m0,151l670,151m0,74l670,74m0,0l670,0e">
                  <v:fill on="f" focussize="0,0"/>
                  <v:stroke weight="0.72pt" color="#F1F1F1" joinstyle="round"/>
                  <v:imagedata o:title=""/>
                  <o:lock v:ext="edit" aspectratio="f"/>
                </v:shape>
                <v:line id="Lines 100" o:spid="_x0000_s1026" o:spt="20" style="position:absolute;left:4884;top:-2268;height:0;width:670;" filled="f" stroked="t" coordsize="21600,21600" o:gfxdata="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657Ib4A&#10;AADb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line id="Lines 101" o:spid="_x0000_s1026" o:spt="20" style="position:absolute;left:4884;top:-2724;height:0;width:670;" filled="f" stroked="t" coordsize="21600,21600" o:gfxdata="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6zpL4A&#10;AADbAAAADwAAAAAAAAABACAAAAAiAAAAZHJzL2Rvd25yZXYueG1sUEsBAhQAFAAAAAgAh07iQDMv&#10;BZ47AAAAOQAAABAAAAAAAAAAAQAgAAAADQEAAGRycy9zaGFwZXhtbC54bWxQSwUGAAAAAAYABgBb&#10;AQAAtwMAAAAA&#10;">
                  <v:fill on="f" focussize="0,0"/>
                  <v:stroke weight="0.72pt" color="#F1F1F1" joinstyle="round"/>
                  <v:imagedata o:title=""/>
                  <o:lock v:ext="edit" aspectratio="f"/>
                </v:line>
                <v:shape id="FreeForm 102" o:spid="_x0000_s1026" o:spt="100" style="position:absolute;left:4884;top:-2802;height:8;width:670;" filled="f" stroked="t" coordsize="670,8" o:gfxdata="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NiLyvQAA&#10;ANsAAAAPAAAAAAAAAAEAIAAAACIAAABkcnMvZG93bnJldi54bWxQSwECFAAUAAAACACHTuJAMy8F&#10;njsAAAA5AAAAEAAAAAAAAAABACAAAAAMAQAAZHJzL3NoYXBleG1sLnhtbFBLBQYAAAAABgAGAFsB&#10;AAC2AwAAAAA=&#10;" path="m0,7l670,7m0,0l670,0e">
                  <v:fill on="f" focussize="0,0"/>
                  <v:stroke weight="0.36pt" color="#F1F1F1" joinstyle="round"/>
                  <v:imagedata o:title=""/>
                  <o:lock v:ext="edit" aspectratio="f"/>
                </v:shape>
                <v:shape id="FreeForm 103" o:spid="_x0000_s1026" o:spt="100" style="position:absolute;left:4884;top:-2950;height:75;width:670;" filled="f" stroked="t" coordsize="670,75" o:gfxdata="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WRQLW5AAAA2wAA&#10;AA8AAAAAAAAAAQAgAAAAIgAAAGRycy9kb3ducmV2LnhtbFBLAQIUABQAAAAIAIdO4kAzLwWeOwAA&#10;ADkAAAAQAAAAAAAAAAEAIAAAAAgBAABkcnMvc2hhcGV4bWwueG1sUEsFBgAAAAAGAAYAWwEAALID&#10;AAAAAA==&#10;" path="m0,74l670,74m0,0l670,0e">
                  <v:fill on="f" focussize="0,0"/>
                  <v:stroke weight="0.72pt" color="#F1F1F1" joinstyle="round"/>
                  <v:imagedata o:title=""/>
                  <o:lock v:ext="edit" aspectratio="f"/>
                </v:shape>
                <v:shape id="FreeForm 104" o:spid="_x0000_s1026" o:spt="100" style="position:absolute;left:4884;top:-3027;height:380;width:670;" filled="f" stroked="t" coordsize="670,380" o:gfxdata="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mrUbb4A&#10;AADbAAAADwAAAAAAAAABACAAAAAiAAAAZHJzL2Rvd25yZXYueG1sUEsBAhQAFAAAAAgAh07iQDMv&#10;BZ47AAAAOQAAABAAAAAAAAAAAQAgAAAADQEAAGRycy9zaGFwZXhtbC54bWxQSwUGAAAAAAYABgBb&#10;AQAAtwMAAAAA&#10;" path="m0,379l670,379m0,0l670,0e">
                  <v:fill on="f" focussize="0,0"/>
                  <v:stroke weight="0.72pt" color="#D9D9D9" joinstyle="round"/>
                  <v:imagedata o:title=""/>
                  <o:lock v:ext="edit" aspectratio="f"/>
                </v:shape>
                <v:line id="Lines 105" o:spid="_x0000_s1026" o:spt="20" style="position:absolute;left:6468;top:-2724;height:0;width:612;" filled="f" stroked="t" coordsize="21600,21600" o:gfxdata="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AIYlrsAAADb&#10;AAAADwAAAAAAAAABACAAAAAiAAAAZHJzL2Rvd25yZXYueG1sUEsBAhQAFAAAAAgAh07iQDMvBZ47&#10;AAAAOQAAABAAAAAAAAAAAQAgAAAACgEAAGRycy9zaGFwZXhtbC54bWxQSwUGAAAAAAYABgBbAQAA&#10;tAMAAAAA&#10;">
                  <v:fill on="f" focussize="0,0"/>
                  <v:stroke weight="0.72pt" color="#F1F1F1" joinstyle="round"/>
                  <v:imagedata o:title=""/>
                  <o:lock v:ext="edit" aspectratio="f"/>
                </v:line>
                <v:shape id="FreeForm 106" o:spid="_x0000_s1026" o:spt="100" style="position:absolute;left:6163;top:-2802;height:8;width:917;" filled="f" stroked="t" coordsize="917,8" o:gfxdata="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BKPKL4A&#10;AADbAAAADwAAAAAAAAABACAAAAAiAAAAZHJzL2Rvd25yZXYueG1sUEsBAhQAFAAAAAgAh07iQDMv&#10;BZ47AAAAOQAAABAAAAAAAAAAAQAgAAAADQEAAGRycy9zaGFwZXhtbC54bWxQSwUGAAAAAAYABgBb&#10;AQAAtwMAAAAA&#10;" path="m0,7l917,7m0,0l917,0e">
                  <v:fill on="f" focussize="0,0"/>
                  <v:stroke weight="0.36pt" color="#F1F1F1" joinstyle="round"/>
                  <v:imagedata o:title=""/>
                  <o:lock v:ext="edit" aspectratio="f"/>
                </v:shape>
                <v:shape id="FreeForm 107" o:spid="_x0000_s1026" o:spt="100" style="position:absolute;left:6163;top:-2950;height:75;width:917;" filled="f" stroked="t" coordsize="917,75" o:gfxdata="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oAqkLsAAADb&#10;AAAADwAAAAAAAAABACAAAAAiAAAAZHJzL2Rvd25yZXYueG1sUEsBAhQAFAAAAAgAh07iQDMvBZ47&#10;AAAAOQAAABAAAAAAAAAAAQAgAAAACgEAAGRycy9zaGFwZXhtbC54bWxQSwUGAAAAAAYABgBbAQAA&#10;tAMAAAAA&#10;" path="m0,74l917,74m0,0l917,0e">
                  <v:fill on="f" focussize="0,0"/>
                  <v:stroke weight="0.72pt" color="#F1F1F1" joinstyle="round"/>
                  <v:imagedata o:title=""/>
                  <o:lock v:ext="edit" aspectratio="f"/>
                </v:shape>
                <v:shape id="FreeForm 108" o:spid="_x0000_s1026" o:spt="100" style="position:absolute;left:6163;top:-3027;height:380;width:917;" filled="f" stroked="t" coordsize="917,380" o:gfxdata="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PaB74A&#10;AADbAAAADwAAAAAAAAABACAAAAAiAAAAZHJzL2Rvd25yZXYueG1sUEsBAhQAFAAAAAgAh07iQDMv&#10;BZ47AAAAOQAAABAAAAAAAAAAAQAgAAAADQEAAGRycy9zaGFwZXhtbC54bWxQSwUGAAAAAAYABgBb&#10;AQAAtwMAAAAA&#10;" path="m305,379l612,379m0,0l917,0e">
                  <v:fill on="f" focussize="0,0"/>
                  <v:stroke weight="0.72pt" color="#D9D9D9" joinstyle="round"/>
                  <v:imagedata o:title=""/>
                  <o:lock v:ext="edit" aspectratio="f"/>
                </v:shape>
                <v:shape id="FreeForm 109" o:spid="_x0000_s1026" o:spt="100" style="position:absolute;left:7384;top:-2191;height:608;width:670;" filled="f" stroked="t" coordsize="670,608" o:gfxdata="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hf7sAAADb&#10;AAAADwAAAAAAAAABACAAAAAiAAAAZHJzL2Rvd25yZXYueG1sUEsBAhQAFAAAAAgAh07iQDMvBZ47&#10;AAAAOQAAABAAAAAAAAAAAQAgAAAACgEAAGRycy9zaGFwZXhtbC54bWxQSwUGAAAAAAYABgBbAQAA&#10;tAMAAAAA&#10;" path="m0,607l669,607m0,530l669,530m0,454l669,454m0,379l669,379m0,228l669,228m0,151l669,151m0,74l669,74m0,0l669,0e">
                  <v:fill on="f" focussize="0,0"/>
                  <v:stroke weight="0.72pt" color="#F1F1F1" joinstyle="round"/>
                  <v:imagedata o:title=""/>
                  <o:lock v:ext="edit" aspectratio="f"/>
                </v:shape>
                <v:line id="Lines 110" o:spid="_x0000_s1026" o:spt="20" style="position:absolute;left:7385;top:-1889;height:0;width:669;" filled="f" stroked="t" coordsize="21600,21600" o:gfxdata="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37fy8AAAA&#10;2wAAAA8AAAAAAAAAAQAgAAAAIgAAAGRycy9kb3ducmV2LnhtbFBLAQIUABQAAAAIAIdO4kAzLwWe&#10;OwAAADkAAAAQAAAAAAAAAAEAIAAAAAsBAABkcnMvc2hhcGV4bWwueG1sUEsFBgAAAAAGAAYAWwEA&#10;ALUDAAAAAA==&#10;">
                  <v:fill on="f" focussize="0,0"/>
                  <v:stroke weight="0.72pt" color="#D9D9D9" joinstyle="round"/>
                  <v:imagedata o:title=""/>
                  <o:lock v:ext="edit" aspectratio="f"/>
                </v:line>
                <v:shape id="FreeForm 111" o:spid="_x0000_s1026" o:spt="100" style="position:absolute;left:7384;top:-2571;height:226;width:670;" filled="f" stroked="t" coordsize="670,226" o:gfxdata="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sxF7vQAA&#10;ANsAAAAPAAAAAAAAAAEAIAAAACIAAABkcnMvZG93bnJldi54bWxQSwECFAAUAAAACACHTuJAMy8F&#10;njsAAAA5AAAAEAAAAAAAAAABACAAAAAMAQAAZHJzL3NoYXBleG1sLnhtbFBLBQYAAAAABgAGAFsB&#10;AAC2AwAAAAA=&#10;" path="m0,225l669,225m0,151l669,151m0,74l669,74m0,0l669,0e">
                  <v:fill on="f" focussize="0,0"/>
                  <v:stroke weight="0.72pt" color="#F1F1F1" joinstyle="round"/>
                  <v:imagedata o:title=""/>
                  <o:lock v:ext="edit" aspectratio="f"/>
                </v:shape>
                <v:line id="Lines 112" o:spid="_x0000_s1026" o:spt="20" style="position:absolute;left:7385;top:-2268;height:0;width:669;" filled="f" stroked="t" coordsize="21600,21600" o:gfxdata="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6dYQvQAA&#10;ANsAAAAPAAAAAAAAAAEAIAAAACIAAABkcnMvZG93bnJldi54bWxQSwECFAAUAAAACACHTuJAMy8F&#10;njsAAAA5AAAAEAAAAAAAAAABACAAAAAMAQAAZHJzL3NoYXBleG1sLnhtbFBLBQYAAAAABgAGAFsB&#10;AAC2AwAAAAA=&#10;">
                  <v:fill on="f" focussize="0,0"/>
                  <v:stroke weight="0.72pt" color="#D9D9D9" joinstyle="round"/>
                  <v:imagedata o:title=""/>
                  <o:lock v:ext="edit" aspectratio="f"/>
                </v:line>
                <v:line id="Lines 113" o:spid="_x0000_s1026" o:spt="20" style="position:absolute;left:7385;top:-2724;height:0;width:669;" filled="f" stroked="t" coordsize="21600,21600" o:gfxdata="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nQUkLsAAADb&#10;AAAADwAAAAAAAAABACAAAAAiAAAAZHJzL2Rvd25yZXYueG1sUEsBAhQAFAAAAAgAh07iQDMvBZ47&#10;AAAAOQAAABAAAAAAAAAAAQAgAAAACgEAAGRycy9zaGFwZXhtbC54bWxQSwUGAAAAAAYABgBbAQAA&#10;tAMAAAAA&#10;">
                  <v:fill on="f" focussize="0,0"/>
                  <v:stroke weight="0.72pt" color="#F1F1F1" joinstyle="round"/>
                  <v:imagedata o:title=""/>
                  <o:lock v:ext="edit" aspectratio="f"/>
                </v:line>
                <v:shape id="FreeForm 114" o:spid="_x0000_s1026" o:spt="100" style="position:absolute;left:7384;top:-2802;height:8;width:670;" filled="f" stroked="t" coordsize="670,8" o:gfxdata="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8hca8AAAA&#10;2wAAAA8AAAAAAAAAAQAgAAAAIgAAAGRycy9kb3ducmV2LnhtbFBLAQIUABQAAAAIAIdO4kAzLwWe&#10;OwAAADkAAAAQAAAAAAAAAAEAIAAAAAsBAABkcnMvc2hhcGV4bWwueG1sUEsFBgAAAAAGAAYAWwEA&#10;ALUDAAAAAA==&#10;" path="m0,7l669,7m0,0l669,0e">
                  <v:fill on="f" focussize="0,0"/>
                  <v:stroke weight="0.36pt" color="#F1F1F1" joinstyle="round"/>
                  <v:imagedata o:title=""/>
                  <o:lock v:ext="edit" aspectratio="f"/>
                </v:shape>
                <v:shape id="FreeForm 115" o:spid="_x0000_s1026" o:spt="100" style="position:absolute;left:7384;top:-2950;height:75;width:670;" filled="f" stroked="t" coordsize="670,75" o:gfxdata="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FIQ07gAAADbAAAA&#10;DwAAAAAAAAABACAAAAAiAAAAZHJzL2Rvd25yZXYueG1sUEsBAhQAFAAAAAgAh07iQDMvBZ47AAAA&#10;OQAAABAAAAAAAAAAAQAgAAAABwEAAGRycy9zaGFwZXhtbC54bWxQSwUGAAAAAAYABgBbAQAAsQMA&#10;AAAA&#10;" path="m0,74l669,74m0,0l669,0e">
                  <v:fill on="f" focussize="0,0"/>
                  <v:stroke weight="0.72pt" color="#F1F1F1" joinstyle="round"/>
                  <v:imagedata o:title=""/>
                  <o:lock v:ext="edit" aspectratio="f"/>
                </v:shape>
                <v:shape id="FreeForm 116" o:spid="_x0000_s1026" o:spt="100" style="position:absolute;left:7384;top:-3027;height:380;width:670;" filled="f" stroked="t" coordsize="670,380" o:gfxdata="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6mEC74A&#10;AADbAAAADwAAAAAAAAABACAAAAAiAAAAZHJzL2Rvd25yZXYueG1sUEsBAhQAFAAAAAgAh07iQDMv&#10;BZ47AAAAOQAAABAAAAAAAAAAAQAgAAAADQEAAGRycy9zaGFwZXhtbC54bWxQSwUGAAAAAAYABgBb&#10;AQAAtwMAAAAA&#10;" path="m0,379l669,379m0,0l669,0e">
                  <v:fill on="f" focussize="0,0"/>
                  <v:stroke weight="0.72pt" color="#D9D9D9" joinstyle="round"/>
                  <v:imagedata o:title=""/>
                  <o:lock v:ext="edit" aspectratio="f"/>
                </v:shape>
                <v:shape id="FreeForm 117" o:spid="_x0000_s1026" o:spt="100" style="position:absolute;left:2719;top:-3708;height:226;width:5336;" filled="f" stroked="t" coordsize="5336,226" o:gfxdata="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uNOaL4A&#10;AADbAAAADwAAAAAAAAABACAAAAAiAAAAZHJzL2Rvd25yZXYueG1sUEsBAhQAFAAAAAgAh07iQDMv&#10;BZ47AAAAOQAAABAAAAAAAAAAAQAgAAAADQEAAGRycy9zaGFwZXhtbC54bWxQSwUGAAAAAAYABgBb&#10;AQAAtwMAAAAA&#10;" path="m0,226l5335,226m0,151l5335,151m0,75l5335,75m0,0l5335,0e">
                  <v:fill on="f" focussize="0,0"/>
                  <v:stroke weight="0.72pt" color="#F1F1F1" joinstyle="round"/>
                  <v:imagedata o:title=""/>
                  <o:lock v:ext="edit" aspectratio="f"/>
                </v:shape>
                <v:line id="Lines 118" o:spid="_x0000_s1026" o:spt="20" style="position:absolute;left:2719;top:-3405;height:0;width:5335;" filled="f" stroked="t" coordsize="21600,21600" o:gfxdata="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L4arr4A&#10;AADb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119" o:spid="_x0000_s1026" o:spt="100" style="position:absolute;left:2719;top:-4090;height:228;width:6862;" filled="f" stroked="t" coordsize="6862,228" o:gfxdata="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J8TsL4A&#10;AADbAAAADwAAAAAAAAABACAAAAAiAAAAZHJzL2Rvd25yZXYueG1sUEsBAhQAFAAAAAgAh07iQDMv&#10;BZ47AAAAOQAAABAAAAAAAAAAAQAgAAAADQEAAGRycy9zaGFwZXhtbC54bWxQSwUGAAAAAAYABgBb&#10;AQAAtwMAAAAA&#10;" path="m0,228l5335,228m0,153l5335,153m5945,228l6862,228m5945,153l6862,153m0,76l6862,76m0,0l6862,0e">
                  <v:fill on="f" focussize="0,0"/>
                  <v:stroke weight="0.72pt" color="#F1F1F1" joinstyle="round"/>
                  <v:imagedata o:title=""/>
                  <o:lock v:ext="edit" aspectratio="f"/>
                </v:shape>
                <v:line id="Lines 120" o:spid="_x0000_s1026" o:spt="20" style="position:absolute;left:2719;top:-3785;height:0;width:5335;" filled="f" stroked="t" coordsize="21600,21600" o:gfxdata="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GydBvQAA&#10;ANsAAAAPAAAAAAAAAAEAIAAAACIAAABkcnMvZG93bnJldi54bWxQSwECFAAUAAAACACHTuJAMy8F&#10;njsAAAA5AAAAEAAAAAAAAAABACAAAAAMAQAAZHJzL3NoYXBleG1sLnhtbFBLBQYAAAAABgAGAFsB&#10;AAC2AwAAAAA=&#10;">
                  <v:fill on="f" focussize="0,0"/>
                  <v:stroke weight="0.72pt" color="#D9D9D9" joinstyle="round"/>
                  <v:imagedata o:title=""/>
                  <o:lock v:ext="edit" aspectratio="f"/>
                </v:line>
                <v:shape id="FreeForm 121" o:spid="_x0000_s1026" o:spt="100" style="position:absolute;left:2719;top:-4315;height:75;width:7500;" filled="f" stroked="t" coordsize="7500,75" o:gfxdata="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8+dLsAAADb&#10;AAAADwAAAAAAAAABACAAAAAiAAAAZHJzL2Rvd25yZXYueG1sUEsBAhQAFAAAAAgAh07iQDMvBZ47&#10;AAAAOQAAABAAAAAAAAAAAQAgAAAACgEAAGRycy9zaGFwZXhtbC54bWxQSwUGAAAAAAYABgBbAQAA&#10;tAMAAAAA&#10;" path="m0,74l6862,74m0,0l6862,0m7167,74l7500,74m7167,0l7500,0e">
                  <v:fill on="f" focussize="0,0"/>
                  <v:stroke weight="0.72pt" color="#F1F1F1" joinstyle="round"/>
                  <v:imagedata o:title=""/>
                  <o:lock v:ext="edit" aspectratio="f"/>
                </v:shape>
                <v:shape id="FreeForm 122" o:spid="_x0000_s1026" o:spt="100" style="position:absolute;left:2719;top:-4469;height:77;width:7500;" filled="f" stroked="t" coordsize="7500,77" o:gfxdata="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xextvQAA&#10;ANsAAAAPAAAAAAAAAAEAIAAAACIAAABkcnMvZG93bnJldi54bWxQSwECFAAUAAAACACHTuJAMy8F&#10;njsAAAA5AAAAEAAAAAAAAAABACAAAAAMAQAAZHJzL3NoYXBleG1sLnhtbFBLBQYAAAAABgAGAFsB&#10;AAC2AwAAAAA=&#10;" path="m0,77l7500,77m0,0l7500,0e">
                  <v:fill on="f" focussize="0,0"/>
                  <v:stroke weight="0.72pt" color="#F1F1F1" joinstyle="round"/>
                  <v:imagedata o:title=""/>
                  <o:lock v:ext="edit" aspectratio="f"/>
                </v:shape>
                <v:line id="Lines 123" o:spid="_x0000_s1026" o:spt="20" style="position:absolute;left:2719;top:-4164;height:0;width:6862;" filled="f" stroked="t" coordsize="21600,21600" o:gfxdata="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GojfugAAANsA&#10;AAAPAAAAAAAAAAEAIAAAACIAAABkcnMvZG93bnJldi54bWxQSwECFAAUAAAACACHTuJAMy8FnjsA&#10;AAA5AAAAEAAAAAAAAAABACAAAAAJAQAAZHJzL3NoYXBleG1sLnhtbFBLBQYAAAAABgAGAFsBAACz&#10;AwAAAAA=&#10;">
                  <v:fill on="f" focussize="0,0"/>
                  <v:stroke weight="0.72pt" color="#D9D9D9" joinstyle="round"/>
                  <v:imagedata o:title=""/>
                  <o:lock v:ext="edit" aspectratio="f"/>
                </v:line>
                <v:shape id="FreeForm 124" o:spid="_x0000_s1026" o:spt="100" style="position:absolute;left:9885;top:-2191;height:608;width:334;" filled="f" stroked="t" coordsize="334,608" o:gfxdata="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nbDN7sAAADb&#10;AAAADwAAAAAAAAABACAAAAAiAAAAZHJzL2Rvd25yZXYueG1sUEsBAhQAFAAAAAgAh07iQDMvBZ47&#10;AAAAOQAAABAAAAAAAAAAAQAgAAAACgEAAGRycy9zaGFwZXhtbC54bWxQSwUGAAAAAAYABgBbAQAA&#10;tAMAAAAA&#10;" path="m0,607l333,607m0,530l333,530m0,454l333,454m0,379l333,379m0,228l333,228m0,151l333,151m0,74l333,74m0,0l333,0e">
                  <v:fill on="f" focussize="0,0"/>
                  <v:stroke weight="0.72pt" color="#F1F1F1" joinstyle="round"/>
                  <v:imagedata o:title=""/>
                  <o:lock v:ext="edit" aspectratio="f"/>
                </v:shape>
                <v:line id="Lines 125" o:spid="_x0000_s1026" o:spt="20" style="position:absolute;left:9886;top:-1889;height:0;width:333;" filled="f" stroked="t" coordsize="21600,21600" o:gfxdata="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tRIEugAAANsA&#10;AAAPAAAAAAAAAAEAIAAAACIAAABkcnMvZG93bnJldi54bWxQSwECFAAUAAAACACHTuJAMy8FnjsA&#10;AAA5AAAAEAAAAAAAAAABACAAAAAJAQAAZHJzL3NoYXBleG1sLnhtbFBLBQYAAAAABgAGAFsBAACz&#10;AwAAAAA=&#10;">
                  <v:fill on="f" focussize="0,0"/>
                  <v:stroke weight="0.72pt" color="#D9D9D9" joinstyle="round"/>
                  <v:imagedata o:title=""/>
                  <o:lock v:ext="edit" aspectratio="f"/>
                </v:line>
                <v:shape id="FreeForm 126" o:spid="_x0000_s1026" o:spt="100" style="position:absolute;left:9885;top:-2571;height:226;width:334;" filled="f" stroked="t" coordsize="334,226" o:gfxdata="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O33+b4A&#10;AADbAAAADwAAAAAAAAABACAAAAAiAAAAZHJzL2Rvd25yZXYueG1sUEsBAhQAFAAAAAgAh07iQDMv&#10;BZ47AAAAOQAAABAAAAAAAAAAAQAgAAAADQEAAGRycy9zaGFwZXhtbC54bWxQSwUGAAAAAAYABgBb&#10;AQAAtwMAAAAA&#10;" path="m0,225l333,225m0,151l333,151m0,74l333,74m0,0l333,0e">
                  <v:fill on="f" focussize="0,0"/>
                  <v:stroke weight="0.72pt" color="#F1F1F1" joinstyle="round"/>
                  <v:imagedata o:title=""/>
                  <o:lock v:ext="edit" aspectratio="f"/>
                </v:shape>
                <v:line id="Lines 127" o:spid="_x0000_s1026" o:spt="20" style="position:absolute;left:9886;top:-2268;height:0;width:333;" filled="f" stroked="t" coordsize="21600,21600" o:gfxdata="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KynovQAA&#10;ANsAAAAPAAAAAAAAAAEAIAAAACIAAABkcnMvZG93bnJldi54bWxQSwECFAAUAAAACACHTuJAMy8F&#10;njsAAAA5AAAAEAAAAAAAAAABACAAAAAMAQAAZHJzL3NoYXBleG1sLnhtbFBLBQYAAAAABgAGAFsB&#10;AAC2AwAAAAA=&#10;">
                  <v:fill on="f" focussize="0,0"/>
                  <v:stroke weight="0.72pt" color="#D9D9D9" joinstyle="round"/>
                  <v:imagedata o:title=""/>
                  <o:lock v:ext="edit" aspectratio="f"/>
                </v:line>
                <v:shape id="FreeForm 128" o:spid="_x0000_s1026" o:spt="100" style="position:absolute;left:9885;top:-2950;height:226;width:334;" filled="f" stroked="t" coordsize="334,226" o:gfxdata="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3PMFb4A&#10;AADbAAAADwAAAAAAAAABACAAAAAiAAAAZHJzL2Rvd25yZXYueG1sUEsBAhQAFAAAAAgAh07iQDMv&#10;BZ47AAAAOQAAABAAAAAAAAAAAQAgAAAADQEAAGRycy9zaGFwZXhtbC54bWxQSwUGAAAAAAYABgBb&#10;AQAAtwMAAAAA&#10;" path="m0,225l333,225m0,151l333,151m0,74l333,74m0,0l333,0e">
                  <v:fill on="f" focussize="0,0"/>
                  <v:stroke weight="0.72pt" color="#F1F1F1" joinstyle="round"/>
                  <v:imagedata o:title=""/>
                  <o:lock v:ext="edit" aspectratio="f"/>
                </v:shape>
                <v:line id="Lines 129" o:spid="_x0000_s1026" o:spt="20" style="position:absolute;left:9886;top:-2647;height:0;width:333;" filled="f" stroked="t" coordsize="21600,21600" o:gfxdata="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jhQHvQAA&#10;ANsAAAAPAAAAAAAAAAEAIAAAACIAAABkcnMvZG93bnJldi54bWxQSwECFAAUAAAACACHTuJAMy8F&#10;njsAAAA5AAAAEAAAAAAAAAABACAAAAAMAQAAZHJzL3NoYXBleG1sLnhtbFBLBQYAAAAABgAGAFsB&#10;AAC2AwAAAAA=&#10;">
                  <v:fill on="f" focussize="0,0"/>
                  <v:stroke weight="0.72pt" color="#D9D9D9" joinstyle="round"/>
                  <v:imagedata o:title=""/>
                  <o:lock v:ext="edit" aspectratio="f"/>
                </v:line>
                <v:shape id="FreeForm 130" o:spid="_x0000_s1026" o:spt="100" style="position:absolute;left:9885;top:-3329;height:226;width:334;" filled="f" stroked="t" coordsize="334,226" o:gfxdata="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9bx+r4A&#10;AADbAAAADwAAAAAAAAABACAAAAAiAAAAZHJzL2Rvd25yZXYueG1sUEsBAhQAFAAAAAgAh07iQDMv&#10;BZ47AAAAOQAAABAAAAAAAAAAAQAgAAAADQEAAGRycy9zaGFwZXhtbC54bWxQSwUGAAAAAAYABgBb&#10;AQAAtwMAAAAA&#10;" path="m0,226l333,226m0,152l333,152m0,75l333,75m0,0l333,0e">
                  <v:fill on="f" focussize="0,0"/>
                  <v:stroke weight="0.72pt" color="#F1F1F1" joinstyle="round"/>
                  <v:imagedata o:title=""/>
                  <o:lock v:ext="edit" aspectratio="f"/>
                </v:shape>
                <v:line id="Lines 131" o:spid="_x0000_s1026" o:spt="20" style="position:absolute;left:9886;top:-3026;height:0;width:333;" filled="f" stroked="t" coordsize="21600,21600" o:gfxdata="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RAv674A&#10;AADb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132" o:spid="_x0000_s1026" o:spt="100" style="position:absolute;left:9885;top:-3708;height:226;width:334;" filled="f" stroked="t" coordsize="334,226" o:gfxdata="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Iyha/&#10;AAAA2wAAAA8AAAAAAAAAAQAgAAAAIgAAAGRycy9kb3ducmV2LnhtbFBLAQIUABQAAAAIAIdO4kAz&#10;LwWeOwAAADkAAAAQAAAAAAAAAAEAIAAAAA4BAABkcnMvc2hhcGV4bWwueG1sUEsFBgAAAAAGAAYA&#10;WwEAALgDAAAAAA==&#10;" path="m0,226l333,226m0,151l333,151m0,75l333,75m0,0l333,0e">
                  <v:fill on="f" focussize="0,0"/>
                  <v:stroke weight="0.72pt" color="#F1F1F1" joinstyle="round"/>
                  <v:imagedata o:title=""/>
                  <o:lock v:ext="edit" aspectratio="f"/>
                </v:shape>
                <v:line id="Lines 133" o:spid="_x0000_s1026" o:spt="20" style="position:absolute;left:9886;top:-3405;height:0;width:333;" filled="f" stroked="t" coordsize="21600,21600" o:gfxdata="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wx4CugAAANsA&#10;AAAPAAAAAAAAAAEAIAAAACIAAABkcnMvZG93bnJldi54bWxQSwECFAAUAAAACACHTuJAMy8FnjsA&#10;AAA5AAAAEAAAAAAAAAABACAAAAAJAQAAZHJzL3NoYXBleG1sLnhtbFBLBQYAAAAABgAGAFsBAACz&#10;AwAAAAA=&#10;">
                  <v:fill on="f" focussize="0,0"/>
                  <v:stroke weight="0.72pt" color="#D9D9D9" joinstyle="round"/>
                  <v:imagedata o:title=""/>
                  <o:lock v:ext="edit" aspectratio="f"/>
                </v:line>
                <v:shape id="FreeForm 134" o:spid="_x0000_s1026" o:spt="100" style="position:absolute;left:9885;top:-4090;height:228;width:334;" filled="f" stroked="t" coordsize="334,228" o:gfxdata="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nVLO2/&#10;AAAA2wAAAA8AAAAAAAAAAQAgAAAAIgAAAGRycy9kb3ducmV2LnhtbFBLAQIUABQAAAAIAIdO4kAz&#10;LwWeOwAAADkAAAAQAAAAAAAAAAEAIAAAAA4BAABkcnMvc2hhcGV4bWwueG1sUEsFBgAAAAAGAAYA&#10;WwEAALgDAAAAAA==&#10;" path="m0,228l333,228m0,153l333,153m0,76l333,76m0,0l333,0e">
                  <v:fill on="f" focussize="0,0"/>
                  <v:stroke weight="0.72pt" color="#F1F1F1" joinstyle="round"/>
                  <v:imagedata o:title=""/>
                  <o:lock v:ext="edit" aspectratio="f"/>
                </v:shape>
                <v:shape id="FreeForm 135" o:spid="_x0000_s1026" o:spt="100" style="position:absolute;left:9885;top:-4164;height:380;width:334;" filled="f" stroked="t" coordsize="334,380" o:gfxdata="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Q8NSbgAAADbAAAA&#10;DwAAAAAAAAABACAAAAAiAAAAZHJzL2Rvd25yZXYueG1sUEsBAhQAFAAAAAgAh07iQDMvBZ47AAAA&#10;OQAAABAAAAAAAAAAAQAgAAAABwEAAGRycy9zaGFwZXhtbC54bWxQSwUGAAAAAAYABgBbAQAAsQMA&#10;AAAA&#10;" path="m0,379l333,379m0,0l333,0e">
                  <v:fill on="f" focussize="0,0"/>
                  <v:stroke weight="0.72pt" color="#D9D9D9" joinstyle="round"/>
                  <v:imagedata o:title=""/>
                  <o:lock v:ext="edit" aspectratio="f"/>
                </v:shape>
                <v:line id="Lines 136" o:spid="_x0000_s1026" o:spt="20" style="position:absolute;left:2719;top:-4543;height:0;width:7500;" filled="f" stroked="t" coordsize="21600,21600" o:gfxdata="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yzHuL4A&#10;AADb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137" o:spid="_x0000_s1026" o:spt="100" style="position:absolute;left:3969;top:-4543;height:3034;width:5000;" filled="f" stroked="t" coordsize="5000,3034" o:gfxdata="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dm2fK/&#10;AAAA2wAAAA8AAAAAAAAAAQAgAAAAIgAAAGRycy9kb3ducmV2LnhtbFBLAQIUABQAAAAIAIdO4kAz&#10;LwWeOwAAADkAAAAQAAAAAAAAAAEAIAAAAA4BAABkcnMvc2hhcGV4bWwueG1sUEsFBgAAAAAGAAYA&#10;WwEAALgDAAAAAA==&#10;" path="m0,0l0,3034m2498,0l2498,3034m4999,0l4999,3034e">
                  <v:fill on="f" focussize="0,0"/>
                  <v:stroke weight="0.72pt" color="#F1F1F1" joinstyle="round"/>
                  <v:imagedata o:title=""/>
                  <o:lock v:ext="edit" aspectratio="f"/>
                </v:shape>
                <v:shape id="FreeForm 138" o:spid="_x0000_s1026" o:spt="100" style="position:absolute;left:2719;top:-4543;height:3034;width:7500;" filled="f" stroked="t" coordsize="7500,3034" o:gfxdata="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S6MK7sAAADb&#10;AAAADwAAAAAAAAABACAAAAAiAAAAZHJzL2Rvd25yZXYueG1sUEsBAhQAFAAAAAgAh07iQDMvBZ47&#10;AAAAOQAAABAAAAAAAAAAAQAgAAAACgEAAGRycy9zaGFwZXhtbC54bWxQSwUGAAAAAAYABgBbAQAA&#10;tAMAAAAA&#10;" path="m0,0l0,3034m2499,0l2499,3034m4999,0l4999,3034m7500,0l7500,3034e">
                  <v:fill on="f" focussize="0,0"/>
                  <v:stroke weight="0.72pt" color="#D9D9D9" joinstyle="round"/>
                  <v:imagedata o:title=""/>
                  <o:lock v:ext="edit" aspectratio="f"/>
                </v:shape>
                <v:shape id="FreeForm 139" o:spid="_x0000_s1026" o:spt="100" style="position:absolute;left:3052;top:-3994;height:2484;width:5307;" fillcolor="#5B9BD4" filled="t" stroked="f" coordsize="5307,2484" o:gfxdata="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bLm6b4A&#10;AADbAAAADwAAAAAAAAABACAAAAAiAAAAZHJzL2Rvd25yZXYueG1sUEsBAhQAFAAAAAgAh07iQDMv&#10;BZ47AAAAOQAAABAAAAAAAAAAAQAgAAAADQEAAGRycy9zaGFwZXhtbC54bWxQSwUGAAAAAAYABgBb&#10;AQAAtwMAAAAA&#10;" path="m305,948l0,948,0,2484,305,2484,305,948xm2805,948l2501,948,2501,2484,2805,2484,2805,948xm5306,0l5001,0,5001,2484,5306,2484,5306,0xe">
                  <v:fill on="t" focussize="0,0"/>
                  <v:stroke on="f"/>
                  <v:imagedata o:title=""/>
                  <o:lock v:ext="edit" aspectratio="f"/>
                </v:shape>
                <v:shape id="FreeForm 140" o:spid="_x0000_s1026" o:spt="100" style="position:absolute;left:3357;top:-3975;height:2465;width:5307;" fillcolor="#EC7C30" filled="t" stroked="f" coordsize="5307,2465" o:gfxdata="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dwPG/&#10;AAAA2wAAAA8AAAAAAAAAAQAgAAAAIgAAAGRycy9kb3ducmV2LnhtbFBLAQIUABQAAAAIAIdO4kAz&#10;LwWeOwAAADkAAAAQAAAAAAAAAAEAIAAAAA4BAABkcnMvc2hhcGV4bWwueG1sUEsFBgAAAAAGAAYA&#10;WwEAALgDAAAAAA==&#10;" path="m304,929l0,929,0,2465,304,2465,304,929xm2805,929l2500,929,2500,2465,2805,2465,2805,929xm5306,0l5001,0,5001,2465,5306,2465,5306,0xe">
                  <v:fill on="t" focussize="0,0"/>
                  <v:stroke on="f"/>
                  <v:imagedata o:title=""/>
                  <o:lock v:ext="edit" aspectratio="f"/>
                </v:shape>
                <v:shape id="FreeForm 141" o:spid="_x0000_s1026" o:spt="100" style="position:absolute;left:3662;top:-3823;height:2314;width:5307;" fillcolor="#A4A4A4" filled="t" stroked="f" coordsize="5307,2314" o:gfxdata="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HVr565AAAA2wAA&#10;AA8AAAAAAAAAAQAgAAAAIgAAAGRycy9kb3ducmV2LnhtbFBLAQIUABQAAAAIAIdO4kAzLwWeOwAA&#10;ADkAAAAQAAAAAAAAAAEAIAAAAAgBAABkcnMvc2hhcGV4bWwueG1sUEsFBgAAAAAGAAYAWwEAALID&#10;AAAAAA==&#10;" path="m308,1025l0,1025,0,2314,308,2314,308,1025xm2806,1025l2501,1025,2501,2314,2806,2314,2806,1025xm5307,0l5002,0,5002,2314,5307,2314,5307,0xe">
                  <v:fill on="t" focussize="0,0"/>
                  <v:stroke on="f"/>
                  <v:imagedata o:title=""/>
                  <o:lock v:ext="edit" aspectratio="f"/>
                </v:shape>
                <v:shape id="FreeForm 142" o:spid="_x0000_s1026" o:spt="100" style="position:absolute;left:3969;top:-3823;height:2314;width:5307;" fillcolor="#FFC000" filled="t" stroked="f" coordsize="5307,2314" o:gfxdata="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ISiqL4A&#10;AADbAAAADwAAAAAAAAABACAAAAAiAAAAZHJzL2Rvd25yZXYueG1sUEsBAhQAFAAAAAgAh07iQDMv&#10;BZ47AAAAOQAAABAAAAAAAAAAAQAgAAAADQEAAGRycy9zaGFwZXhtbC54bWxQSwUGAAAAAAYABgBb&#10;AQAAtwMAAAAA&#10;" path="m304,1195l0,1195,0,2314,304,2314,304,1195xm2805,1195l2498,1195,2498,2314,2805,2314,2805,1195xm5306,0l4999,0,4999,2314,5306,2314,5306,0xe">
                  <v:fill on="t" focussize="0,0"/>
                  <v:stroke on="f"/>
                  <v:imagedata o:title=""/>
                  <o:lock v:ext="edit" aspectratio="f"/>
                </v:shape>
                <v:shape id="FreeForm 143" o:spid="_x0000_s1026" o:spt="100" style="position:absolute;left:4274;top:-3804;height:2295;width:5307;" fillcolor="#4471C4" filled="t" stroked="f" coordsize="5307,2295" o:gfxdata="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TcvVugAAANsA&#10;AAAPAAAAAAAAAAEAIAAAACIAAABkcnMvZG93bnJldi54bWxQSwECFAAUAAAACACHTuJAMy8FnjsA&#10;AAA5AAAAEAAAAAAAAAABACAAAAAJAQAAZHJzL3NoYXBleG1sLnhtbFBLBQYAAAAABgAGAFsBAACz&#10;AwAAAAA=&#10;" path="m305,1138l0,1138,0,2295,305,2295,305,1138xm2806,1138l2501,1138,2501,2295,2806,2295,2806,1138xm5307,0l5002,0,5002,2295,5307,2295,5307,0xe">
                  <v:fill on="t" focussize="0,0"/>
                  <v:stroke on="f"/>
                  <v:imagedata o:title=""/>
                  <o:lock v:ext="edit" aspectratio="f"/>
                </v:shape>
                <v:shape id="FreeForm 144" o:spid="_x0000_s1026" o:spt="100" style="position:absolute;left:4579;top:-4354;height:2844;width:5307;" fillcolor="#6FAC46" filled="t" stroked="f" coordsize="5307,2844" o:gfxdata="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BD9crsAAADb&#10;AAAADwAAAAAAAAABACAAAAAiAAAAZHJzL2Rvd25yZXYueG1sUEsBAhQAFAAAAAgAh07iQDMvBZ47&#10;AAAAOQAAABAAAAAAAAAAAQAgAAAACgEAAGRycy9zaGFwZXhtbC54bWxQSwUGAAAAAAYABgBbAQAA&#10;tAMAAAAA&#10;" path="m305,1195l0,1195,0,2844,305,2844,305,1195xm2806,1195l2501,1195,2501,2844,2806,2844,2806,1195xm5307,0l5002,0,5002,2844,5307,2844,5307,0xe">
                  <v:fill on="t" focussize="0,0"/>
                  <v:stroke on="f"/>
                  <v:imagedata o:title=""/>
                  <o:lock v:ext="edit" aspectratio="f"/>
                </v:shape>
                <v:line id="Lines 145" o:spid="_x0000_s1026" o:spt="20" style="position:absolute;left:2719;top:-1509;height:0;width:7500;" filled="f" stroked="t" coordsize="21600,21600" o:gfxdata="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ufT+ugAAANsA&#10;AAAPAAAAAAAAAAEAIAAAACIAAABkcnMvZG93bnJldi54bWxQSwECFAAUAAAACACHTuJAMy8FnjsA&#10;AAA5AAAAEAAAAAAAAAABACAAAAAJAQAAZHJzL3NoYXBleG1sLnhtbFBLBQYAAAAABgAGAFsBAACz&#10;AwAAAAA=&#10;">
                  <v:fill on="f" focussize="0,0"/>
                  <v:stroke weight="0.72pt" color="#D9D9D9" joinstyle="round"/>
                  <v:imagedata o:title=""/>
                  <o:lock v:ext="edit" aspectratio="f"/>
                </v:line>
                <v:rect id="Rectangles 146" o:spid="_x0000_s1026" o:spt="1" style="position:absolute;left:3252;top:-550;height:92;width:89;" fillcolor="#5B9BD4" filled="t" stroked="f" coordsize="21600,21600" o:gfxdata="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f7UUbsAAADb&#10;AAAADwAAAAAAAAABACAAAAAiAAAAZHJzL2Rvd25yZXYueG1sUEsBAhQAFAAAAAgAh07iQDMvBZ47&#10;AAAAOQAAABAAAAAAAAAAAQAgAAAACgEAAGRycy9zaGFwZXhtbC54bWxQSwUGAAAAAAYABgBbAQAA&#10;tAMAAAAA&#10;">
                  <v:fill on="t" focussize="0,0"/>
                  <v:stroke on="f"/>
                  <v:imagedata o:title=""/>
                  <o:lock v:ext="edit" aspectratio="f"/>
                </v:rect>
                <v:rect id="Rectangles 147" o:spid="_x0000_s1026" o:spt="1" style="position:absolute;left:4252;top:-550;height:92;width:89;" fillcolor="#EC7C30" filled="t" stroked="f" coordsize="21600,21600" o:gfxdata="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0fJYu8AAAA&#10;2wAAAA8AAAAAAAAAAQAgAAAAIgAAAGRycy9kb3ducmV2LnhtbFBLAQIUABQAAAAIAIdO4kAzLwWe&#10;OwAAADkAAAAQAAAAAAAAAAEAIAAAAAsBAABkcnMvc2hhcGV4bWwueG1sUEsFBgAAAAAGAAYAWwEA&#10;ALUDAAAAAA==&#10;">
                  <v:fill on="t" focussize="0,0"/>
                  <v:stroke on="f"/>
                  <v:imagedata o:title=""/>
                  <o:lock v:ext="edit" aspectratio="f"/>
                </v:rect>
                <v:rect id="Rectangles 148" o:spid="_x0000_s1026" o:spt="1" style="position:absolute;left:5251;top:-550;height:92;width:92;" fillcolor="#A4A4A4" filled="t" stroked="f" coordsize="21600,21600" o:gfxdata="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KCAUvQAA&#10;ANsAAAAPAAAAAAAAAAEAIAAAACIAAABkcnMvZG93bnJldi54bWxQSwECFAAUAAAACACHTuJAMy8F&#10;njsAAAA5AAAAEAAAAAAAAAABACAAAAAMAQAAZHJzL3NoYXBleG1sLnhtbFBLBQYAAAAABgAGAFsB&#10;AAC2AwAAAAA=&#10;">
                  <v:fill on="t" focussize="0,0"/>
                  <v:stroke on="f"/>
                  <v:imagedata o:title=""/>
                  <o:lock v:ext="edit" aspectratio="f"/>
                </v:rect>
                <v:rect id="Rectangles 149" o:spid="_x0000_s1026" o:spt="1" style="position:absolute;left:6252;top:-550;height:92;width:92;" fillcolor="#FFC000" filled="t" stroked="f" coordsize="21600,21600" o:gfxdata="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YjJAK/&#10;AAAA2wAAAA8AAAAAAAAAAQAgAAAAIgAAAGRycy9kb3ducmV2LnhtbFBLAQIUABQAAAAIAIdO4kAz&#10;LwWeOwAAADkAAAAQAAAAAAAAAAEAIAAAAA4BAABkcnMvc2hhcGV4bWwueG1sUEsFBgAAAAAGAAYA&#10;WwEAALgDAAAAAA==&#10;">
                  <v:fill on="t" focussize="0,0"/>
                  <v:stroke on="f"/>
                  <v:imagedata o:title=""/>
                  <o:lock v:ext="edit" aspectratio="f"/>
                </v:rect>
                <v:rect id="Rectangles 150" o:spid="_x0000_s1026" o:spt="1" style="position:absolute;left:7252;top:-550;height:92;width:92;" fillcolor="#4471C4" filled="t" stroked="f" coordsize="21600,21600" o:gfxdata="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b3nk&#10;wAAAANsAAAAPAAAAAAAAAAEAIAAAACIAAABkcnMvZG93bnJldi54bWxQSwECFAAUAAAACACHTuJA&#10;My8FnjsAAAA5AAAAEAAAAAAAAAABACAAAAAPAQAAZHJzL3NoYXBleG1sLnhtbFBLBQYAAAAABgAG&#10;AFsBAAC5AwAAAAA=&#10;">
                  <v:fill on="t" focussize="0,0"/>
                  <v:stroke on="f"/>
                  <v:imagedata o:title=""/>
                  <o:lock v:ext="edit" aspectratio="f"/>
                </v:rect>
                <v:rect id="Rectangles 151" o:spid="_x0000_s1026" o:spt="1" style="position:absolute;left:8253;top:-550;height:92;width:92;" fillcolor="#6FAC46" filled="t" stroked="f" coordsize="21600,21600" o:gfxdata="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5Bo/m5AAAA2wAA&#10;AA8AAAAAAAAAAQAgAAAAIgAAAGRycy9kb3ducmV2LnhtbFBLAQIUABQAAAAIAIdO4kAzLwWeOwAA&#10;ADkAAAAQAAAAAAAAAAEAIAAAAAgBAABkcnMvc2hhcGV4bWwueG1sUEsFBgAAAAAGAAYAWwEAALID&#10;AAAAAA==&#10;">
                  <v:fill on="t" focussize="0,0"/>
                  <v:stroke on="f"/>
                  <v:imagedata o:title=""/>
                  <o:lock v:ext="edit" aspectratio="f"/>
                </v:rect>
                <v:rect id="Rectangles 152" o:spid="_x0000_s1026" o:spt="1" style="position:absolute;left:1800;top:-5266;height:5040;width:8640;" filled="f" stroked="t" coordsize="21600,21600" o:gfxdata="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f6yq/&#10;AAAA2wAAAA8AAAAAAAAAAQAgAAAAIgAAAGRycy9kb3ducmV2LnhtbFBLAQIUABQAAAAIAIdO4kAz&#10;LwWeOwAAADkAAAAQAAAAAAAAAAEAIAAAAA4BAABkcnMvc2hhcGV4bWwueG1sUEsFBgAAAAAGAAYA&#10;WwEAALgDAAAAAA==&#10;">
                  <v:fill on="f" focussize="0,0"/>
                  <v:stroke color="#D9D9D9" joinstyle="miter"/>
                  <v:imagedata o:title=""/>
                  <o:lock v:ext="edit" aspectratio="f"/>
                </v:rect>
                <v:shape id="Text Box 153" o:spid="_x0000_s1026" o:spt="202" type="#_x0000_t202" style="position:absolute;left:3522;top:-5104;height:311;width:5212;" filled="f" stroked="f" coordsize="21600,21600" o:gfxdata="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mv/uS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0" w:line="311" w:lineRule="exact"/>
                          <w:ind w:left="0" w:right="0" w:firstLine="0"/>
                          <w:jc w:val="left"/>
                          <w:rPr>
                            <w:b/>
                            <w:sz w:val="28"/>
                          </w:rPr>
                        </w:pPr>
                        <w:r>
                          <w:rPr>
                            <w:b/>
                            <w:sz w:val="28"/>
                          </w:rPr>
                          <w:t xml:space="preserve">Chart 4.1: </w:t>
                        </w:r>
                        <w:r>
                          <w:rPr>
                            <w:b/>
                            <w:spacing w:val="-4"/>
                            <w:sz w:val="28"/>
                          </w:rPr>
                          <w:t xml:space="preserve">Average </w:t>
                        </w:r>
                        <w:r>
                          <w:rPr>
                            <w:b/>
                            <w:sz w:val="28"/>
                          </w:rPr>
                          <w:t xml:space="preserve">pH for 3 days in </w:t>
                        </w:r>
                        <w:r>
                          <w:rPr>
                            <w:b/>
                            <w:spacing w:val="-4"/>
                            <w:sz w:val="28"/>
                          </w:rPr>
                          <w:t xml:space="preserve">Week </w:t>
                        </w:r>
                        <w:r>
                          <w:rPr>
                            <w:b/>
                            <w:sz w:val="28"/>
                          </w:rPr>
                          <w:t>1</w:t>
                        </w:r>
                      </w:p>
                    </w:txbxContent>
                  </v:textbox>
                </v:shape>
                <v:shape id="Text Box 154" o:spid="_x0000_s1026" o:spt="202" type="#_x0000_t202" style="position:absolute;left:2340;top:-4648;height:3235;width:245;" filled="f" stroked="f" coordsize="21600,21600" o:gfxdata="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uNbf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99" w:lineRule="exact"/>
                          <w:ind w:left="0" w:right="0" w:firstLine="0"/>
                          <w:jc w:val="left"/>
                          <w:rPr>
                            <w:sz w:val="18"/>
                          </w:rPr>
                        </w:pPr>
                        <w:r>
                          <w:rPr>
                            <w:sz w:val="18"/>
                          </w:rPr>
                          <w:t>8.6</w:t>
                        </w:r>
                      </w:p>
                      <w:p>
                        <w:pPr>
                          <w:spacing w:before="172"/>
                          <w:ind w:left="0" w:right="18" w:firstLine="0"/>
                          <w:jc w:val="right"/>
                          <w:rPr>
                            <w:sz w:val="18"/>
                          </w:rPr>
                        </w:pPr>
                        <w:r>
                          <w:rPr>
                            <w:spacing w:val="-1"/>
                            <w:sz w:val="18"/>
                          </w:rPr>
                          <w:t>8.4</w:t>
                        </w:r>
                      </w:p>
                      <w:p>
                        <w:pPr>
                          <w:spacing w:before="173"/>
                          <w:ind w:left="0" w:right="18" w:firstLine="0"/>
                          <w:jc w:val="right"/>
                          <w:rPr>
                            <w:sz w:val="18"/>
                          </w:rPr>
                        </w:pPr>
                        <w:r>
                          <w:rPr>
                            <w:spacing w:val="-1"/>
                            <w:sz w:val="18"/>
                          </w:rPr>
                          <w:t>8.2</w:t>
                        </w:r>
                      </w:p>
                      <w:p>
                        <w:pPr>
                          <w:spacing w:before="172"/>
                          <w:ind w:left="0" w:right="18" w:firstLine="0"/>
                          <w:jc w:val="right"/>
                          <w:rPr>
                            <w:sz w:val="18"/>
                          </w:rPr>
                        </w:pPr>
                        <w:r>
                          <w:rPr>
                            <w:sz w:val="18"/>
                          </w:rPr>
                          <w:t>8</w:t>
                        </w:r>
                      </w:p>
                      <w:p>
                        <w:pPr>
                          <w:spacing w:before="172"/>
                          <w:ind w:left="0" w:right="18" w:firstLine="0"/>
                          <w:jc w:val="right"/>
                          <w:rPr>
                            <w:sz w:val="18"/>
                          </w:rPr>
                        </w:pPr>
                        <w:r>
                          <w:rPr>
                            <w:spacing w:val="-1"/>
                            <w:sz w:val="18"/>
                          </w:rPr>
                          <w:t>7.8</w:t>
                        </w:r>
                      </w:p>
                      <w:p>
                        <w:pPr>
                          <w:spacing w:before="173"/>
                          <w:ind w:left="0" w:right="18" w:firstLine="0"/>
                          <w:jc w:val="right"/>
                          <w:rPr>
                            <w:sz w:val="18"/>
                          </w:rPr>
                        </w:pPr>
                        <w:r>
                          <w:rPr>
                            <w:spacing w:val="-1"/>
                            <w:sz w:val="18"/>
                          </w:rPr>
                          <w:t>7.6</w:t>
                        </w:r>
                      </w:p>
                      <w:p>
                        <w:pPr>
                          <w:spacing w:before="172"/>
                          <w:ind w:left="0" w:right="18" w:firstLine="0"/>
                          <w:jc w:val="right"/>
                          <w:rPr>
                            <w:sz w:val="18"/>
                          </w:rPr>
                        </w:pPr>
                        <w:r>
                          <w:rPr>
                            <w:spacing w:val="-1"/>
                            <w:sz w:val="18"/>
                          </w:rPr>
                          <w:t>7.4</w:t>
                        </w:r>
                      </w:p>
                      <w:p>
                        <w:pPr>
                          <w:spacing w:before="172"/>
                          <w:ind w:left="0" w:right="18" w:firstLine="0"/>
                          <w:jc w:val="right"/>
                          <w:rPr>
                            <w:sz w:val="18"/>
                          </w:rPr>
                        </w:pPr>
                        <w:r>
                          <w:rPr>
                            <w:spacing w:val="-1"/>
                            <w:sz w:val="18"/>
                          </w:rPr>
                          <w:t>7.2</w:t>
                        </w:r>
                      </w:p>
                      <w:p>
                        <w:pPr>
                          <w:spacing w:before="173"/>
                          <w:ind w:left="0" w:right="18" w:firstLine="0"/>
                          <w:jc w:val="right"/>
                          <w:rPr>
                            <w:sz w:val="18"/>
                          </w:rPr>
                        </w:pPr>
                        <w:r>
                          <w:rPr>
                            <w:sz w:val="18"/>
                          </w:rPr>
                          <w:t>7</w:t>
                        </w:r>
                      </w:p>
                    </w:txbxContent>
                  </v:textbox>
                </v:shape>
                <v:shape id="Text Box 155" o:spid="_x0000_s1026" o:spt="202" type="#_x0000_t202" style="position:absolute;left:3751;top:-1401;height:200;width:456;" filled="f" stroked="f" coordsize="21600,21600" o:gfxdata="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BWY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99" w:lineRule="exact"/>
                          <w:ind w:left="0" w:right="0" w:firstLine="0"/>
                          <w:jc w:val="left"/>
                          <w:rPr>
                            <w:sz w:val="18"/>
                          </w:rPr>
                        </w:pPr>
                        <w:r>
                          <w:rPr>
                            <w:sz w:val="18"/>
                          </w:rPr>
                          <w:t>Day 1</w:t>
                        </w:r>
                      </w:p>
                    </w:txbxContent>
                  </v:textbox>
                </v:shape>
                <v:shape id="Text Box 156" o:spid="_x0000_s1026" o:spt="202" type="#_x0000_t202" style="position:absolute;left:6160;top:-1401;height:490;width:636;" filled="f" stroked="f" coordsize="21600,21600" o:gfxdata="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M8/m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99" w:lineRule="exact"/>
                          <w:ind w:left="92" w:right="0" w:firstLine="0"/>
                          <w:jc w:val="left"/>
                          <w:rPr>
                            <w:sz w:val="18"/>
                          </w:rPr>
                        </w:pPr>
                        <w:r>
                          <w:rPr>
                            <w:sz w:val="18"/>
                          </w:rPr>
                          <w:t>Day 2</w:t>
                        </w:r>
                      </w:p>
                      <w:p>
                        <w:pPr>
                          <w:spacing w:before="60"/>
                          <w:ind w:left="0" w:right="0" w:firstLine="0"/>
                          <w:jc w:val="left"/>
                          <w:rPr>
                            <w:sz w:val="20"/>
                          </w:rPr>
                        </w:pPr>
                        <w:r>
                          <w:rPr>
                            <w:sz w:val="20"/>
                          </w:rPr>
                          <w:t>Week 1</w:t>
                        </w:r>
                      </w:p>
                    </w:txbxContent>
                  </v:textbox>
                </v:shape>
                <v:shape id="Text Box 157" o:spid="_x0000_s1026" o:spt="202" type="#_x0000_t202" style="position:absolute;left:8754;top:-1401;height:200;width:456;" filled="f" stroked="f" coordsize="21600,21600" o:gfxdata="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ebY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99" w:lineRule="exact"/>
                          <w:ind w:left="0" w:right="0" w:firstLine="0"/>
                          <w:jc w:val="left"/>
                          <w:rPr>
                            <w:sz w:val="18"/>
                          </w:rPr>
                        </w:pPr>
                        <w:r>
                          <w:rPr>
                            <w:sz w:val="18"/>
                          </w:rPr>
                          <w:t>Day 3</w:t>
                        </w:r>
                      </w:p>
                    </w:txbxContent>
                  </v:textbox>
                </v:shape>
                <v:shape id="Text Box 158" o:spid="_x0000_s1026" o:spt="202" type="#_x0000_t202" style="position:absolute;left:3378;top:-607;height:200;width:5700;" filled="f" stroked="f" coordsize="21600,21600" o:gfxdata="UEsDBAoAAAAAAIdO4kAAAAAAAAAAAAAAAAAEAAAAZHJzL1BLAwQUAAAACACHTuJAV1LIFbwAAADc&#10;AAAADwAAAGRycy9kb3ducmV2LnhtbEVPS2sCMRC+C/6HMAVvmlhB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SyB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tabs>
                            <w:tab w:val="left" w:pos="1000"/>
                            <w:tab w:val="left" w:pos="2001"/>
                            <w:tab w:val="left" w:pos="3002"/>
                            <w:tab w:val="left" w:pos="4003"/>
                            <w:tab w:val="left" w:pos="5004"/>
                          </w:tabs>
                          <w:spacing w:before="0" w:line="199" w:lineRule="exact"/>
                          <w:ind w:left="0" w:right="0" w:firstLine="0"/>
                          <w:jc w:val="left"/>
                          <w:rPr>
                            <w:sz w:val="18"/>
                          </w:rPr>
                        </w:pPr>
                        <w:r>
                          <w:rPr>
                            <w:sz w:val="18"/>
                          </w:rPr>
                          <w:t>Sample</w:t>
                        </w:r>
                        <w:r>
                          <w:rPr>
                            <w:spacing w:val="-1"/>
                            <w:sz w:val="18"/>
                          </w:rPr>
                          <w:t xml:space="preserve"> </w:t>
                        </w:r>
                        <w:r>
                          <w:rPr>
                            <w:sz w:val="18"/>
                          </w:rPr>
                          <w:t>1</w:t>
                        </w:r>
                        <w:r>
                          <w:rPr>
                            <w:sz w:val="18"/>
                          </w:rPr>
                          <w:tab/>
                        </w:r>
                        <w:r>
                          <w:rPr>
                            <w:sz w:val="18"/>
                          </w:rPr>
                          <w:t>Sample 2</w:t>
                        </w:r>
                        <w:r>
                          <w:rPr>
                            <w:sz w:val="18"/>
                          </w:rPr>
                          <w:tab/>
                        </w:r>
                        <w:r>
                          <w:rPr>
                            <w:sz w:val="18"/>
                          </w:rPr>
                          <w:t>Sample 3</w:t>
                        </w:r>
                        <w:r>
                          <w:rPr>
                            <w:sz w:val="18"/>
                          </w:rPr>
                          <w:tab/>
                        </w:r>
                        <w:r>
                          <w:rPr>
                            <w:sz w:val="18"/>
                          </w:rPr>
                          <w:t>Sample</w:t>
                        </w:r>
                        <w:r>
                          <w:rPr>
                            <w:spacing w:val="-1"/>
                            <w:sz w:val="18"/>
                          </w:rPr>
                          <w:t xml:space="preserve"> </w:t>
                        </w:r>
                        <w:r>
                          <w:rPr>
                            <w:sz w:val="18"/>
                          </w:rPr>
                          <w:t>4</w:t>
                        </w:r>
                        <w:r>
                          <w:rPr>
                            <w:sz w:val="18"/>
                          </w:rPr>
                          <w:tab/>
                        </w:r>
                        <w:r>
                          <w:rPr>
                            <w:sz w:val="18"/>
                          </w:rPr>
                          <w:t>Sample 5</w:t>
                        </w:r>
                        <w:r>
                          <w:rPr>
                            <w:sz w:val="18"/>
                          </w:rPr>
                          <w:tab/>
                        </w:r>
                        <w:r>
                          <w:rPr>
                            <w:sz w:val="18"/>
                          </w:rPr>
                          <w:t>Sample</w:t>
                        </w:r>
                        <w:r>
                          <w:rPr>
                            <w:spacing w:val="-1"/>
                            <w:sz w:val="18"/>
                          </w:rPr>
                          <w:t xml:space="preserve"> </w:t>
                        </w:r>
                        <w:r>
                          <w:rPr>
                            <w:sz w:val="18"/>
                          </w:rPr>
                          <w:t>6</w:t>
                        </w:r>
                      </w:p>
                    </w:txbxContent>
                  </v:textbox>
                </v:shape>
              </v:group>
            </w:pict>
          </mc:Fallback>
        </mc:AlternateContent>
      </w:r>
      <w:r>
        <mc:AlternateContent>
          <mc:Choice Requires="wpg">
            <w:drawing>
              <wp:anchor distT="0" distB="0" distL="114300" distR="114300" simplePos="0" relativeHeight="484705280" behindDoc="1" locked="0" layoutInCell="1" allowOverlap="1">
                <wp:simplePos x="0" y="0"/>
                <wp:positionH relativeFrom="page">
                  <wp:posOffset>2139315</wp:posOffset>
                </wp:positionH>
                <wp:positionV relativeFrom="paragraph">
                  <wp:posOffset>1095375</wp:posOffset>
                </wp:positionV>
                <wp:extent cx="3926205" cy="1141730"/>
                <wp:effectExtent l="0" t="0" r="5715" b="1270"/>
                <wp:wrapNone/>
                <wp:docPr id="653" name="Group 159"/>
                <wp:cNvGraphicFramePr/>
                <a:graphic xmlns:a="http://schemas.openxmlformats.org/drawingml/2006/main">
                  <a:graphicData uri="http://schemas.microsoft.com/office/word/2010/wordprocessingGroup">
                    <wpg:wgp>
                      <wpg:cNvGrpSpPr/>
                      <wpg:grpSpPr>
                        <a:xfrm>
                          <a:off x="0" y="0"/>
                          <a:ext cx="3926205" cy="1141730"/>
                          <a:chOff x="3370" y="1726"/>
                          <a:chExt cx="6183" cy="1798"/>
                        </a:xfrm>
                      </wpg:grpSpPr>
                      <wps:wsp>
                        <wps:cNvPr id="633" name="FreeForm 160"/>
                        <wps:cNvSpPr/>
                        <wps:spPr>
                          <a:xfrm>
                            <a:off x="3376" y="2090"/>
                            <a:ext cx="6168" cy="1306"/>
                          </a:xfrm>
                          <a:custGeom>
                            <a:avLst/>
                            <a:gdLst/>
                            <a:ahLst/>
                            <a:cxnLst/>
                            <a:pathLst>
                              <a:path w="6168" h="1306">
                                <a:moveTo>
                                  <a:pt x="0" y="1305"/>
                                </a:moveTo>
                                <a:lnTo>
                                  <a:pt x="617" y="1305"/>
                                </a:lnTo>
                                <a:moveTo>
                                  <a:pt x="0" y="1188"/>
                                </a:moveTo>
                                <a:lnTo>
                                  <a:pt x="617" y="1188"/>
                                </a:lnTo>
                                <a:moveTo>
                                  <a:pt x="0" y="1068"/>
                                </a:moveTo>
                                <a:lnTo>
                                  <a:pt x="617" y="1068"/>
                                </a:lnTo>
                                <a:moveTo>
                                  <a:pt x="0" y="950"/>
                                </a:moveTo>
                                <a:lnTo>
                                  <a:pt x="617" y="950"/>
                                </a:lnTo>
                                <a:moveTo>
                                  <a:pt x="0" y="712"/>
                                </a:moveTo>
                                <a:lnTo>
                                  <a:pt x="617" y="712"/>
                                </a:lnTo>
                                <a:moveTo>
                                  <a:pt x="3494" y="712"/>
                                </a:moveTo>
                                <a:lnTo>
                                  <a:pt x="6168" y="712"/>
                                </a:lnTo>
                                <a:moveTo>
                                  <a:pt x="3494" y="592"/>
                                </a:moveTo>
                                <a:lnTo>
                                  <a:pt x="6168" y="592"/>
                                </a:lnTo>
                                <a:moveTo>
                                  <a:pt x="3494" y="475"/>
                                </a:moveTo>
                                <a:lnTo>
                                  <a:pt x="6168" y="475"/>
                                </a:lnTo>
                                <a:moveTo>
                                  <a:pt x="3494" y="355"/>
                                </a:moveTo>
                                <a:lnTo>
                                  <a:pt x="6168" y="355"/>
                                </a:lnTo>
                                <a:moveTo>
                                  <a:pt x="3494" y="117"/>
                                </a:moveTo>
                                <a:lnTo>
                                  <a:pt x="6168" y="117"/>
                                </a:lnTo>
                                <a:moveTo>
                                  <a:pt x="3494" y="0"/>
                                </a:moveTo>
                                <a:lnTo>
                                  <a:pt x="6168" y="0"/>
                                </a:lnTo>
                              </a:path>
                            </a:pathLst>
                          </a:custGeom>
                          <a:noFill/>
                          <a:ln w="9144" cap="flat" cmpd="sng">
                            <a:solidFill>
                              <a:srgbClr val="F1F1F1"/>
                            </a:solidFill>
                            <a:prstDash val="solid"/>
                            <a:headEnd type="none" w="med" len="med"/>
                            <a:tailEnd type="none" w="med" len="med"/>
                          </a:ln>
                        </wps:spPr>
                        <wps:bodyPr upright="1"/>
                      </wps:wsp>
                      <wps:wsp>
                        <wps:cNvPr id="634" name="FreeForm 161"/>
                        <wps:cNvSpPr/>
                        <wps:spPr>
                          <a:xfrm>
                            <a:off x="3376" y="1967"/>
                            <a:ext cx="6168" cy="8"/>
                          </a:xfrm>
                          <a:custGeom>
                            <a:avLst/>
                            <a:gdLst/>
                            <a:ahLst/>
                            <a:cxnLst/>
                            <a:pathLst>
                              <a:path w="6168" h="8">
                                <a:moveTo>
                                  <a:pt x="0" y="7"/>
                                </a:moveTo>
                                <a:lnTo>
                                  <a:pt x="2673" y="7"/>
                                </a:lnTo>
                                <a:moveTo>
                                  <a:pt x="3494" y="7"/>
                                </a:moveTo>
                                <a:lnTo>
                                  <a:pt x="6168" y="7"/>
                                </a:lnTo>
                                <a:moveTo>
                                  <a:pt x="0" y="0"/>
                                </a:moveTo>
                                <a:lnTo>
                                  <a:pt x="6168" y="0"/>
                                </a:lnTo>
                              </a:path>
                            </a:pathLst>
                          </a:custGeom>
                          <a:noFill/>
                          <a:ln w="4572" cap="flat" cmpd="sng">
                            <a:solidFill>
                              <a:srgbClr val="F1F1F1"/>
                            </a:solidFill>
                            <a:prstDash val="solid"/>
                            <a:headEnd type="none" w="med" len="med"/>
                            <a:tailEnd type="none" w="med" len="med"/>
                          </a:ln>
                        </wps:spPr>
                        <wps:bodyPr upright="1"/>
                      </wps:wsp>
                      <wps:wsp>
                        <wps:cNvPr id="635" name="Lines 162"/>
                        <wps:cNvSpPr/>
                        <wps:spPr>
                          <a:xfrm>
                            <a:off x="3377" y="1853"/>
                            <a:ext cx="6168" cy="0"/>
                          </a:xfrm>
                          <a:prstGeom prst="line">
                            <a:avLst/>
                          </a:prstGeom>
                          <a:ln w="9144" cap="flat" cmpd="sng">
                            <a:solidFill>
                              <a:srgbClr val="F1F1F1"/>
                            </a:solidFill>
                            <a:prstDash val="solid"/>
                            <a:headEnd type="none" w="med" len="med"/>
                            <a:tailEnd type="none" w="med" len="med"/>
                          </a:ln>
                        </wps:spPr>
                        <wps:bodyPr upright="1"/>
                      </wps:wsp>
                      <wps:wsp>
                        <wps:cNvPr id="636" name="Lines 163"/>
                        <wps:cNvSpPr/>
                        <wps:spPr>
                          <a:xfrm>
                            <a:off x="3377" y="1733"/>
                            <a:ext cx="6168" cy="0"/>
                          </a:xfrm>
                          <a:prstGeom prst="line">
                            <a:avLst/>
                          </a:prstGeom>
                          <a:ln w="9144" cap="flat" cmpd="sng">
                            <a:solidFill>
                              <a:srgbClr val="D9D9D9"/>
                            </a:solidFill>
                            <a:prstDash val="solid"/>
                            <a:headEnd type="none" w="med" len="med"/>
                            <a:tailEnd type="none" w="med" len="med"/>
                          </a:ln>
                        </wps:spPr>
                        <wps:bodyPr upright="1"/>
                      </wps:wsp>
                      <wps:wsp>
                        <wps:cNvPr id="637" name="FreeForm 164"/>
                        <wps:cNvSpPr/>
                        <wps:spPr>
                          <a:xfrm>
                            <a:off x="4406" y="1733"/>
                            <a:ext cx="2055" cy="238"/>
                          </a:xfrm>
                          <a:custGeom>
                            <a:avLst/>
                            <a:gdLst/>
                            <a:ahLst/>
                            <a:cxnLst/>
                            <a:pathLst>
                              <a:path w="2055" h="238">
                                <a:moveTo>
                                  <a:pt x="0" y="0"/>
                                </a:moveTo>
                                <a:lnTo>
                                  <a:pt x="0" y="238"/>
                                </a:lnTo>
                                <a:moveTo>
                                  <a:pt x="2055" y="0"/>
                                </a:moveTo>
                                <a:lnTo>
                                  <a:pt x="2055" y="238"/>
                                </a:lnTo>
                              </a:path>
                            </a:pathLst>
                          </a:custGeom>
                          <a:noFill/>
                          <a:ln w="9144" cap="flat" cmpd="sng">
                            <a:solidFill>
                              <a:srgbClr val="F1F1F1"/>
                            </a:solidFill>
                            <a:prstDash val="solid"/>
                            <a:headEnd type="none" w="med" len="med"/>
                            <a:tailEnd type="none" w="med" len="med"/>
                          </a:ln>
                        </wps:spPr>
                        <wps:bodyPr upright="1"/>
                      </wps:wsp>
                      <wps:wsp>
                        <wps:cNvPr id="638" name="Lines 165"/>
                        <wps:cNvSpPr/>
                        <wps:spPr>
                          <a:xfrm>
                            <a:off x="6871" y="2328"/>
                            <a:ext cx="2674" cy="0"/>
                          </a:xfrm>
                          <a:prstGeom prst="line">
                            <a:avLst/>
                          </a:prstGeom>
                          <a:ln w="9144" cap="flat" cmpd="sng">
                            <a:solidFill>
                              <a:srgbClr val="D9D9D9"/>
                            </a:solidFill>
                            <a:prstDash val="solid"/>
                            <a:headEnd type="none" w="med" len="med"/>
                            <a:tailEnd type="none" w="med" len="med"/>
                          </a:ln>
                        </wps:spPr>
                        <wps:bodyPr upright="1"/>
                      </wps:wsp>
                      <wps:wsp>
                        <wps:cNvPr id="639" name="FreeForm 166"/>
                        <wps:cNvSpPr/>
                        <wps:spPr>
                          <a:xfrm>
                            <a:off x="3376" y="1733"/>
                            <a:ext cx="5141" cy="1131"/>
                          </a:xfrm>
                          <a:custGeom>
                            <a:avLst/>
                            <a:gdLst/>
                            <a:ahLst/>
                            <a:cxnLst/>
                            <a:pathLst>
                              <a:path w="5141" h="1131">
                                <a:moveTo>
                                  <a:pt x="5141" y="0"/>
                                </a:moveTo>
                                <a:lnTo>
                                  <a:pt x="5141" y="1130"/>
                                </a:lnTo>
                                <a:moveTo>
                                  <a:pt x="0" y="950"/>
                                </a:moveTo>
                                <a:lnTo>
                                  <a:pt x="617" y="950"/>
                                </a:lnTo>
                                <a:moveTo>
                                  <a:pt x="0" y="833"/>
                                </a:moveTo>
                                <a:lnTo>
                                  <a:pt x="617" y="833"/>
                                </a:lnTo>
                                <a:moveTo>
                                  <a:pt x="0" y="713"/>
                                </a:moveTo>
                                <a:lnTo>
                                  <a:pt x="617" y="713"/>
                                </a:lnTo>
                                <a:moveTo>
                                  <a:pt x="0" y="475"/>
                                </a:moveTo>
                                <a:lnTo>
                                  <a:pt x="617" y="475"/>
                                </a:lnTo>
                                <a:moveTo>
                                  <a:pt x="0" y="358"/>
                                </a:moveTo>
                                <a:lnTo>
                                  <a:pt x="617" y="358"/>
                                </a:lnTo>
                              </a:path>
                            </a:pathLst>
                          </a:custGeom>
                          <a:noFill/>
                          <a:ln w="9144" cap="flat" cmpd="sng">
                            <a:solidFill>
                              <a:srgbClr val="F1F1F1"/>
                            </a:solidFill>
                            <a:prstDash val="solid"/>
                            <a:headEnd type="none" w="med" len="med"/>
                            <a:tailEnd type="none" w="med" len="med"/>
                          </a:ln>
                        </wps:spPr>
                        <wps:bodyPr upright="1"/>
                      </wps:wsp>
                      <wps:wsp>
                        <wps:cNvPr id="640" name="FreeForm 167"/>
                        <wps:cNvSpPr/>
                        <wps:spPr>
                          <a:xfrm>
                            <a:off x="3376" y="2328"/>
                            <a:ext cx="617" cy="593"/>
                          </a:xfrm>
                          <a:custGeom>
                            <a:avLst/>
                            <a:gdLst/>
                            <a:ahLst/>
                            <a:cxnLst/>
                            <a:pathLst>
                              <a:path w="617" h="593">
                                <a:moveTo>
                                  <a:pt x="0" y="593"/>
                                </a:moveTo>
                                <a:lnTo>
                                  <a:pt x="617" y="593"/>
                                </a:lnTo>
                                <a:moveTo>
                                  <a:pt x="0" y="0"/>
                                </a:moveTo>
                                <a:lnTo>
                                  <a:pt x="617" y="0"/>
                                </a:lnTo>
                              </a:path>
                            </a:pathLst>
                          </a:custGeom>
                          <a:noFill/>
                          <a:ln w="9144" cap="flat" cmpd="sng">
                            <a:solidFill>
                              <a:srgbClr val="D9D9D9"/>
                            </a:solidFill>
                            <a:prstDash val="solid"/>
                            <a:headEnd type="none" w="med" len="med"/>
                            <a:tailEnd type="none" w="med" len="med"/>
                          </a:ln>
                        </wps:spPr>
                        <wps:bodyPr upright="1"/>
                      </wps:wsp>
                      <wps:wsp>
                        <wps:cNvPr id="641" name="Lines 168"/>
                        <wps:cNvSpPr/>
                        <wps:spPr>
                          <a:xfrm>
                            <a:off x="3377" y="1733"/>
                            <a:ext cx="0" cy="1783"/>
                          </a:xfrm>
                          <a:prstGeom prst="line">
                            <a:avLst/>
                          </a:prstGeom>
                          <a:ln w="9144" cap="flat" cmpd="sng">
                            <a:solidFill>
                              <a:srgbClr val="D9D9D9"/>
                            </a:solidFill>
                            <a:prstDash val="solid"/>
                            <a:headEnd type="none" w="med" len="med"/>
                            <a:tailEnd type="none" w="med" len="med"/>
                          </a:ln>
                        </wps:spPr>
                        <wps:bodyPr upright="1"/>
                      </wps:wsp>
                      <wps:wsp>
                        <wps:cNvPr id="642" name="FreeForm 169"/>
                        <wps:cNvSpPr/>
                        <wps:spPr>
                          <a:xfrm>
                            <a:off x="4816" y="2090"/>
                            <a:ext cx="1234" cy="1306"/>
                          </a:xfrm>
                          <a:custGeom>
                            <a:avLst/>
                            <a:gdLst/>
                            <a:ahLst/>
                            <a:cxnLst/>
                            <a:pathLst>
                              <a:path w="1234" h="1306">
                                <a:moveTo>
                                  <a:pt x="0" y="1305"/>
                                </a:moveTo>
                                <a:lnTo>
                                  <a:pt x="1233" y="1305"/>
                                </a:lnTo>
                                <a:moveTo>
                                  <a:pt x="0" y="1188"/>
                                </a:moveTo>
                                <a:lnTo>
                                  <a:pt x="1233" y="1188"/>
                                </a:lnTo>
                                <a:moveTo>
                                  <a:pt x="0" y="1068"/>
                                </a:moveTo>
                                <a:lnTo>
                                  <a:pt x="1233" y="1068"/>
                                </a:lnTo>
                                <a:moveTo>
                                  <a:pt x="0" y="950"/>
                                </a:moveTo>
                                <a:lnTo>
                                  <a:pt x="1233" y="950"/>
                                </a:lnTo>
                                <a:moveTo>
                                  <a:pt x="0" y="712"/>
                                </a:moveTo>
                                <a:lnTo>
                                  <a:pt x="1233" y="712"/>
                                </a:lnTo>
                                <a:moveTo>
                                  <a:pt x="0" y="592"/>
                                </a:moveTo>
                                <a:lnTo>
                                  <a:pt x="1233" y="592"/>
                                </a:lnTo>
                                <a:moveTo>
                                  <a:pt x="0" y="475"/>
                                </a:moveTo>
                                <a:lnTo>
                                  <a:pt x="1233" y="475"/>
                                </a:lnTo>
                                <a:moveTo>
                                  <a:pt x="0" y="355"/>
                                </a:moveTo>
                                <a:lnTo>
                                  <a:pt x="1233" y="355"/>
                                </a:lnTo>
                                <a:moveTo>
                                  <a:pt x="0" y="117"/>
                                </a:moveTo>
                                <a:lnTo>
                                  <a:pt x="1233" y="117"/>
                                </a:lnTo>
                                <a:moveTo>
                                  <a:pt x="0" y="0"/>
                                </a:moveTo>
                                <a:lnTo>
                                  <a:pt x="1233" y="0"/>
                                </a:lnTo>
                              </a:path>
                            </a:pathLst>
                          </a:custGeom>
                          <a:noFill/>
                          <a:ln w="9144" cap="flat" cmpd="sng">
                            <a:solidFill>
                              <a:srgbClr val="F1F1F1"/>
                            </a:solidFill>
                            <a:prstDash val="solid"/>
                            <a:headEnd type="none" w="med" len="med"/>
                            <a:tailEnd type="none" w="med" len="med"/>
                          </a:ln>
                        </wps:spPr>
                        <wps:bodyPr upright="1"/>
                      </wps:wsp>
                      <wps:wsp>
                        <wps:cNvPr id="643" name="FreeForm 170"/>
                        <wps:cNvSpPr/>
                        <wps:spPr>
                          <a:xfrm>
                            <a:off x="4816" y="2328"/>
                            <a:ext cx="1234" cy="593"/>
                          </a:xfrm>
                          <a:custGeom>
                            <a:avLst/>
                            <a:gdLst/>
                            <a:ahLst/>
                            <a:cxnLst/>
                            <a:pathLst>
                              <a:path w="1234" h="593">
                                <a:moveTo>
                                  <a:pt x="0" y="593"/>
                                </a:moveTo>
                                <a:lnTo>
                                  <a:pt x="1233" y="593"/>
                                </a:lnTo>
                                <a:moveTo>
                                  <a:pt x="0" y="0"/>
                                </a:moveTo>
                                <a:lnTo>
                                  <a:pt x="1233" y="0"/>
                                </a:lnTo>
                              </a:path>
                            </a:pathLst>
                          </a:custGeom>
                          <a:noFill/>
                          <a:ln w="9144" cap="flat" cmpd="sng">
                            <a:solidFill>
                              <a:srgbClr val="D9D9D9"/>
                            </a:solidFill>
                            <a:prstDash val="solid"/>
                            <a:headEnd type="none" w="med" len="med"/>
                            <a:tailEnd type="none" w="med" len="med"/>
                          </a:ln>
                        </wps:spPr>
                        <wps:bodyPr upright="1"/>
                      </wps:wsp>
                      <wps:wsp>
                        <wps:cNvPr id="644" name="Lines 171"/>
                        <wps:cNvSpPr/>
                        <wps:spPr>
                          <a:xfrm>
                            <a:off x="5434" y="1733"/>
                            <a:ext cx="0" cy="1783"/>
                          </a:xfrm>
                          <a:prstGeom prst="line">
                            <a:avLst/>
                          </a:prstGeom>
                          <a:ln w="9144" cap="flat" cmpd="sng">
                            <a:solidFill>
                              <a:srgbClr val="D9D9D9"/>
                            </a:solidFill>
                            <a:prstDash val="solid"/>
                            <a:headEnd type="none" w="med" len="med"/>
                            <a:tailEnd type="none" w="med" len="med"/>
                          </a:ln>
                        </wps:spPr>
                        <wps:bodyPr upright="1"/>
                      </wps:wsp>
                      <wps:wsp>
                        <wps:cNvPr id="645" name="FreeForm 172"/>
                        <wps:cNvSpPr/>
                        <wps:spPr>
                          <a:xfrm>
                            <a:off x="6871" y="3041"/>
                            <a:ext cx="1234" cy="356"/>
                          </a:xfrm>
                          <a:custGeom>
                            <a:avLst/>
                            <a:gdLst/>
                            <a:ahLst/>
                            <a:cxnLst/>
                            <a:pathLst>
                              <a:path w="1234" h="356">
                                <a:moveTo>
                                  <a:pt x="0" y="355"/>
                                </a:moveTo>
                                <a:lnTo>
                                  <a:pt x="1234" y="355"/>
                                </a:lnTo>
                                <a:moveTo>
                                  <a:pt x="0" y="238"/>
                                </a:moveTo>
                                <a:lnTo>
                                  <a:pt x="1234" y="238"/>
                                </a:lnTo>
                                <a:moveTo>
                                  <a:pt x="0" y="118"/>
                                </a:moveTo>
                                <a:lnTo>
                                  <a:pt x="1234" y="118"/>
                                </a:lnTo>
                                <a:moveTo>
                                  <a:pt x="0" y="0"/>
                                </a:moveTo>
                                <a:lnTo>
                                  <a:pt x="1234" y="0"/>
                                </a:lnTo>
                              </a:path>
                            </a:pathLst>
                          </a:custGeom>
                          <a:noFill/>
                          <a:ln w="9144" cap="flat" cmpd="sng">
                            <a:solidFill>
                              <a:srgbClr val="F1F1F1"/>
                            </a:solidFill>
                            <a:prstDash val="solid"/>
                            <a:headEnd type="none" w="med" len="med"/>
                            <a:tailEnd type="none" w="med" len="med"/>
                          </a:ln>
                        </wps:spPr>
                        <wps:bodyPr upright="1"/>
                      </wps:wsp>
                      <wps:wsp>
                        <wps:cNvPr id="646" name="Lines 173"/>
                        <wps:cNvSpPr/>
                        <wps:spPr>
                          <a:xfrm>
                            <a:off x="6871" y="2921"/>
                            <a:ext cx="1234" cy="0"/>
                          </a:xfrm>
                          <a:prstGeom prst="line">
                            <a:avLst/>
                          </a:prstGeom>
                          <a:ln w="9144" cap="flat" cmpd="sng">
                            <a:solidFill>
                              <a:srgbClr val="D9D9D9"/>
                            </a:solidFill>
                            <a:prstDash val="solid"/>
                            <a:headEnd type="none" w="med" len="med"/>
                            <a:tailEnd type="none" w="med" len="med"/>
                          </a:ln>
                        </wps:spPr>
                        <wps:bodyPr upright="1"/>
                      </wps:wsp>
                      <wps:wsp>
                        <wps:cNvPr id="647" name="Lines 174"/>
                        <wps:cNvSpPr/>
                        <wps:spPr>
                          <a:xfrm>
                            <a:off x="7488" y="1733"/>
                            <a:ext cx="0" cy="1783"/>
                          </a:xfrm>
                          <a:prstGeom prst="line">
                            <a:avLst/>
                          </a:prstGeom>
                          <a:ln w="9144" cap="flat" cmpd="sng">
                            <a:solidFill>
                              <a:srgbClr val="D9D9D9"/>
                            </a:solidFill>
                            <a:prstDash val="solid"/>
                            <a:headEnd type="none" w="med" len="med"/>
                            <a:tailEnd type="none" w="med" len="med"/>
                          </a:ln>
                        </wps:spPr>
                        <wps:bodyPr upright="1"/>
                      </wps:wsp>
                      <wps:wsp>
                        <wps:cNvPr id="648" name="FreeForm 175"/>
                        <wps:cNvSpPr/>
                        <wps:spPr>
                          <a:xfrm>
                            <a:off x="8928" y="3041"/>
                            <a:ext cx="617" cy="356"/>
                          </a:xfrm>
                          <a:custGeom>
                            <a:avLst/>
                            <a:gdLst/>
                            <a:ahLst/>
                            <a:cxnLst/>
                            <a:pathLst>
                              <a:path w="617" h="356">
                                <a:moveTo>
                                  <a:pt x="0" y="355"/>
                                </a:moveTo>
                                <a:lnTo>
                                  <a:pt x="617" y="355"/>
                                </a:lnTo>
                                <a:moveTo>
                                  <a:pt x="0" y="238"/>
                                </a:moveTo>
                                <a:lnTo>
                                  <a:pt x="617" y="238"/>
                                </a:lnTo>
                                <a:moveTo>
                                  <a:pt x="0" y="118"/>
                                </a:moveTo>
                                <a:lnTo>
                                  <a:pt x="617" y="118"/>
                                </a:lnTo>
                                <a:moveTo>
                                  <a:pt x="0" y="0"/>
                                </a:moveTo>
                                <a:lnTo>
                                  <a:pt x="617" y="0"/>
                                </a:lnTo>
                              </a:path>
                            </a:pathLst>
                          </a:custGeom>
                          <a:noFill/>
                          <a:ln w="9144" cap="flat" cmpd="sng">
                            <a:solidFill>
                              <a:srgbClr val="F1F1F1"/>
                            </a:solidFill>
                            <a:prstDash val="solid"/>
                            <a:headEnd type="none" w="med" len="med"/>
                            <a:tailEnd type="none" w="med" len="med"/>
                          </a:ln>
                        </wps:spPr>
                        <wps:bodyPr upright="1"/>
                      </wps:wsp>
                      <wps:wsp>
                        <wps:cNvPr id="649" name="Lines 176"/>
                        <wps:cNvSpPr/>
                        <wps:spPr>
                          <a:xfrm>
                            <a:off x="8928" y="2921"/>
                            <a:ext cx="617" cy="0"/>
                          </a:xfrm>
                          <a:prstGeom prst="line">
                            <a:avLst/>
                          </a:prstGeom>
                          <a:ln w="9144" cap="flat" cmpd="sng">
                            <a:solidFill>
                              <a:srgbClr val="D9D9D9"/>
                            </a:solidFill>
                            <a:prstDash val="solid"/>
                            <a:headEnd type="none" w="med" len="med"/>
                            <a:tailEnd type="none" w="med" len="med"/>
                          </a:ln>
                        </wps:spPr>
                        <wps:bodyPr upright="1"/>
                      </wps:wsp>
                      <wps:wsp>
                        <wps:cNvPr id="650" name="Lines 177"/>
                        <wps:cNvSpPr/>
                        <wps:spPr>
                          <a:xfrm>
                            <a:off x="9545" y="1733"/>
                            <a:ext cx="0" cy="1783"/>
                          </a:xfrm>
                          <a:prstGeom prst="line">
                            <a:avLst/>
                          </a:prstGeom>
                          <a:ln w="9144" cap="flat" cmpd="sng">
                            <a:solidFill>
                              <a:srgbClr val="D9D9D9"/>
                            </a:solidFill>
                            <a:prstDash val="solid"/>
                            <a:headEnd type="none" w="med" len="med"/>
                            <a:tailEnd type="none" w="med" len="med"/>
                          </a:ln>
                        </wps:spPr>
                        <wps:bodyPr upright="1"/>
                      </wps:wsp>
                      <wps:wsp>
                        <wps:cNvPr id="651" name="FreeForm 178"/>
                        <wps:cNvSpPr/>
                        <wps:spPr>
                          <a:xfrm>
                            <a:off x="3993" y="1970"/>
                            <a:ext cx="4935" cy="1546"/>
                          </a:xfrm>
                          <a:custGeom>
                            <a:avLst/>
                            <a:gdLst/>
                            <a:ahLst/>
                            <a:cxnLst/>
                            <a:pathLst>
                              <a:path w="4935" h="1546">
                                <a:moveTo>
                                  <a:pt x="823" y="0"/>
                                </a:moveTo>
                                <a:lnTo>
                                  <a:pt x="0" y="0"/>
                                </a:lnTo>
                                <a:lnTo>
                                  <a:pt x="0" y="1545"/>
                                </a:lnTo>
                                <a:lnTo>
                                  <a:pt x="823" y="1545"/>
                                </a:lnTo>
                                <a:lnTo>
                                  <a:pt x="823" y="0"/>
                                </a:lnTo>
                                <a:close/>
                                <a:moveTo>
                                  <a:pt x="2877" y="0"/>
                                </a:moveTo>
                                <a:lnTo>
                                  <a:pt x="2056" y="0"/>
                                </a:lnTo>
                                <a:lnTo>
                                  <a:pt x="2056" y="1545"/>
                                </a:lnTo>
                                <a:lnTo>
                                  <a:pt x="2877" y="1545"/>
                                </a:lnTo>
                                <a:lnTo>
                                  <a:pt x="2877" y="0"/>
                                </a:lnTo>
                                <a:close/>
                                <a:moveTo>
                                  <a:pt x="4934" y="892"/>
                                </a:moveTo>
                                <a:lnTo>
                                  <a:pt x="4111" y="892"/>
                                </a:lnTo>
                                <a:lnTo>
                                  <a:pt x="4111" y="1545"/>
                                </a:lnTo>
                                <a:lnTo>
                                  <a:pt x="4934" y="1545"/>
                                </a:lnTo>
                                <a:lnTo>
                                  <a:pt x="4934" y="892"/>
                                </a:lnTo>
                                <a:close/>
                              </a:path>
                            </a:pathLst>
                          </a:custGeom>
                          <a:solidFill>
                            <a:srgbClr val="5B9BD4"/>
                          </a:solidFill>
                          <a:ln>
                            <a:noFill/>
                          </a:ln>
                        </wps:spPr>
                        <wps:bodyPr upright="1"/>
                      </wps:wsp>
                      <wps:wsp>
                        <wps:cNvPr id="652" name="Lines 179"/>
                        <wps:cNvSpPr/>
                        <wps:spPr>
                          <a:xfrm>
                            <a:off x="3377" y="3516"/>
                            <a:ext cx="6168" cy="0"/>
                          </a:xfrm>
                          <a:prstGeom prst="line">
                            <a:avLst/>
                          </a:prstGeom>
                          <a:ln w="9144" cap="flat" cmpd="sng">
                            <a:solidFill>
                              <a:srgbClr val="D9D9D9"/>
                            </a:solidFill>
                            <a:prstDash val="solid"/>
                            <a:headEnd type="none" w="med" len="med"/>
                            <a:tailEnd type="none" w="med" len="med"/>
                          </a:ln>
                        </wps:spPr>
                        <wps:bodyPr upright="1"/>
                      </wps:wsp>
                    </wpg:wgp>
                  </a:graphicData>
                </a:graphic>
              </wp:anchor>
            </w:drawing>
          </mc:Choice>
          <mc:Fallback>
            <w:pict>
              <v:group id="Group 159" o:spid="_x0000_s1026" o:spt="203" style="position:absolute;left:0pt;margin-left:168.45pt;margin-top:86.25pt;height:89.9pt;width:309.15pt;mso-position-horizontal-relative:page;z-index:-18611200;mso-width-relative:page;mso-height-relative:page;" coordorigin="3370,1726" coordsize="6183,1798" o:gfxdata="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">
                <o:lock v:ext="edit" aspectratio="f"/>
                <v:shape id="FreeForm 160" o:spid="_x0000_s1026" o:spt="100" style="position:absolute;left:3376;top:2090;height:1306;width:6168;" filled="f" stroked="t" coordsize="6168,1306" o:gfxdata="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TIlO7sAAADc&#10;AAAADwAAAAAAAAABACAAAAAiAAAAZHJzL2Rvd25yZXYueG1sUEsBAhQAFAAAAAgAh07iQDMvBZ47&#10;AAAAOQAAABAAAAAAAAAAAQAgAAAACgEAAGRycy9zaGFwZXhtbC54bWxQSwUGAAAAAAYABgBbAQAA&#10;tAMAAAAA&#10;" path="m0,1305l617,1305m0,1188l617,1188m0,1068l617,1068m0,950l617,950m0,712l617,712m3494,712l6168,712m3494,592l6168,592m3494,475l6168,475m3494,355l6168,355m3494,117l6168,117m3494,0l6168,0e">
                  <v:fill on="f" focussize="0,0"/>
                  <v:stroke weight="0.72pt" color="#F1F1F1" joinstyle="round"/>
                  <v:imagedata o:title=""/>
                  <o:lock v:ext="edit" aspectratio="f"/>
                </v:shape>
                <v:shape id="FreeForm 161" o:spid="_x0000_s1026" o:spt="100" style="position:absolute;left:3376;top:1967;height:8;width:6168;" filled="f" stroked="t" coordsize="6168,8" o:gfxdata="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eLzL4A&#10;AADcAAAADwAAAAAAAAABACAAAAAiAAAAZHJzL2Rvd25yZXYueG1sUEsBAhQAFAAAAAgAh07iQDMv&#10;BZ47AAAAOQAAABAAAAAAAAAAAQAgAAAADQEAAGRycy9zaGFwZXhtbC54bWxQSwUGAAAAAAYABgBb&#10;AQAAtwMAAAAA&#10;" path="m0,7l2673,7m3494,7l6168,7m0,0l6168,0e">
                  <v:fill on="f" focussize="0,0"/>
                  <v:stroke weight="0.36pt" color="#F1F1F1" joinstyle="round"/>
                  <v:imagedata o:title=""/>
                  <o:lock v:ext="edit" aspectratio="f"/>
                </v:shape>
                <v:line id="Lines 162" o:spid="_x0000_s1026" o:spt="20" style="position:absolute;left:3377;top:1853;height:0;width:6168;" filled="f" stroked="t" coordsize="21600,21600" o:gfxdata="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pXEl&#10;wAAAANwAAAAPAAAAAAAAAAEAIAAAACIAAABkcnMvZG93bnJldi54bWxQSwECFAAUAAAACACHTuJA&#10;My8FnjsAAAA5AAAAEAAAAAAAAAABACAAAAAPAQAAZHJzL3NoYXBleG1sLnhtbFBLBQYAAAAABgAG&#10;AFsBAAC5AwAAAAA=&#10;">
                  <v:fill on="f" focussize="0,0"/>
                  <v:stroke weight="0.72pt" color="#F1F1F1" joinstyle="round"/>
                  <v:imagedata o:title=""/>
                  <o:lock v:ext="edit" aspectratio="f"/>
                </v:line>
                <v:line id="Lines 163" o:spid="_x0000_s1026" o:spt="20" style="position:absolute;left:3377;top:1733;height:0;width:6168;" filled="f" stroked="t" coordsize="21600,21600" o:gfxdata="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7qXm/&#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shape id="FreeForm 164" o:spid="_x0000_s1026" o:spt="100" style="position:absolute;left:4406;top:1733;height:238;width:2055;" filled="f" stroked="t" coordsize="2055,238" o:gfxdata="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RXT57sAAADc&#10;AAAADwAAAAAAAAABACAAAAAiAAAAZHJzL2Rvd25yZXYueG1sUEsBAhQAFAAAAAgAh07iQDMvBZ47&#10;AAAAOQAAABAAAAAAAAAAAQAgAAAACgEAAGRycy9zaGFwZXhtbC54bWxQSwUGAAAAAAYABgBbAQAA&#10;tAMAAAAA&#10;" path="m0,0l0,238m2055,0l2055,238e">
                  <v:fill on="f" focussize="0,0"/>
                  <v:stroke weight="0.72pt" color="#F1F1F1" joinstyle="round"/>
                  <v:imagedata o:title=""/>
                  <o:lock v:ext="edit" aspectratio="f"/>
                </v:shape>
                <v:line id="Lines 165" o:spid="_x0000_s1026" o:spt="20" style="position:absolute;left:6871;top:2328;height:0;width:2674;" filled="f" stroked="t" coordsize="21600,21600" o:gfxdata="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qJiQugAAANwA&#10;AAAPAAAAAAAAAAEAIAAAACIAAABkcnMvZG93bnJldi54bWxQSwECFAAUAAAACACHTuJAMy8FnjsA&#10;AAA5AAAAEAAAAAAAAAABACAAAAAJAQAAZHJzL3NoYXBleG1sLnhtbFBLBQYAAAAABgAGAFsBAACz&#10;AwAAAAA=&#10;">
                  <v:fill on="f" focussize="0,0"/>
                  <v:stroke weight="0.72pt" color="#D9D9D9" joinstyle="round"/>
                  <v:imagedata o:title=""/>
                  <o:lock v:ext="edit" aspectratio="f"/>
                </v:line>
                <v:shape id="FreeForm 166" o:spid="_x0000_s1026" o:spt="100" style="position:absolute;left:3376;top:1733;height:1131;width:5141;" filled="f" stroked="t" coordsize="5141,1131" o:gfxdata="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3s6Cb4A&#10;AADcAAAADwAAAAAAAAABACAAAAAiAAAAZHJzL2Rvd25yZXYueG1sUEsBAhQAFAAAAAgAh07iQDMv&#10;BZ47AAAAOQAAABAAAAAAAAAAAQAgAAAADQEAAGRycy9zaGFwZXhtbC54bWxQSwUGAAAAAAYABgBb&#10;AQAAtwMAAAAA&#10;" path="m5141,0l5141,1130m0,950l617,950m0,833l617,833m0,713l617,713m0,475l617,475m0,358l617,358e">
                  <v:fill on="f" focussize="0,0"/>
                  <v:stroke weight="0.72pt" color="#F1F1F1" joinstyle="round"/>
                  <v:imagedata o:title=""/>
                  <o:lock v:ext="edit" aspectratio="f"/>
                </v:shape>
                <v:shape id="FreeForm 167" o:spid="_x0000_s1026" o:spt="100" style="position:absolute;left:3376;top:2328;height:593;width:617;" filled="f" stroked="t" coordsize="617,593" o:gfxdata="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cPSCvQAA&#10;ANwAAAAPAAAAAAAAAAEAIAAAACIAAABkcnMvZG93bnJldi54bWxQSwECFAAUAAAACACHTuJAMy8F&#10;njsAAAA5AAAAEAAAAAAAAAABACAAAAAMAQAAZHJzL3NoYXBleG1sLnhtbFBLBQYAAAAABgAGAFsB&#10;AAC2AwAAAAA=&#10;" path="m0,593l617,593m0,0l617,0e">
                  <v:fill on="f" focussize="0,0"/>
                  <v:stroke weight="0.72pt" color="#D9D9D9" joinstyle="round"/>
                  <v:imagedata o:title=""/>
                  <o:lock v:ext="edit" aspectratio="f"/>
                </v:shape>
                <v:line id="Lines 168" o:spid="_x0000_s1026" o:spt="20" style="position:absolute;left:3377;top:1733;height:1783;width:0;" filled="f" stroked="t" coordsize="21600,21600" o:gfxdata="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ZRCcL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169" o:spid="_x0000_s1026" o:spt="100" style="position:absolute;left:4816;top:2090;height:1306;width:1234;" filled="f" stroked="t" coordsize="1234,1306" o:gfxdata="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Ia4W8AAAA&#10;3AAAAA8AAAAAAAAAAQAgAAAAIgAAAGRycy9kb3ducmV2LnhtbFBLAQIUABQAAAAIAIdO4kAzLwWe&#10;OwAAADkAAAAQAAAAAAAAAAEAIAAAAAsBAABkcnMvc2hhcGV4bWwueG1sUEsFBgAAAAAGAAYAWwEA&#10;ALUDAAAAAA==&#10;" path="m0,1305l1233,1305m0,1188l1233,1188m0,1068l1233,1068m0,950l1233,950m0,712l1233,712m0,592l1233,592m0,475l1233,475m0,355l1233,355m0,117l1233,117m0,0l1233,0e">
                  <v:fill on="f" focussize="0,0"/>
                  <v:stroke weight="0.72pt" color="#F1F1F1" joinstyle="round"/>
                  <v:imagedata o:title=""/>
                  <o:lock v:ext="edit" aspectratio="f"/>
                </v:shape>
                <v:shape id="FreeForm 170" o:spid="_x0000_s1026" o:spt="100" style="position:absolute;left:4816;top:2328;height:593;width:1234;" filled="f" stroked="t" coordsize="1234,593" o:gfxdata="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RUtt28AAAA&#10;3AAAAA8AAAAAAAAAAQAgAAAAIgAAAGRycy9kb3ducmV2LnhtbFBLAQIUABQAAAAIAIdO4kAzLwWe&#10;OwAAADkAAAAQAAAAAAAAAAEAIAAAAAsBAABkcnMvc2hhcGV4bWwueG1sUEsFBgAAAAAGAAYAWwEA&#10;ALUDAAAAAA==&#10;" path="m0,593l1233,593m0,0l1233,0e">
                  <v:fill on="f" focussize="0,0"/>
                  <v:stroke weight="0.72pt" color="#D9D9D9" joinstyle="round"/>
                  <v:imagedata o:title=""/>
                  <o:lock v:ext="edit" aspectratio="f"/>
                </v:shape>
                <v:line id="Lines 171" o:spid="_x0000_s1026" o:spt="20" style="position:absolute;left:5434;top:1733;height:1783;width:0;" filled="f" stroked="t" coordsize="21600,21600" o:gfxdata="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4+HovQAA&#10;ANwAAAAPAAAAAAAAAAEAIAAAACIAAABkcnMvZG93bnJldi54bWxQSwECFAAUAAAACACHTuJAMy8F&#10;njsAAAA5AAAAEAAAAAAAAAABACAAAAAMAQAAZHJzL3NoYXBleG1sLnhtbFBLBQYAAAAABgAGAFsB&#10;AAC2AwAAAAA=&#10;">
                  <v:fill on="f" focussize="0,0"/>
                  <v:stroke weight="0.72pt" color="#D9D9D9" joinstyle="round"/>
                  <v:imagedata o:title=""/>
                  <o:lock v:ext="edit" aspectratio="f"/>
                </v:line>
                <v:shape id="FreeForm 172" o:spid="_x0000_s1026" o:spt="100" style="position:absolute;left:6871;top:3041;height:356;width:1234;" filled="f" stroked="t" coordsize="1234,356" o:gfxdata="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jDP+r4A&#10;AADcAAAADwAAAAAAAAABACAAAAAiAAAAZHJzL2Rvd25yZXYueG1sUEsBAhQAFAAAAAgAh07iQDMv&#10;BZ47AAAAOQAAABAAAAAAAAAAAQAgAAAADQEAAGRycy9zaGFwZXhtbC54bWxQSwUGAAAAAAYABgBb&#10;AQAAtwMAAAAA&#10;" path="m0,355l1234,355m0,238l1234,238m0,118l1234,118m0,0l1234,0e">
                  <v:fill on="f" focussize="0,0"/>
                  <v:stroke weight="0.72pt" color="#F1F1F1" joinstyle="round"/>
                  <v:imagedata o:title=""/>
                  <o:lock v:ext="edit" aspectratio="f"/>
                </v:shape>
                <v:line id="Lines 173" o:spid="_x0000_s1026" o:spt="20" style="position:absolute;left:6871;top:2921;height:0;width:1234;" filled="f" stroked="t" coordsize="21600,21600" o:gfxdata="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92gS/&#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line id="Lines 174" o:spid="_x0000_s1026" o:spt="20" style="position:absolute;left:7488;top:1733;height:1783;width:0;" filled="f" stroked="t" coordsize="21600,21600" o:gfxdata="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F/n7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175" o:spid="_x0000_s1026" o:spt="100" style="position:absolute;left:8928;top:3041;height:356;width:617;" filled="f" stroked="t" coordsize="617,356" o:gfxdata="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hnocrgAAADcAAAA&#10;DwAAAAAAAAABACAAAAAiAAAAZHJzL2Rvd25yZXYueG1sUEsBAhQAFAAAAAgAh07iQDMvBZ47AAAA&#10;OQAAABAAAAAAAAAAAQAgAAAABwEAAGRycy9zaGFwZXhtbC54bWxQSwUGAAAAAAYABgBbAQAAsQMA&#10;AAAA&#10;" path="m0,355l617,355m0,238l617,238m0,118l617,118m0,0l617,0e">
                  <v:fill on="f" focussize="0,0"/>
                  <v:stroke weight="0.72pt" color="#F1F1F1" joinstyle="round"/>
                  <v:imagedata o:title=""/>
                  <o:lock v:ext="edit" aspectratio="f"/>
                </v:shape>
                <v:line id="Lines 176" o:spid="_x0000_s1026" o:spt="20" style="position:absolute;left:8928;top:2921;height:0;width:617;" filled="f" stroked="t" coordsize="21600,21600" o:gfxdata="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4k52&#10;wAAAANwAAAAPAAAAAAAAAAEAIAAAACIAAABkcnMvZG93bnJldi54bWxQSwECFAAUAAAACACHTuJA&#10;My8FnjsAAAA5AAAAEAAAAAAAAAABACAAAAAPAQAAZHJzL3NoYXBleG1sLnhtbFBLBQYAAAAABgAG&#10;AFsBAAC5AwAAAAA=&#10;">
                  <v:fill on="f" focussize="0,0"/>
                  <v:stroke weight="0.72pt" color="#D9D9D9" joinstyle="round"/>
                  <v:imagedata o:title=""/>
                  <o:lock v:ext="edit" aspectratio="f"/>
                </v:line>
                <v:line id="Lines 177" o:spid="_x0000_s1026" o:spt="20" style="position:absolute;left:9545;top:1733;height:1783;width:0;" filled="f" stroked="t" coordsize="21600,21600" o:gfxdata="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8BcTa8AAAA&#10;3AAAAA8AAAAAAAAAAQAgAAAAIgAAAGRycy9kb3ducmV2LnhtbFBLAQIUABQAAAAIAIdO4kAzLwWe&#10;OwAAADkAAAAQAAAAAAAAAAEAIAAAAAsBAABkcnMvc2hhcGV4bWwueG1sUEsFBgAAAAAGAAYAWwEA&#10;ALUDAAAAAA==&#10;">
                  <v:fill on="f" focussize="0,0"/>
                  <v:stroke weight="0.72pt" color="#D9D9D9" joinstyle="round"/>
                  <v:imagedata o:title=""/>
                  <o:lock v:ext="edit" aspectratio="f"/>
                </v:line>
                <v:shape id="FreeForm 178" o:spid="_x0000_s1026" o:spt="100" style="position:absolute;left:3993;top:1970;height:1546;width:4935;" fillcolor="#5B9BD4" filled="t" stroked="f" coordsize="4935,1546" o:gfxdata="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qqzU&#10;wAAAANwAAAAPAAAAAAAAAAEAIAAAACIAAABkcnMvZG93bnJldi54bWxQSwECFAAUAAAACACHTuJA&#10;My8FnjsAAAA5AAAAEAAAAAAAAAABACAAAAAPAQAAZHJzL3NoYXBleG1sLnhtbFBLBQYAAAAABgAG&#10;AFsBAAC5AwAAAAA=&#10;" path="m823,0l0,0,0,1545,823,1545,823,0xm2877,0l2056,0,2056,1545,2877,1545,2877,0xm4934,892l4111,892,4111,1545,4934,1545,4934,892xe">
                  <v:fill on="t" focussize="0,0"/>
                  <v:stroke on="f"/>
                  <v:imagedata o:title=""/>
                  <o:lock v:ext="edit" aspectratio="f"/>
                </v:shape>
                <v:line id="Lines 179" o:spid="_x0000_s1026" o:spt="20" style="position:absolute;left:3377;top:3516;height:0;width:6168;" filled="f" stroked="t" coordsize="21600,21600" o:gfxdata="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CfStq/&#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group>
            </w:pict>
          </mc:Fallback>
        </mc:AlternateContent>
      </w:r>
      <w:r>
        <mc:AlternateContent>
          <mc:Choice Requires="wps">
            <w:drawing>
              <wp:anchor distT="0" distB="0" distL="114300" distR="114300" simplePos="0" relativeHeight="484707328" behindDoc="1" locked="0" layoutInCell="1" allowOverlap="1">
                <wp:simplePos x="0" y="0"/>
                <wp:positionH relativeFrom="page">
                  <wp:posOffset>1743075</wp:posOffset>
                </wp:positionH>
                <wp:positionV relativeFrom="paragraph">
                  <wp:posOffset>1317625</wp:posOffset>
                </wp:positionV>
                <wp:extent cx="152400" cy="701040"/>
                <wp:effectExtent l="0" t="0" r="0" b="0"/>
                <wp:wrapNone/>
                <wp:docPr id="655" name="Text Box 180"/>
                <wp:cNvGraphicFramePr/>
                <a:graphic xmlns:a="http://schemas.openxmlformats.org/drawingml/2006/main">
                  <a:graphicData uri="http://schemas.microsoft.com/office/word/2010/wordprocessingShape">
                    <wps:wsp>
                      <wps:cNvSpPr txBox="1"/>
                      <wps:spPr>
                        <a:xfrm>
                          <a:off x="0" y="0"/>
                          <a:ext cx="152400" cy="701040"/>
                        </a:xfrm>
                        <a:prstGeom prst="rect">
                          <a:avLst/>
                        </a:prstGeom>
                        <a:noFill/>
                        <a:ln>
                          <a:noFill/>
                        </a:ln>
                      </wps:spPr>
                      <wps:txbx>
                        <w:txbxContent>
                          <w:p>
                            <w:pPr>
                              <w:spacing w:before="0" w:line="212" w:lineRule="exact"/>
                              <w:ind w:left="20" w:right="0" w:firstLine="0"/>
                              <w:jc w:val="left"/>
                              <w:rPr>
                                <w:rFonts w:ascii="Arial"/>
                                <w:sz w:val="20"/>
                              </w:rPr>
                            </w:pPr>
                            <w:r>
                              <w:rPr>
                                <w:rFonts w:ascii="Arial"/>
                                <w:w w:val="90"/>
                                <w:sz w:val="20"/>
                              </w:rPr>
                              <w:t>Temperature</w:t>
                            </w:r>
                          </w:p>
                        </w:txbxContent>
                      </wps:txbx>
                      <wps:bodyPr vert="vert270" lIns="0" tIns="0" rIns="0" bIns="0" upright="1"/>
                    </wps:wsp>
                  </a:graphicData>
                </a:graphic>
              </wp:anchor>
            </w:drawing>
          </mc:Choice>
          <mc:Fallback>
            <w:pict>
              <v:shape id="Text Box 180" o:spid="_x0000_s1026" o:spt="202" type="#_x0000_t202" style="position:absolute;left:0pt;margin-left:137.25pt;margin-top:103.75pt;height:55.2pt;width:12pt;mso-position-horizontal-relative:page;z-index:-18609152;mso-width-relative:page;mso-height-relative:page;" filled="f" stroked="f" coordsize="21600,21600" o:gfxdata="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e9SxF1wAAAAsBAAAPAAAAAAAAAAEAIAAAACIA&#10;AABkcnMvZG93bnJldi54bWxQSwECFAAUAAAACACHTuJA3ORnNZgBAAA1AwAADgAAAAAAAAABACAA&#10;AAAmAQAAZHJzL2Uyb0RvYy54bWxQSwUGAAAAAAYABgBZAQAAMAUAAAAA&#10;">
                <v:fill on="f" focussize="0,0"/>
                <v:stroke on="f"/>
                <v:imagedata o:title=""/>
                <o:lock v:ext="edit" aspectratio="f"/>
                <v:textbox inset="0mm,0mm,0mm,0mm" style="layout-flow:vertical;mso-layout-flow-alt:bottom-to-top;">
                  <w:txbxContent>
                    <w:p>
                      <w:pPr>
                        <w:spacing w:before="0" w:line="212" w:lineRule="exact"/>
                        <w:ind w:left="20" w:right="0" w:firstLine="0"/>
                        <w:jc w:val="left"/>
                        <w:rPr>
                          <w:rFonts w:ascii="Arial"/>
                          <w:sz w:val="20"/>
                        </w:rPr>
                      </w:pPr>
                      <w:r>
                        <w:rPr>
                          <w:rFonts w:ascii="Arial"/>
                          <w:w w:val="90"/>
                          <w:sz w:val="20"/>
                        </w:rPr>
                        <w:t>Temperature</w:t>
                      </w:r>
                    </w:p>
                  </w:txbxContent>
                </v:textbox>
              </v:shape>
            </w:pict>
          </mc:Fallback>
        </mc:AlternateContent>
      </w:r>
      <w:r>
        <w:rPr>
          <w:b/>
          <w:sz w:val="24"/>
        </w:rPr>
        <w:t>Table 4.2: Average Ambient temperature of the room in (</w:t>
      </w:r>
      <w:r>
        <w:rPr>
          <w:b/>
          <w:sz w:val="24"/>
          <w:vertAlign w:val="superscript"/>
        </w:rPr>
        <w:t>o</w:t>
      </w:r>
      <w:r>
        <w:rPr>
          <w:b/>
          <w:sz w:val="24"/>
          <w:vertAlign w:val="baseline"/>
        </w:rPr>
        <w:t>C) for Week 1.</w:t>
      </w:r>
    </w:p>
    <w:tbl>
      <w:tblPr>
        <w:tblStyle w:val="10"/>
        <w:tblW w:w="0" w:type="auto"/>
        <w:tblInd w:w="1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3"/>
        <w:gridCol w:w="2046"/>
        <w:gridCol w:w="3196"/>
        <w:gridCol w:w="2051"/>
        <w:gridCol w:w="1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 w:hRule="atLeast"/>
        </w:trPr>
        <w:tc>
          <w:tcPr>
            <w:tcW w:w="3189" w:type="dxa"/>
            <w:gridSpan w:val="2"/>
          </w:tcPr>
          <w:p>
            <w:pPr>
              <w:pStyle w:val="13"/>
              <w:spacing w:line="258" w:lineRule="exact"/>
              <w:ind w:left="107"/>
              <w:rPr>
                <w:sz w:val="24"/>
              </w:rPr>
            </w:pPr>
            <w:r>
              <w:rPr>
                <w:sz w:val="24"/>
              </w:rPr>
              <w:t>Day 1 – Temp (</w:t>
            </w:r>
            <w:r>
              <w:rPr>
                <w:sz w:val="24"/>
                <w:vertAlign w:val="superscript"/>
              </w:rPr>
              <w:t>o</w:t>
            </w:r>
            <w:r>
              <w:rPr>
                <w:sz w:val="24"/>
                <w:vertAlign w:val="baseline"/>
              </w:rPr>
              <w:t>C)</w:t>
            </w:r>
          </w:p>
        </w:tc>
        <w:tc>
          <w:tcPr>
            <w:tcW w:w="3196" w:type="dxa"/>
          </w:tcPr>
          <w:p>
            <w:pPr>
              <w:pStyle w:val="13"/>
              <w:spacing w:line="258" w:lineRule="exact"/>
              <w:ind w:left="104"/>
              <w:rPr>
                <w:sz w:val="24"/>
              </w:rPr>
            </w:pPr>
            <w:r>
              <w:rPr>
                <w:sz w:val="24"/>
              </w:rPr>
              <w:t>Day 2 – Temp (</w:t>
            </w:r>
            <w:r>
              <w:rPr>
                <w:sz w:val="24"/>
                <w:vertAlign w:val="superscript"/>
              </w:rPr>
              <w:t>o</w:t>
            </w:r>
            <w:r>
              <w:rPr>
                <w:sz w:val="24"/>
                <w:vertAlign w:val="baseline"/>
              </w:rPr>
              <w:t>C)</w:t>
            </w:r>
          </w:p>
        </w:tc>
        <w:tc>
          <w:tcPr>
            <w:tcW w:w="3197" w:type="dxa"/>
            <w:gridSpan w:val="2"/>
          </w:tcPr>
          <w:p>
            <w:pPr>
              <w:pStyle w:val="13"/>
              <w:spacing w:line="258" w:lineRule="exact"/>
              <w:ind w:left="105"/>
              <w:rPr>
                <w:sz w:val="24"/>
              </w:rPr>
            </w:pPr>
            <w:r>
              <w:rPr>
                <w:sz w:val="24"/>
              </w:rPr>
              <w:t>Day 3 – Temp (</w:t>
            </w:r>
            <w:r>
              <w:rPr>
                <w:sz w:val="24"/>
                <w:vertAlign w:val="superscript"/>
              </w:rPr>
              <w:t>o</w:t>
            </w:r>
            <w:r>
              <w:rPr>
                <w:sz w:val="24"/>
                <w:vertAlign w:val="baseline"/>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3189" w:type="dxa"/>
            <w:gridSpan w:val="2"/>
          </w:tcPr>
          <w:p>
            <w:pPr>
              <w:pStyle w:val="13"/>
              <w:ind w:left="107"/>
              <w:rPr>
                <w:sz w:val="24"/>
              </w:rPr>
            </w:pPr>
            <w:r>
              <w:rPr>
                <w:sz w:val="24"/>
              </w:rPr>
              <w:t>26.6</w:t>
            </w:r>
          </w:p>
        </w:tc>
        <w:tc>
          <w:tcPr>
            <w:tcW w:w="3196" w:type="dxa"/>
          </w:tcPr>
          <w:p>
            <w:pPr>
              <w:pStyle w:val="13"/>
              <w:ind w:left="104"/>
              <w:rPr>
                <w:sz w:val="24"/>
              </w:rPr>
            </w:pPr>
            <w:r>
              <w:rPr>
                <w:sz w:val="24"/>
              </w:rPr>
              <w:t>26.6</w:t>
            </w:r>
          </w:p>
        </w:tc>
        <w:tc>
          <w:tcPr>
            <w:tcW w:w="3197" w:type="dxa"/>
            <w:gridSpan w:val="2"/>
          </w:tcPr>
          <w:p>
            <w:pPr>
              <w:pStyle w:val="13"/>
              <w:ind w:left="105"/>
              <w:rPr>
                <w:sz w:val="24"/>
              </w:rPr>
            </w:pPr>
            <w:r>
              <w:rPr>
                <w:sz w:val="24"/>
              </w:rPr>
              <w:t>25.1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1" w:hRule="atLeast"/>
        </w:trPr>
        <w:tc>
          <w:tcPr>
            <w:tcW w:w="1143" w:type="dxa"/>
            <w:tcBorders>
              <w:left w:val="nil"/>
              <w:bottom w:val="nil"/>
              <w:right w:val="single" w:color="D9D9D9" w:sz="6" w:space="0"/>
            </w:tcBorders>
          </w:tcPr>
          <w:p>
            <w:pPr>
              <w:pStyle w:val="13"/>
              <w:spacing w:line="240" w:lineRule="auto"/>
              <w:rPr>
                <w:sz w:val="22"/>
              </w:rPr>
            </w:pPr>
          </w:p>
        </w:tc>
        <w:tc>
          <w:tcPr>
            <w:tcW w:w="7293" w:type="dxa"/>
            <w:gridSpan w:val="3"/>
            <w:tcBorders>
              <w:left w:val="single" w:color="D9D9D9" w:sz="6" w:space="0"/>
              <w:bottom w:val="single" w:color="D9D9D9" w:sz="6" w:space="0"/>
              <w:right w:val="single" w:color="D9D9D9" w:sz="6" w:space="0"/>
            </w:tcBorders>
          </w:tcPr>
          <w:p>
            <w:pPr>
              <w:pStyle w:val="13"/>
              <w:spacing w:before="153" w:line="240" w:lineRule="auto"/>
              <w:ind w:left="3"/>
              <w:jc w:val="center"/>
              <w:rPr>
                <w:rFonts w:ascii="Trebuchet MS"/>
                <w:b/>
                <w:sz w:val="28"/>
              </w:rPr>
            </w:pPr>
            <w:r>
              <w:rPr>
                <w:rFonts w:ascii="Trebuchet MS"/>
                <w:b/>
                <w:sz w:val="28"/>
              </w:rPr>
              <w:t>Chart 4.2: Ambient Temperature in Week 1</w:t>
            </w:r>
          </w:p>
          <w:p>
            <w:pPr>
              <w:pStyle w:val="13"/>
              <w:spacing w:before="145" w:line="240" w:lineRule="auto"/>
              <w:ind w:left="523" w:right="6513"/>
              <w:jc w:val="center"/>
              <w:rPr>
                <w:rFonts w:ascii="Arial"/>
                <w:sz w:val="18"/>
              </w:rPr>
            </w:pPr>
            <w:r>
              <w:rPr>
                <w:rFonts w:ascii="Arial"/>
                <w:sz w:val="18"/>
              </w:rPr>
              <w:t>27</w:t>
            </w:r>
          </w:p>
          <w:p>
            <w:pPr>
              <w:pStyle w:val="13"/>
              <w:spacing w:line="240" w:lineRule="auto"/>
              <w:rPr>
                <w:b/>
                <w:sz w:val="18"/>
              </w:rPr>
            </w:pPr>
          </w:p>
          <w:p>
            <w:pPr>
              <w:pStyle w:val="13"/>
              <w:spacing w:before="8" w:line="240" w:lineRule="auto"/>
              <w:rPr>
                <w:b/>
                <w:sz w:val="15"/>
              </w:rPr>
            </w:pPr>
          </w:p>
          <w:p>
            <w:pPr>
              <w:pStyle w:val="13"/>
              <w:spacing w:line="240" w:lineRule="auto"/>
              <w:ind w:left="523" w:right="6513"/>
              <w:jc w:val="center"/>
              <w:rPr>
                <w:rFonts w:ascii="Arial"/>
                <w:sz w:val="18"/>
              </w:rPr>
            </w:pPr>
            <w:r>
              <w:rPr>
                <w:rFonts w:ascii="Arial"/>
                <w:sz w:val="18"/>
              </w:rPr>
              <w:t>26</w:t>
            </w:r>
          </w:p>
          <w:p>
            <w:pPr>
              <w:pStyle w:val="13"/>
              <w:spacing w:line="240" w:lineRule="auto"/>
              <w:rPr>
                <w:b/>
                <w:sz w:val="18"/>
              </w:rPr>
            </w:pPr>
          </w:p>
          <w:p>
            <w:pPr>
              <w:pStyle w:val="13"/>
              <w:spacing w:before="7" w:line="240" w:lineRule="auto"/>
              <w:rPr>
                <w:b/>
                <w:sz w:val="15"/>
              </w:rPr>
            </w:pPr>
          </w:p>
          <w:p>
            <w:pPr>
              <w:pStyle w:val="13"/>
              <w:spacing w:before="1" w:line="240" w:lineRule="auto"/>
              <w:ind w:left="523" w:right="6513"/>
              <w:jc w:val="center"/>
              <w:rPr>
                <w:rFonts w:ascii="Arial"/>
                <w:sz w:val="18"/>
              </w:rPr>
            </w:pPr>
            <w:r>
              <w:rPr>
                <w:rFonts w:ascii="Arial"/>
                <w:sz w:val="18"/>
              </w:rPr>
              <w:t>25</w:t>
            </w:r>
          </w:p>
          <w:p>
            <w:pPr>
              <w:pStyle w:val="13"/>
              <w:spacing w:line="240" w:lineRule="auto"/>
              <w:rPr>
                <w:b/>
                <w:sz w:val="18"/>
              </w:rPr>
            </w:pPr>
          </w:p>
          <w:p>
            <w:pPr>
              <w:pStyle w:val="13"/>
              <w:spacing w:before="7" w:line="240" w:lineRule="auto"/>
              <w:rPr>
                <w:b/>
                <w:sz w:val="15"/>
              </w:rPr>
            </w:pPr>
          </w:p>
          <w:p>
            <w:pPr>
              <w:pStyle w:val="13"/>
              <w:spacing w:line="240" w:lineRule="auto"/>
              <w:ind w:left="523" w:right="6513"/>
              <w:jc w:val="center"/>
              <w:rPr>
                <w:rFonts w:ascii="Arial"/>
                <w:sz w:val="18"/>
              </w:rPr>
            </w:pPr>
            <w:r>
              <w:rPr>
                <w:rFonts w:ascii="Arial"/>
                <w:sz w:val="18"/>
              </w:rPr>
              <w:t>24</w:t>
            </w:r>
          </w:p>
          <w:p>
            <w:pPr>
              <w:pStyle w:val="13"/>
              <w:tabs>
                <w:tab w:val="left" w:pos="2747"/>
                <w:tab w:val="left" w:pos="4802"/>
              </w:tabs>
              <w:spacing w:before="28" w:line="240" w:lineRule="auto"/>
              <w:ind w:left="691"/>
              <w:jc w:val="center"/>
              <w:rPr>
                <w:rFonts w:ascii="Arial"/>
                <w:sz w:val="18"/>
              </w:rPr>
            </w:pPr>
            <w:r>
              <w:rPr>
                <w:rFonts w:ascii="Arial"/>
                <w:sz w:val="18"/>
              </w:rPr>
              <w:t>Day</w:t>
            </w:r>
            <w:r>
              <w:rPr>
                <w:rFonts w:ascii="Arial"/>
                <w:spacing w:val="-25"/>
                <w:sz w:val="18"/>
              </w:rPr>
              <w:t xml:space="preserve"> </w:t>
            </w:r>
            <w:r>
              <w:rPr>
                <w:rFonts w:ascii="Arial"/>
                <w:sz w:val="18"/>
              </w:rPr>
              <w:t>1</w:t>
            </w:r>
            <w:r>
              <w:rPr>
                <w:rFonts w:ascii="Arial"/>
                <w:sz w:val="18"/>
              </w:rPr>
              <w:tab/>
            </w:r>
            <w:r>
              <w:rPr>
                <w:rFonts w:ascii="Arial"/>
                <w:sz w:val="18"/>
              </w:rPr>
              <w:t>Day</w:t>
            </w:r>
            <w:r>
              <w:rPr>
                <w:rFonts w:ascii="Arial"/>
                <w:spacing w:val="-25"/>
                <w:sz w:val="18"/>
              </w:rPr>
              <w:t xml:space="preserve"> </w:t>
            </w:r>
            <w:r>
              <w:rPr>
                <w:rFonts w:ascii="Arial"/>
                <w:sz w:val="18"/>
              </w:rPr>
              <w:t>2</w:t>
            </w:r>
            <w:r>
              <w:rPr>
                <w:rFonts w:ascii="Arial"/>
                <w:sz w:val="18"/>
              </w:rPr>
              <w:tab/>
            </w:r>
            <w:r>
              <w:rPr>
                <w:rFonts w:ascii="Arial"/>
                <w:sz w:val="18"/>
              </w:rPr>
              <w:t>Day</w:t>
            </w:r>
            <w:r>
              <w:rPr>
                <w:rFonts w:ascii="Arial"/>
                <w:spacing w:val="-12"/>
                <w:sz w:val="18"/>
              </w:rPr>
              <w:t xml:space="preserve"> </w:t>
            </w:r>
            <w:r>
              <w:rPr>
                <w:rFonts w:ascii="Arial"/>
                <w:sz w:val="18"/>
              </w:rPr>
              <w:t>3</w:t>
            </w:r>
          </w:p>
          <w:p>
            <w:pPr>
              <w:pStyle w:val="13"/>
              <w:spacing w:before="73" w:line="240" w:lineRule="auto"/>
              <w:ind w:left="692"/>
              <w:jc w:val="center"/>
              <w:rPr>
                <w:rFonts w:ascii="Arial"/>
                <w:sz w:val="20"/>
              </w:rPr>
            </w:pPr>
            <w:r>
              <w:rPr>
                <w:rFonts w:ascii="Arial"/>
                <w:sz w:val="20"/>
              </w:rPr>
              <w:t>Week 1</w:t>
            </w:r>
          </w:p>
          <w:p>
            <w:pPr>
              <w:pStyle w:val="13"/>
              <w:spacing w:before="2" w:line="240" w:lineRule="auto"/>
              <w:rPr>
                <w:b/>
                <w:sz w:val="27"/>
              </w:rPr>
            </w:pPr>
          </w:p>
          <w:p>
            <w:pPr>
              <w:pStyle w:val="13"/>
              <w:spacing w:line="240" w:lineRule="auto"/>
              <w:ind w:left="178"/>
              <w:jc w:val="center"/>
              <w:rPr>
                <w:rFonts w:ascii="Arial"/>
                <w:sz w:val="18"/>
              </w:rPr>
            </w:pPr>
            <w:r>
              <w:rPr>
                <w:rFonts w:ascii="Arial"/>
                <w:sz w:val="18"/>
              </w:rPr>
              <w:t>Temp.</w:t>
            </w:r>
          </w:p>
        </w:tc>
        <w:tc>
          <w:tcPr>
            <w:tcW w:w="1146" w:type="dxa"/>
            <w:tcBorders>
              <w:left w:val="single" w:color="D9D9D9" w:sz="6" w:space="0"/>
              <w:bottom w:val="nil"/>
              <w:right w:val="nil"/>
            </w:tcBorders>
          </w:tcPr>
          <w:p>
            <w:pPr>
              <w:pStyle w:val="13"/>
              <w:spacing w:line="240" w:lineRule="auto"/>
              <w:rPr>
                <w:sz w:val="22"/>
              </w:rPr>
            </w:pPr>
          </w:p>
        </w:tc>
      </w:tr>
    </w:tbl>
    <w:p>
      <w:pPr>
        <w:pStyle w:val="5"/>
        <w:spacing w:before="229" w:line="360" w:lineRule="auto"/>
        <w:ind w:left="240" w:right="232"/>
        <w:jc w:val="both"/>
      </w:pPr>
      <w:r>
        <mc:AlternateContent>
          <mc:Choice Requires="wps">
            <w:drawing>
              <wp:anchor distT="0" distB="0" distL="114300" distR="114300" simplePos="0" relativeHeight="484706304" behindDoc="1" locked="0" layoutInCell="1" allowOverlap="1">
                <wp:simplePos x="0" y="0"/>
                <wp:positionH relativeFrom="page">
                  <wp:posOffset>3704590</wp:posOffset>
                </wp:positionH>
                <wp:positionV relativeFrom="paragraph">
                  <wp:posOffset>-219075</wp:posOffset>
                </wp:positionV>
                <wp:extent cx="62230" cy="62230"/>
                <wp:effectExtent l="0" t="0" r="13970" b="13970"/>
                <wp:wrapNone/>
                <wp:docPr id="654" name="Rectangles 181"/>
                <wp:cNvGraphicFramePr/>
                <a:graphic xmlns:a="http://schemas.openxmlformats.org/drawingml/2006/main">
                  <a:graphicData uri="http://schemas.microsoft.com/office/word/2010/wordprocessingShape">
                    <wps:wsp>
                      <wps:cNvSpPr/>
                      <wps:spPr>
                        <a:xfrm>
                          <a:off x="0" y="0"/>
                          <a:ext cx="62230" cy="62230"/>
                        </a:xfrm>
                        <a:prstGeom prst="rect">
                          <a:avLst/>
                        </a:prstGeom>
                        <a:solidFill>
                          <a:srgbClr val="5B9BD4"/>
                        </a:solidFill>
                        <a:ln>
                          <a:noFill/>
                        </a:ln>
                      </wps:spPr>
                      <wps:bodyPr upright="1"/>
                    </wps:wsp>
                  </a:graphicData>
                </a:graphic>
              </wp:anchor>
            </w:drawing>
          </mc:Choice>
          <mc:Fallback>
            <w:pict>
              <v:rect id="Rectangles 181" o:spid="_x0000_s1026" o:spt="1" style="position:absolute;left:0pt;margin-left:291.7pt;margin-top:-17.25pt;height:4.9pt;width:4.9pt;mso-position-horizontal-relative:page;z-index:-18610176;mso-width-relative:page;mso-height-relative:page;" fillcolor="#5B9BD4" filled="t" stroked="f" coordsize="21600,21600" o:gfxdata="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NlIH+7aAAAACwEAAA8AAAAAAAAAAQAgAAAAIgAAAGRycy9k&#10;b3ducmV2LnhtbFBLAQIUABQAAAAIAIdO4kDLpT8YjgEAABYDAAAOAAAAAAAAAAEAIAAAACkBAABk&#10;cnMvZTJvRG9jLnhtbFBLBQYAAAAABgAGAFkBAAApBQAAAAA=&#10;">
                <v:fill on="t" focussize="0,0"/>
                <v:stroke on="f"/>
                <v:imagedata o:title=""/>
                <o:lock v:ext="edit" aspectratio="f"/>
              </v:rect>
            </w:pict>
          </mc:Fallback>
        </mc:AlternateContent>
      </w:r>
      <w:r>
        <w:t>In Table 4.3 and Chart 4.3, the results for the aerobic sample containing crushed camphor are reported for Week 2. The results gotten for the pH, shows that there was a decrease in the pH value for the sewage sample as compared with that of control. Thus, the sewage sample is alkaline (for all 3 days) which is as a result of the camphor mixing with the sewage. The result also shows a varying temperature range of 22.55</w:t>
      </w:r>
      <w:r>
        <w:rPr>
          <w:vertAlign w:val="superscript"/>
        </w:rPr>
        <w:t>o</w:t>
      </w:r>
      <w:r>
        <w:rPr>
          <w:vertAlign w:val="baseline"/>
        </w:rPr>
        <w:t>C to 23.45</w:t>
      </w:r>
      <w:r>
        <w:rPr>
          <w:vertAlign w:val="superscript"/>
        </w:rPr>
        <w:t>o</w:t>
      </w:r>
      <w:r>
        <w:rPr>
          <w:vertAlign w:val="baseline"/>
        </w:rPr>
        <w:t>C for Day 1; 23.1</w:t>
      </w:r>
      <w:r>
        <w:rPr>
          <w:vertAlign w:val="superscript"/>
        </w:rPr>
        <w:t>o</w:t>
      </w:r>
      <w:r>
        <w:rPr>
          <w:vertAlign w:val="baseline"/>
        </w:rPr>
        <w:t>C to 24.0</w:t>
      </w:r>
      <w:r>
        <w:rPr>
          <w:vertAlign w:val="superscript"/>
        </w:rPr>
        <w:t>o</w:t>
      </w:r>
      <w:r>
        <w:rPr>
          <w:vertAlign w:val="baseline"/>
        </w:rPr>
        <w:t>C for Day 2; 23.95</w:t>
      </w:r>
      <w:r>
        <w:rPr>
          <w:vertAlign w:val="superscript"/>
        </w:rPr>
        <w:t>o</w:t>
      </w:r>
      <w:r>
        <w:rPr>
          <w:vertAlign w:val="baseline"/>
        </w:rPr>
        <w:t>C to 24.75</w:t>
      </w:r>
      <w:r>
        <w:rPr>
          <w:vertAlign w:val="superscript"/>
        </w:rPr>
        <w:t>o</w:t>
      </w:r>
      <w:r>
        <w:rPr>
          <w:vertAlign w:val="baseline"/>
        </w:rPr>
        <w:t>C for Day 3. From previous studies, it has been observed that a good</w:t>
      </w:r>
    </w:p>
    <w:p>
      <w:pPr>
        <w:spacing w:after="0" w:line="360" w:lineRule="auto"/>
        <w:jc w:val="both"/>
        <w:sectPr>
          <w:pgSz w:w="12240" w:h="15840"/>
          <w:pgMar w:top="1440" w:right="1200" w:bottom="1180" w:left="1200" w:header="0" w:footer="992" w:gutter="0"/>
        </w:sectPr>
      </w:pPr>
    </w:p>
    <w:p>
      <w:pPr>
        <w:pStyle w:val="5"/>
        <w:spacing w:before="74" w:line="360" w:lineRule="auto"/>
        <w:ind w:left="240" w:right="233"/>
        <w:jc w:val="both"/>
      </w:pPr>
      <w:r>
        <w:t>septic tank has to have a pH value of 6 to 7.5 which is the best range for microbial growth and a temperature value above 4.44</w:t>
      </w:r>
      <w:r>
        <w:rPr>
          <w:vertAlign w:val="superscript"/>
        </w:rPr>
        <w:t>o</w:t>
      </w:r>
      <w:r>
        <w:rPr>
          <w:vertAlign w:val="baseline"/>
        </w:rPr>
        <w:t>C for the aerobic bacteria to perform properly. Now looking at the data gotten from the results, only the temperature values are within the stipulated scale. The ambient temperature varied for the 3 days in Week 2 as shown in Table 4.4 and Chart 4.4. Although, there was an increase in the ambient temperature of the laboratory but this did not have any adverse effect on the</w:t>
      </w:r>
      <w:r>
        <w:rPr>
          <w:spacing w:val="-6"/>
          <w:vertAlign w:val="baseline"/>
        </w:rPr>
        <w:t xml:space="preserve"> </w:t>
      </w:r>
      <w:r>
        <w:rPr>
          <w:vertAlign w:val="baseline"/>
        </w:rPr>
        <w:t>experiment.</w:t>
      </w:r>
    </w:p>
    <w:p>
      <w:pPr>
        <w:pStyle w:val="4"/>
        <w:spacing w:before="202" w:after="4"/>
      </w:pPr>
      <w:r>
        <mc:AlternateContent>
          <mc:Choice Requires="wpg">
            <w:drawing>
              <wp:anchor distT="0" distB="0" distL="114300" distR="114300" simplePos="0" relativeHeight="15760384" behindDoc="0" locked="0" layoutInCell="1" allowOverlap="1">
                <wp:simplePos x="0" y="0"/>
                <wp:positionH relativeFrom="page">
                  <wp:posOffset>1137920</wp:posOffset>
                </wp:positionH>
                <wp:positionV relativeFrom="paragraph">
                  <wp:posOffset>2432685</wp:posOffset>
                </wp:positionV>
                <wp:extent cx="5495925" cy="3209925"/>
                <wp:effectExtent l="0" t="635" r="5715" b="5080"/>
                <wp:wrapNone/>
                <wp:docPr id="185" name="Group 182"/>
                <wp:cNvGraphicFramePr/>
                <a:graphic xmlns:a="http://schemas.openxmlformats.org/drawingml/2006/main">
                  <a:graphicData uri="http://schemas.microsoft.com/office/word/2010/wordprocessingGroup">
                    <wpg:wgp>
                      <wpg:cNvGrpSpPr/>
                      <wpg:grpSpPr>
                        <a:xfrm>
                          <a:off x="0" y="0"/>
                          <a:ext cx="5495925" cy="3209925"/>
                          <a:chOff x="1793" y="3831"/>
                          <a:chExt cx="8655" cy="5055"/>
                        </a:xfrm>
                      </wpg:grpSpPr>
                      <wps:wsp>
                        <wps:cNvPr id="106" name="FreeForm 183"/>
                        <wps:cNvSpPr/>
                        <wps:spPr>
                          <a:xfrm>
                            <a:off x="2719" y="6912"/>
                            <a:ext cx="334" cy="608"/>
                          </a:xfrm>
                          <a:custGeom>
                            <a:avLst/>
                            <a:gdLst/>
                            <a:ahLst/>
                            <a:cxnLst/>
                            <a:pathLst>
                              <a:path w="334" h="608">
                                <a:moveTo>
                                  <a:pt x="0" y="607"/>
                                </a:moveTo>
                                <a:lnTo>
                                  <a:pt x="334" y="607"/>
                                </a:lnTo>
                                <a:moveTo>
                                  <a:pt x="0" y="530"/>
                                </a:moveTo>
                                <a:lnTo>
                                  <a:pt x="334" y="530"/>
                                </a:lnTo>
                                <a:moveTo>
                                  <a:pt x="0" y="453"/>
                                </a:moveTo>
                                <a:lnTo>
                                  <a:pt x="334" y="453"/>
                                </a:lnTo>
                                <a:moveTo>
                                  <a:pt x="0" y="379"/>
                                </a:moveTo>
                                <a:lnTo>
                                  <a:pt x="334" y="379"/>
                                </a:lnTo>
                                <a:moveTo>
                                  <a:pt x="0" y="228"/>
                                </a:moveTo>
                                <a:lnTo>
                                  <a:pt x="334" y="228"/>
                                </a:lnTo>
                                <a:moveTo>
                                  <a:pt x="0" y="151"/>
                                </a:moveTo>
                                <a:lnTo>
                                  <a:pt x="334" y="151"/>
                                </a:lnTo>
                                <a:moveTo>
                                  <a:pt x="0" y="74"/>
                                </a:moveTo>
                                <a:lnTo>
                                  <a:pt x="334" y="74"/>
                                </a:lnTo>
                                <a:moveTo>
                                  <a:pt x="0" y="0"/>
                                </a:moveTo>
                                <a:lnTo>
                                  <a:pt x="334" y="0"/>
                                </a:lnTo>
                              </a:path>
                            </a:pathLst>
                          </a:custGeom>
                          <a:noFill/>
                          <a:ln w="9144" cap="flat" cmpd="sng">
                            <a:solidFill>
                              <a:srgbClr val="F1F1F1"/>
                            </a:solidFill>
                            <a:prstDash val="solid"/>
                            <a:headEnd type="none" w="med" len="med"/>
                            <a:tailEnd type="none" w="med" len="med"/>
                          </a:ln>
                        </wps:spPr>
                        <wps:bodyPr upright="1"/>
                      </wps:wsp>
                      <wps:wsp>
                        <wps:cNvPr id="107" name="Lines 184"/>
                        <wps:cNvSpPr/>
                        <wps:spPr>
                          <a:xfrm>
                            <a:off x="2719" y="7215"/>
                            <a:ext cx="334" cy="0"/>
                          </a:xfrm>
                          <a:prstGeom prst="line">
                            <a:avLst/>
                          </a:prstGeom>
                          <a:ln w="9144" cap="flat" cmpd="sng">
                            <a:solidFill>
                              <a:srgbClr val="D9D9D9"/>
                            </a:solidFill>
                            <a:prstDash val="solid"/>
                            <a:headEnd type="none" w="med" len="med"/>
                            <a:tailEnd type="none" w="med" len="med"/>
                          </a:ln>
                        </wps:spPr>
                        <wps:bodyPr upright="1"/>
                      </wps:wsp>
                      <wps:wsp>
                        <wps:cNvPr id="108" name="FreeForm 185"/>
                        <wps:cNvSpPr/>
                        <wps:spPr>
                          <a:xfrm>
                            <a:off x="2719" y="6533"/>
                            <a:ext cx="334" cy="226"/>
                          </a:xfrm>
                          <a:custGeom>
                            <a:avLst/>
                            <a:gdLst/>
                            <a:ahLst/>
                            <a:cxnLst/>
                            <a:pathLst>
                              <a:path w="334" h="226">
                                <a:moveTo>
                                  <a:pt x="0" y="225"/>
                                </a:moveTo>
                                <a:lnTo>
                                  <a:pt x="334" y="225"/>
                                </a:lnTo>
                                <a:moveTo>
                                  <a:pt x="0" y="151"/>
                                </a:moveTo>
                                <a:lnTo>
                                  <a:pt x="334" y="151"/>
                                </a:lnTo>
                                <a:moveTo>
                                  <a:pt x="0" y="74"/>
                                </a:moveTo>
                                <a:lnTo>
                                  <a:pt x="334" y="74"/>
                                </a:lnTo>
                                <a:moveTo>
                                  <a:pt x="0" y="0"/>
                                </a:moveTo>
                                <a:lnTo>
                                  <a:pt x="334" y="0"/>
                                </a:lnTo>
                              </a:path>
                            </a:pathLst>
                          </a:custGeom>
                          <a:noFill/>
                          <a:ln w="9144" cap="flat" cmpd="sng">
                            <a:solidFill>
                              <a:srgbClr val="F1F1F1"/>
                            </a:solidFill>
                            <a:prstDash val="solid"/>
                            <a:headEnd type="none" w="med" len="med"/>
                            <a:tailEnd type="none" w="med" len="med"/>
                          </a:ln>
                        </wps:spPr>
                        <wps:bodyPr upright="1"/>
                      </wps:wsp>
                      <wps:wsp>
                        <wps:cNvPr id="109" name="Lines 186"/>
                        <wps:cNvSpPr/>
                        <wps:spPr>
                          <a:xfrm>
                            <a:off x="2719" y="6836"/>
                            <a:ext cx="334" cy="0"/>
                          </a:xfrm>
                          <a:prstGeom prst="line">
                            <a:avLst/>
                          </a:prstGeom>
                          <a:ln w="9144" cap="flat" cmpd="sng">
                            <a:solidFill>
                              <a:srgbClr val="D9D9D9"/>
                            </a:solidFill>
                            <a:prstDash val="solid"/>
                            <a:headEnd type="none" w="med" len="med"/>
                            <a:tailEnd type="none" w="med" len="med"/>
                          </a:ln>
                        </wps:spPr>
                        <wps:bodyPr upright="1"/>
                      </wps:wsp>
                      <wps:wsp>
                        <wps:cNvPr id="110" name="FreeForm 187"/>
                        <wps:cNvSpPr/>
                        <wps:spPr>
                          <a:xfrm>
                            <a:off x="2719" y="6154"/>
                            <a:ext cx="334" cy="226"/>
                          </a:xfrm>
                          <a:custGeom>
                            <a:avLst/>
                            <a:gdLst/>
                            <a:ahLst/>
                            <a:cxnLst/>
                            <a:pathLst>
                              <a:path w="334" h="226">
                                <a:moveTo>
                                  <a:pt x="0" y="226"/>
                                </a:moveTo>
                                <a:lnTo>
                                  <a:pt x="334" y="226"/>
                                </a:lnTo>
                                <a:moveTo>
                                  <a:pt x="0" y="152"/>
                                </a:moveTo>
                                <a:lnTo>
                                  <a:pt x="334" y="152"/>
                                </a:lnTo>
                                <a:moveTo>
                                  <a:pt x="0" y="75"/>
                                </a:moveTo>
                                <a:lnTo>
                                  <a:pt x="334" y="75"/>
                                </a:lnTo>
                                <a:moveTo>
                                  <a:pt x="0" y="0"/>
                                </a:moveTo>
                                <a:lnTo>
                                  <a:pt x="334" y="0"/>
                                </a:lnTo>
                              </a:path>
                            </a:pathLst>
                          </a:custGeom>
                          <a:noFill/>
                          <a:ln w="9144" cap="flat" cmpd="sng">
                            <a:solidFill>
                              <a:srgbClr val="F1F1F1"/>
                            </a:solidFill>
                            <a:prstDash val="solid"/>
                            <a:headEnd type="none" w="med" len="med"/>
                            <a:tailEnd type="none" w="med" len="med"/>
                          </a:ln>
                        </wps:spPr>
                        <wps:bodyPr upright="1"/>
                      </wps:wsp>
                      <wps:wsp>
                        <wps:cNvPr id="111" name="Lines 188"/>
                        <wps:cNvSpPr/>
                        <wps:spPr>
                          <a:xfrm>
                            <a:off x="2719" y="6457"/>
                            <a:ext cx="334" cy="0"/>
                          </a:xfrm>
                          <a:prstGeom prst="line">
                            <a:avLst/>
                          </a:prstGeom>
                          <a:ln w="9144" cap="flat" cmpd="sng">
                            <a:solidFill>
                              <a:srgbClr val="D9D9D9"/>
                            </a:solidFill>
                            <a:prstDash val="solid"/>
                            <a:headEnd type="none" w="med" len="med"/>
                            <a:tailEnd type="none" w="med" len="med"/>
                          </a:ln>
                        </wps:spPr>
                        <wps:bodyPr upright="1"/>
                      </wps:wsp>
                      <wps:wsp>
                        <wps:cNvPr id="112" name="FreeForm 189"/>
                        <wps:cNvSpPr/>
                        <wps:spPr>
                          <a:xfrm>
                            <a:off x="2719" y="5775"/>
                            <a:ext cx="334" cy="226"/>
                          </a:xfrm>
                          <a:custGeom>
                            <a:avLst/>
                            <a:gdLst/>
                            <a:ahLst/>
                            <a:cxnLst/>
                            <a:pathLst>
                              <a:path w="334" h="226">
                                <a:moveTo>
                                  <a:pt x="0" y="226"/>
                                </a:moveTo>
                                <a:lnTo>
                                  <a:pt x="334" y="226"/>
                                </a:lnTo>
                                <a:moveTo>
                                  <a:pt x="0" y="151"/>
                                </a:moveTo>
                                <a:lnTo>
                                  <a:pt x="334" y="151"/>
                                </a:lnTo>
                                <a:moveTo>
                                  <a:pt x="0" y="75"/>
                                </a:moveTo>
                                <a:lnTo>
                                  <a:pt x="334" y="75"/>
                                </a:lnTo>
                                <a:moveTo>
                                  <a:pt x="0" y="0"/>
                                </a:moveTo>
                                <a:lnTo>
                                  <a:pt x="334" y="0"/>
                                </a:lnTo>
                              </a:path>
                            </a:pathLst>
                          </a:custGeom>
                          <a:noFill/>
                          <a:ln w="9144" cap="flat" cmpd="sng">
                            <a:solidFill>
                              <a:srgbClr val="F1F1F1"/>
                            </a:solidFill>
                            <a:prstDash val="solid"/>
                            <a:headEnd type="none" w="med" len="med"/>
                            <a:tailEnd type="none" w="med" len="med"/>
                          </a:ln>
                        </wps:spPr>
                        <wps:bodyPr upright="1"/>
                      </wps:wsp>
                      <wps:wsp>
                        <wps:cNvPr id="113" name="Lines 190"/>
                        <wps:cNvSpPr/>
                        <wps:spPr>
                          <a:xfrm>
                            <a:off x="2719" y="6078"/>
                            <a:ext cx="334" cy="0"/>
                          </a:xfrm>
                          <a:prstGeom prst="line">
                            <a:avLst/>
                          </a:prstGeom>
                          <a:ln w="9144" cap="flat" cmpd="sng">
                            <a:solidFill>
                              <a:srgbClr val="D9D9D9"/>
                            </a:solidFill>
                            <a:prstDash val="solid"/>
                            <a:headEnd type="none" w="med" len="med"/>
                            <a:tailEnd type="none" w="med" len="med"/>
                          </a:ln>
                        </wps:spPr>
                        <wps:bodyPr upright="1"/>
                      </wps:wsp>
                      <wps:wsp>
                        <wps:cNvPr id="114" name="FreeForm 191"/>
                        <wps:cNvSpPr/>
                        <wps:spPr>
                          <a:xfrm>
                            <a:off x="2719" y="5547"/>
                            <a:ext cx="1860" cy="75"/>
                          </a:xfrm>
                          <a:custGeom>
                            <a:avLst/>
                            <a:gdLst/>
                            <a:ahLst/>
                            <a:cxnLst/>
                            <a:pathLst>
                              <a:path w="1860" h="75">
                                <a:moveTo>
                                  <a:pt x="0" y="75"/>
                                </a:moveTo>
                                <a:lnTo>
                                  <a:pt x="334" y="75"/>
                                </a:lnTo>
                                <a:moveTo>
                                  <a:pt x="0" y="0"/>
                                </a:moveTo>
                                <a:lnTo>
                                  <a:pt x="334" y="0"/>
                                </a:lnTo>
                                <a:moveTo>
                                  <a:pt x="639" y="75"/>
                                </a:moveTo>
                                <a:lnTo>
                                  <a:pt x="1860" y="75"/>
                                </a:lnTo>
                              </a:path>
                            </a:pathLst>
                          </a:custGeom>
                          <a:noFill/>
                          <a:ln w="9144" cap="flat" cmpd="sng">
                            <a:solidFill>
                              <a:srgbClr val="F1F1F1"/>
                            </a:solidFill>
                            <a:prstDash val="solid"/>
                            <a:headEnd type="none" w="med" len="med"/>
                            <a:tailEnd type="none" w="med" len="med"/>
                          </a:ln>
                        </wps:spPr>
                        <wps:bodyPr upright="1"/>
                      </wps:wsp>
                      <wps:wsp>
                        <wps:cNvPr id="115" name="FreeForm 192"/>
                        <wps:cNvSpPr/>
                        <wps:spPr>
                          <a:xfrm>
                            <a:off x="2719" y="5466"/>
                            <a:ext cx="1860" cy="84"/>
                          </a:xfrm>
                          <a:custGeom>
                            <a:avLst/>
                            <a:gdLst/>
                            <a:ahLst/>
                            <a:cxnLst/>
                            <a:pathLst>
                              <a:path w="1860" h="84">
                                <a:moveTo>
                                  <a:pt x="639" y="84"/>
                                </a:moveTo>
                                <a:lnTo>
                                  <a:pt x="1860" y="84"/>
                                </a:lnTo>
                                <a:moveTo>
                                  <a:pt x="639" y="77"/>
                                </a:moveTo>
                                <a:lnTo>
                                  <a:pt x="1860" y="77"/>
                                </a:lnTo>
                                <a:moveTo>
                                  <a:pt x="0" y="7"/>
                                </a:moveTo>
                                <a:lnTo>
                                  <a:pt x="1860" y="7"/>
                                </a:lnTo>
                                <a:moveTo>
                                  <a:pt x="0" y="0"/>
                                </a:moveTo>
                                <a:lnTo>
                                  <a:pt x="1860" y="0"/>
                                </a:lnTo>
                              </a:path>
                            </a:pathLst>
                          </a:custGeom>
                          <a:noFill/>
                          <a:ln w="4572" cap="flat" cmpd="sng">
                            <a:solidFill>
                              <a:srgbClr val="F1F1F1"/>
                            </a:solidFill>
                            <a:prstDash val="solid"/>
                            <a:headEnd type="none" w="med" len="med"/>
                            <a:tailEnd type="none" w="med" len="med"/>
                          </a:ln>
                        </wps:spPr>
                        <wps:bodyPr upright="1"/>
                      </wps:wsp>
                      <wps:wsp>
                        <wps:cNvPr id="116" name="Lines 193"/>
                        <wps:cNvSpPr/>
                        <wps:spPr>
                          <a:xfrm>
                            <a:off x="2719" y="5396"/>
                            <a:ext cx="1860" cy="0"/>
                          </a:xfrm>
                          <a:prstGeom prst="line">
                            <a:avLst/>
                          </a:prstGeom>
                          <a:ln w="9144" cap="flat" cmpd="sng">
                            <a:solidFill>
                              <a:srgbClr val="F1F1F1"/>
                            </a:solidFill>
                            <a:prstDash val="solid"/>
                            <a:headEnd type="none" w="med" len="med"/>
                            <a:tailEnd type="none" w="med" len="med"/>
                          </a:ln>
                        </wps:spPr>
                        <wps:bodyPr upright="1"/>
                      </wps:wsp>
                      <wps:wsp>
                        <wps:cNvPr id="117" name="Lines 194"/>
                        <wps:cNvSpPr/>
                        <wps:spPr>
                          <a:xfrm>
                            <a:off x="2719" y="5698"/>
                            <a:ext cx="334" cy="0"/>
                          </a:xfrm>
                          <a:prstGeom prst="line">
                            <a:avLst/>
                          </a:prstGeom>
                          <a:ln w="9144" cap="flat" cmpd="sng">
                            <a:solidFill>
                              <a:srgbClr val="D9D9D9"/>
                            </a:solidFill>
                            <a:prstDash val="solid"/>
                            <a:headEnd type="none" w="med" len="med"/>
                            <a:tailEnd type="none" w="med" len="med"/>
                          </a:ln>
                        </wps:spPr>
                        <wps:bodyPr upright="1"/>
                      </wps:wsp>
                      <wps:wsp>
                        <wps:cNvPr id="118" name="FreeForm 195"/>
                        <wps:cNvSpPr/>
                        <wps:spPr>
                          <a:xfrm>
                            <a:off x="2719" y="5014"/>
                            <a:ext cx="4361" cy="228"/>
                          </a:xfrm>
                          <a:custGeom>
                            <a:avLst/>
                            <a:gdLst/>
                            <a:ahLst/>
                            <a:cxnLst/>
                            <a:pathLst>
                              <a:path w="4361" h="228">
                                <a:moveTo>
                                  <a:pt x="0" y="228"/>
                                </a:moveTo>
                                <a:lnTo>
                                  <a:pt x="1860" y="228"/>
                                </a:lnTo>
                                <a:moveTo>
                                  <a:pt x="0" y="154"/>
                                </a:moveTo>
                                <a:lnTo>
                                  <a:pt x="1860" y="154"/>
                                </a:lnTo>
                                <a:moveTo>
                                  <a:pt x="0" y="77"/>
                                </a:moveTo>
                                <a:lnTo>
                                  <a:pt x="1860" y="77"/>
                                </a:lnTo>
                                <a:moveTo>
                                  <a:pt x="2165" y="228"/>
                                </a:moveTo>
                                <a:lnTo>
                                  <a:pt x="4361" y="228"/>
                                </a:lnTo>
                                <a:moveTo>
                                  <a:pt x="2165" y="154"/>
                                </a:moveTo>
                                <a:lnTo>
                                  <a:pt x="4361" y="154"/>
                                </a:lnTo>
                                <a:moveTo>
                                  <a:pt x="2165" y="77"/>
                                </a:moveTo>
                                <a:lnTo>
                                  <a:pt x="4361" y="77"/>
                                </a:lnTo>
                                <a:moveTo>
                                  <a:pt x="0" y="0"/>
                                </a:moveTo>
                                <a:lnTo>
                                  <a:pt x="4361" y="0"/>
                                </a:lnTo>
                              </a:path>
                            </a:pathLst>
                          </a:custGeom>
                          <a:noFill/>
                          <a:ln w="9144" cap="flat" cmpd="sng">
                            <a:solidFill>
                              <a:srgbClr val="F1F1F1"/>
                            </a:solidFill>
                            <a:prstDash val="solid"/>
                            <a:headEnd type="none" w="med" len="med"/>
                            <a:tailEnd type="none" w="med" len="med"/>
                          </a:ln>
                        </wps:spPr>
                        <wps:bodyPr upright="1"/>
                      </wps:wsp>
                      <wps:wsp>
                        <wps:cNvPr id="119" name="Lines 196"/>
                        <wps:cNvSpPr/>
                        <wps:spPr>
                          <a:xfrm>
                            <a:off x="2719" y="5319"/>
                            <a:ext cx="1860" cy="0"/>
                          </a:xfrm>
                          <a:prstGeom prst="line">
                            <a:avLst/>
                          </a:prstGeom>
                          <a:ln w="9144" cap="flat" cmpd="sng">
                            <a:solidFill>
                              <a:srgbClr val="D9D9D9"/>
                            </a:solidFill>
                            <a:prstDash val="solid"/>
                            <a:headEnd type="none" w="med" len="med"/>
                            <a:tailEnd type="none" w="med" len="med"/>
                          </a:ln>
                        </wps:spPr>
                        <wps:bodyPr upright="1"/>
                      </wps:wsp>
                      <wps:wsp>
                        <wps:cNvPr id="120" name="FreeForm 197"/>
                        <wps:cNvSpPr/>
                        <wps:spPr>
                          <a:xfrm>
                            <a:off x="4884" y="6912"/>
                            <a:ext cx="670" cy="608"/>
                          </a:xfrm>
                          <a:custGeom>
                            <a:avLst/>
                            <a:gdLst/>
                            <a:ahLst/>
                            <a:cxnLst/>
                            <a:pathLst>
                              <a:path w="670" h="608">
                                <a:moveTo>
                                  <a:pt x="0" y="607"/>
                                </a:moveTo>
                                <a:lnTo>
                                  <a:pt x="670" y="607"/>
                                </a:lnTo>
                                <a:moveTo>
                                  <a:pt x="0" y="530"/>
                                </a:moveTo>
                                <a:lnTo>
                                  <a:pt x="670" y="530"/>
                                </a:lnTo>
                                <a:moveTo>
                                  <a:pt x="0" y="453"/>
                                </a:moveTo>
                                <a:lnTo>
                                  <a:pt x="670" y="453"/>
                                </a:lnTo>
                                <a:moveTo>
                                  <a:pt x="0" y="379"/>
                                </a:moveTo>
                                <a:lnTo>
                                  <a:pt x="670" y="379"/>
                                </a:lnTo>
                                <a:moveTo>
                                  <a:pt x="0" y="228"/>
                                </a:moveTo>
                                <a:lnTo>
                                  <a:pt x="670" y="228"/>
                                </a:lnTo>
                                <a:moveTo>
                                  <a:pt x="0" y="151"/>
                                </a:moveTo>
                                <a:lnTo>
                                  <a:pt x="670" y="151"/>
                                </a:lnTo>
                                <a:moveTo>
                                  <a:pt x="0" y="74"/>
                                </a:moveTo>
                                <a:lnTo>
                                  <a:pt x="670" y="74"/>
                                </a:lnTo>
                                <a:moveTo>
                                  <a:pt x="0" y="0"/>
                                </a:moveTo>
                                <a:lnTo>
                                  <a:pt x="670" y="0"/>
                                </a:lnTo>
                              </a:path>
                            </a:pathLst>
                          </a:custGeom>
                          <a:noFill/>
                          <a:ln w="9144" cap="flat" cmpd="sng">
                            <a:solidFill>
                              <a:srgbClr val="F1F1F1"/>
                            </a:solidFill>
                            <a:prstDash val="solid"/>
                            <a:headEnd type="none" w="med" len="med"/>
                            <a:tailEnd type="none" w="med" len="med"/>
                          </a:ln>
                        </wps:spPr>
                        <wps:bodyPr upright="1"/>
                      </wps:wsp>
                      <wps:wsp>
                        <wps:cNvPr id="121" name="Lines 198"/>
                        <wps:cNvSpPr/>
                        <wps:spPr>
                          <a:xfrm>
                            <a:off x="4884" y="7215"/>
                            <a:ext cx="670" cy="0"/>
                          </a:xfrm>
                          <a:prstGeom prst="line">
                            <a:avLst/>
                          </a:prstGeom>
                          <a:ln w="9144" cap="flat" cmpd="sng">
                            <a:solidFill>
                              <a:srgbClr val="D9D9D9"/>
                            </a:solidFill>
                            <a:prstDash val="solid"/>
                            <a:headEnd type="none" w="med" len="med"/>
                            <a:tailEnd type="none" w="med" len="med"/>
                          </a:ln>
                        </wps:spPr>
                        <wps:bodyPr upright="1"/>
                      </wps:wsp>
                      <wps:wsp>
                        <wps:cNvPr id="122" name="FreeForm 199"/>
                        <wps:cNvSpPr/>
                        <wps:spPr>
                          <a:xfrm>
                            <a:off x="4884" y="6533"/>
                            <a:ext cx="670" cy="226"/>
                          </a:xfrm>
                          <a:custGeom>
                            <a:avLst/>
                            <a:gdLst/>
                            <a:ahLst/>
                            <a:cxnLst/>
                            <a:pathLst>
                              <a:path w="670" h="226">
                                <a:moveTo>
                                  <a:pt x="0" y="225"/>
                                </a:moveTo>
                                <a:lnTo>
                                  <a:pt x="670" y="225"/>
                                </a:lnTo>
                                <a:moveTo>
                                  <a:pt x="0" y="151"/>
                                </a:moveTo>
                                <a:lnTo>
                                  <a:pt x="670" y="151"/>
                                </a:lnTo>
                                <a:moveTo>
                                  <a:pt x="0" y="74"/>
                                </a:moveTo>
                                <a:lnTo>
                                  <a:pt x="670" y="74"/>
                                </a:lnTo>
                                <a:moveTo>
                                  <a:pt x="0" y="0"/>
                                </a:moveTo>
                                <a:lnTo>
                                  <a:pt x="670" y="0"/>
                                </a:lnTo>
                              </a:path>
                            </a:pathLst>
                          </a:custGeom>
                          <a:noFill/>
                          <a:ln w="9144" cap="flat" cmpd="sng">
                            <a:solidFill>
                              <a:srgbClr val="F1F1F1"/>
                            </a:solidFill>
                            <a:prstDash val="solid"/>
                            <a:headEnd type="none" w="med" len="med"/>
                            <a:tailEnd type="none" w="med" len="med"/>
                          </a:ln>
                        </wps:spPr>
                        <wps:bodyPr upright="1"/>
                      </wps:wsp>
                      <wps:wsp>
                        <wps:cNvPr id="123" name="Lines 200"/>
                        <wps:cNvSpPr/>
                        <wps:spPr>
                          <a:xfrm>
                            <a:off x="4884" y="6836"/>
                            <a:ext cx="670" cy="0"/>
                          </a:xfrm>
                          <a:prstGeom prst="line">
                            <a:avLst/>
                          </a:prstGeom>
                          <a:ln w="9144" cap="flat" cmpd="sng">
                            <a:solidFill>
                              <a:srgbClr val="D9D9D9"/>
                            </a:solidFill>
                            <a:prstDash val="solid"/>
                            <a:headEnd type="none" w="med" len="med"/>
                            <a:tailEnd type="none" w="med" len="med"/>
                          </a:ln>
                        </wps:spPr>
                        <wps:bodyPr upright="1"/>
                      </wps:wsp>
                      <wps:wsp>
                        <wps:cNvPr id="124" name="FreeForm 201"/>
                        <wps:cNvSpPr/>
                        <wps:spPr>
                          <a:xfrm>
                            <a:off x="4884" y="6154"/>
                            <a:ext cx="670" cy="226"/>
                          </a:xfrm>
                          <a:custGeom>
                            <a:avLst/>
                            <a:gdLst/>
                            <a:ahLst/>
                            <a:cxnLst/>
                            <a:pathLst>
                              <a:path w="670" h="226">
                                <a:moveTo>
                                  <a:pt x="0" y="226"/>
                                </a:moveTo>
                                <a:lnTo>
                                  <a:pt x="670" y="226"/>
                                </a:lnTo>
                                <a:moveTo>
                                  <a:pt x="0" y="152"/>
                                </a:moveTo>
                                <a:lnTo>
                                  <a:pt x="670" y="152"/>
                                </a:lnTo>
                                <a:moveTo>
                                  <a:pt x="0" y="75"/>
                                </a:moveTo>
                                <a:lnTo>
                                  <a:pt x="670" y="75"/>
                                </a:lnTo>
                                <a:moveTo>
                                  <a:pt x="0" y="0"/>
                                </a:moveTo>
                                <a:lnTo>
                                  <a:pt x="670" y="0"/>
                                </a:lnTo>
                              </a:path>
                            </a:pathLst>
                          </a:custGeom>
                          <a:noFill/>
                          <a:ln w="9144" cap="flat" cmpd="sng">
                            <a:solidFill>
                              <a:srgbClr val="F1F1F1"/>
                            </a:solidFill>
                            <a:prstDash val="solid"/>
                            <a:headEnd type="none" w="med" len="med"/>
                            <a:tailEnd type="none" w="med" len="med"/>
                          </a:ln>
                        </wps:spPr>
                        <wps:bodyPr upright="1"/>
                      </wps:wsp>
                      <wps:wsp>
                        <wps:cNvPr id="125" name="Lines 202"/>
                        <wps:cNvSpPr/>
                        <wps:spPr>
                          <a:xfrm>
                            <a:off x="4884" y="6457"/>
                            <a:ext cx="670" cy="0"/>
                          </a:xfrm>
                          <a:prstGeom prst="line">
                            <a:avLst/>
                          </a:prstGeom>
                          <a:ln w="9144" cap="flat" cmpd="sng">
                            <a:solidFill>
                              <a:srgbClr val="D9D9D9"/>
                            </a:solidFill>
                            <a:prstDash val="solid"/>
                            <a:headEnd type="none" w="med" len="med"/>
                            <a:tailEnd type="none" w="med" len="med"/>
                          </a:ln>
                        </wps:spPr>
                        <wps:bodyPr upright="1"/>
                      </wps:wsp>
                      <wps:wsp>
                        <wps:cNvPr id="126" name="FreeForm 203"/>
                        <wps:cNvSpPr/>
                        <wps:spPr>
                          <a:xfrm>
                            <a:off x="4884" y="5775"/>
                            <a:ext cx="670" cy="226"/>
                          </a:xfrm>
                          <a:custGeom>
                            <a:avLst/>
                            <a:gdLst/>
                            <a:ahLst/>
                            <a:cxnLst/>
                            <a:pathLst>
                              <a:path w="670" h="226">
                                <a:moveTo>
                                  <a:pt x="0" y="226"/>
                                </a:moveTo>
                                <a:lnTo>
                                  <a:pt x="670" y="226"/>
                                </a:lnTo>
                                <a:moveTo>
                                  <a:pt x="0" y="151"/>
                                </a:moveTo>
                                <a:lnTo>
                                  <a:pt x="670" y="151"/>
                                </a:lnTo>
                                <a:moveTo>
                                  <a:pt x="0" y="75"/>
                                </a:moveTo>
                                <a:lnTo>
                                  <a:pt x="670" y="75"/>
                                </a:lnTo>
                                <a:moveTo>
                                  <a:pt x="0" y="0"/>
                                </a:moveTo>
                                <a:lnTo>
                                  <a:pt x="670" y="0"/>
                                </a:lnTo>
                              </a:path>
                            </a:pathLst>
                          </a:custGeom>
                          <a:noFill/>
                          <a:ln w="9144" cap="flat" cmpd="sng">
                            <a:solidFill>
                              <a:srgbClr val="F1F1F1"/>
                            </a:solidFill>
                            <a:prstDash val="solid"/>
                            <a:headEnd type="none" w="med" len="med"/>
                            <a:tailEnd type="none" w="med" len="med"/>
                          </a:ln>
                        </wps:spPr>
                        <wps:bodyPr upright="1"/>
                      </wps:wsp>
                      <wps:wsp>
                        <wps:cNvPr id="127" name="Lines 204"/>
                        <wps:cNvSpPr/>
                        <wps:spPr>
                          <a:xfrm>
                            <a:off x="4884" y="6078"/>
                            <a:ext cx="670" cy="0"/>
                          </a:xfrm>
                          <a:prstGeom prst="line">
                            <a:avLst/>
                          </a:prstGeom>
                          <a:ln w="9144" cap="flat" cmpd="sng">
                            <a:solidFill>
                              <a:srgbClr val="D9D9D9"/>
                            </a:solidFill>
                            <a:prstDash val="solid"/>
                            <a:headEnd type="none" w="med" len="med"/>
                            <a:tailEnd type="none" w="med" len="med"/>
                          </a:ln>
                        </wps:spPr>
                        <wps:bodyPr upright="1"/>
                      </wps:wsp>
                      <wps:wsp>
                        <wps:cNvPr id="128" name="Lines 205"/>
                        <wps:cNvSpPr/>
                        <wps:spPr>
                          <a:xfrm>
                            <a:off x="4884" y="5622"/>
                            <a:ext cx="670" cy="0"/>
                          </a:xfrm>
                          <a:prstGeom prst="line">
                            <a:avLst/>
                          </a:prstGeom>
                          <a:ln w="9144" cap="flat" cmpd="sng">
                            <a:solidFill>
                              <a:srgbClr val="F1F1F1"/>
                            </a:solidFill>
                            <a:prstDash val="solid"/>
                            <a:headEnd type="none" w="med" len="med"/>
                            <a:tailEnd type="none" w="med" len="med"/>
                          </a:ln>
                        </wps:spPr>
                        <wps:bodyPr upright="1"/>
                      </wps:wsp>
                      <wps:wsp>
                        <wps:cNvPr id="129" name="FreeForm 206"/>
                        <wps:cNvSpPr/>
                        <wps:spPr>
                          <a:xfrm>
                            <a:off x="4884" y="5466"/>
                            <a:ext cx="2196" cy="84"/>
                          </a:xfrm>
                          <a:custGeom>
                            <a:avLst/>
                            <a:gdLst/>
                            <a:ahLst/>
                            <a:cxnLst/>
                            <a:pathLst>
                              <a:path w="2196" h="84">
                                <a:moveTo>
                                  <a:pt x="0" y="84"/>
                                </a:moveTo>
                                <a:lnTo>
                                  <a:pt x="974" y="84"/>
                                </a:lnTo>
                                <a:moveTo>
                                  <a:pt x="0" y="77"/>
                                </a:moveTo>
                                <a:lnTo>
                                  <a:pt x="974" y="77"/>
                                </a:lnTo>
                                <a:moveTo>
                                  <a:pt x="1279" y="84"/>
                                </a:moveTo>
                                <a:lnTo>
                                  <a:pt x="1891" y="84"/>
                                </a:lnTo>
                                <a:moveTo>
                                  <a:pt x="1279" y="77"/>
                                </a:moveTo>
                                <a:lnTo>
                                  <a:pt x="2196" y="77"/>
                                </a:lnTo>
                                <a:moveTo>
                                  <a:pt x="0" y="7"/>
                                </a:moveTo>
                                <a:lnTo>
                                  <a:pt x="2196" y="7"/>
                                </a:lnTo>
                                <a:moveTo>
                                  <a:pt x="0" y="0"/>
                                </a:moveTo>
                                <a:lnTo>
                                  <a:pt x="2196" y="0"/>
                                </a:lnTo>
                              </a:path>
                            </a:pathLst>
                          </a:custGeom>
                          <a:noFill/>
                          <a:ln w="4572" cap="flat" cmpd="sng">
                            <a:solidFill>
                              <a:srgbClr val="F1F1F1"/>
                            </a:solidFill>
                            <a:prstDash val="solid"/>
                            <a:headEnd type="none" w="med" len="med"/>
                            <a:tailEnd type="none" w="med" len="med"/>
                          </a:ln>
                        </wps:spPr>
                        <wps:bodyPr upright="1"/>
                      </wps:wsp>
                      <wps:wsp>
                        <wps:cNvPr id="130" name="Lines 207"/>
                        <wps:cNvSpPr/>
                        <wps:spPr>
                          <a:xfrm>
                            <a:off x="4884" y="5396"/>
                            <a:ext cx="2196" cy="0"/>
                          </a:xfrm>
                          <a:prstGeom prst="line">
                            <a:avLst/>
                          </a:prstGeom>
                          <a:ln w="9144" cap="flat" cmpd="sng">
                            <a:solidFill>
                              <a:srgbClr val="F1F1F1"/>
                            </a:solidFill>
                            <a:prstDash val="solid"/>
                            <a:headEnd type="none" w="med" len="med"/>
                            <a:tailEnd type="none" w="med" len="med"/>
                          </a:ln>
                        </wps:spPr>
                        <wps:bodyPr upright="1"/>
                      </wps:wsp>
                      <wps:wsp>
                        <wps:cNvPr id="131" name="FreeForm 208"/>
                        <wps:cNvSpPr/>
                        <wps:spPr>
                          <a:xfrm>
                            <a:off x="4884" y="5319"/>
                            <a:ext cx="2196" cy="380"/>
                          </a:xfrm>
                          <a:custGeom>
                            <a:avLst/>
                            <a:gdLst/>
                            <a:ahLst/>
                            <a:cxnLst/>
                            <a:pathLst>
                              <a:path w="2196" h="380">
                                <a:moveTo>
                                  <a:pt x="0" y="379"/>
                                </a:moveTo>
                                <a:lnTo>
                                  <a:pt x="670" y="379"/>
                                </a:lnTo>
                                <a:moveTo>
                                  <a:pt x="0" y="0"/>
                                </a:moveTo>
                                <a:lnTo>
                                  <a:pt x="2196" y="0"/>
                                </a:lnTo>
                              </a:path>
                            </a:pathLst>
                          </a:custGeom>
                          <a:noFill/>
                          <a:ln w="9144" cap="flat" cmpd="sng">
                            <a:solidFill>
                              <a:srgbClr val="D9D9D9"/>
                            </a:solidFill>
                            <a:prstDash val="solid"/>
                            <a:headEnd type="none" w="med" len="med"/>
                            <a:tailEnd type="none" w="med" len="med"/>
                          </a:ln>
                        </wps:spPr>
                        <wps:bodyPr upright="1"/>
                      </wps:wsp>
                      <wps:wsp>
                        <wps:cNvPr id="132" name="FreeForm 209"/>
                        <wps:cNvSpPr/>
                        <wps:spPr>
                          <a:xfrm>
                            <a:off x="7384" y="6912"/>
                            <a:ext cx="670" cy="608"/>
                          </a:xfrm>
                          <a:custGeom>
                            <a:avLst/>
                            <a:gdLst/>
                            <a:ahLst/>
                            <a:cxnLst/>
                            <a:pathLst>
                              <a:path w="670" h="608">
                                <a:moveTo>
                                  <a:pt x="0" y="607"/>
                                </a:moveTo>
                                <a:lnTo>
                                  <a:pt x="669" y="607"/>
                                </a:lnTo>
                                <a:moveTo>
                                  <a:pt x="0" y="530"/>
                                </a:moveTo>
                                <a:lnTo>
                                  <a:pt x="669" y="530"/>
                                </a:lnTo>
                                <a:moveTo>
                                  <a:pt x="0" y="453"/>
                                </a:moveTo>
                                <a:lnTo>
                                  <a:pt x="669" y="453"/>
                                </a:lnTo>
                                <a:moveTo>
                                  <a:pt x="0" y="379"/>
                                </a:moveTo>
                                <a:lnTo>
                                  <a:pt x="669" y="379"/>
                                </a:lnTo>
                                <a:moveTo>
                                  <a:pt x="0" y="228"/>
                                </a:moveTo>
                                <a:lnTo>
                                  <a:pt x="669" y="228"/>
                                </a:lnTo>
                                <a:moveTo>
                                  <a:pt x="0" y="151"/>
                                </a:moveTo>
                                <a:lnTo>
                                  <a:pt x="669" y="151"/>
                                </a:lnTo>
                                <a:moveTo>
                                  <a:pt x="0" y="74"/>
                                </a:moveTo>
                                <a:lnTo>
                                  <a:pt x="669" y="74"/>
                                </a:lnTo>
                                <a:moveTo>
                                  <a:pt x="0" y="0"/>
                                </a:moveTo>
                                <a:lnTo>
                                  <a:pt x="669" y="0"/>
                                </a:lnTo>
                              </a:path>
                            </a:pathLst>
                          </a:custGeom>
                          <a:noFill/>
                          <a:ln w="9144" cap="flat" cmpd="sng">
                            <a:solidFill>
                              <a:srgbClr val="F1F1F1"/>
                            </a:solidFill>
                            <a:prstDash val="solid"/>
                            <a:headEnd type="none" w="med" len="med"/>
                            <a:tailEnd type="none" w="med" len="med"/>
                          </a:ln>
                        </wps:spPr>
                        <wps:bodyPr upright="1"/>
                      </wps:wsp>
                      <wps:wsp>
                        <wps:cNvPr id="133" name="Lines 210"/>
                        <wps:cNvSpPr/>
                        <wps:spPr>
                          <a:xfrm>
                            <a:off x="7385" y="7215"/>
                            <a:ext cx="669" cy="0"/>
                          </a:xfrm>
                          <a:prstGeom prst="line">
                            <a:avLst/>
                          </a:prstGeom>
                          <a:ln w="9144" cap="flat" cmpd="sng">
                            <a:solidFill>
                              <a:srgbClr val="D9D9D9"/>
                            </a:solidFill>
                            <a:prstDash val="solid"/>
                            <a:headEnd type="none" w="med" len="med"/>
                            <a:tailEnd type="none" w="med" len="med"/>
                          </a:ln>
                        </wps:spPr>
                        <wps:bodyPr upright="1"/>
                      </wps:wsp>
                      <wps:wsp>
                        <wps:cNvPr id="134" name="FreeForm 211"/>
                        <wps:cNvSpPr/>
                        <wps:spPr>
                          <a:xfrm>
                            <a:off x="7384" y="6533"/>
                            <a:ext cx="670" cy="226"/>
                          </a:xfrm>
                          <a:custGeom>
                            <a:avLst/>
                            <a:gdLst/>
                            <a:ahLst/>
                            <a:cxnLst/>
                            <a:pathLst>
                              <a:path w="670" h="226">
                                <a:moveTo>
                                  <a:pt x="0" y="225"/>
                                </a:moveTo>
                                <a:lnTo>
                                  <a:pt x="669" y="225"/>
                                </a:lnTo>
                                <a:moveTo>
                                  <a:pt x="0" y="151"/>
                                </a:moveTo>
                                <a:lnTo>
                                  <a:pt x="669" y="151"/>
                                </a:lnTo>
                                <a:moveTo>
                                  <a:pt x="0" y="74"/>
                                </a:moveTo>
                                <a:lnTo>
                                  <a:pt x="669" y="74"/>
                                </a:lnTo>
                                <a:moveTo>
                                  <a:pt x="0" y="0"/>
                                </a:moveTo>
                                <a:lnTo>
                                  <a:pt x="669" y="0"/>
                                </a:lnTo>
                              </a:path>
                            </a:pathLst>
                          </a:custGeom>
                          <a:noFill/>
                          <a:ln w="9144" cap="flat" cmpd="sng">
                            <a:solidFill>
                              <a:srgbClr val="F1F1F1"/>
                            </a:solidFill>
                            <a:prstDash val="solid"/>
                            <a:headEnd type="none" w="med" len="med"/>
                            <a:tailEnd type="none" w="med" len="med"/>
                          </a:ln>
                        </wps:spPr>
                        <wps:bodyPr upright="1"/>
                      </wps:wsp>
                      <wps:wsp>
                        <wps:cNvPr id="135" name="Lines 212"/>
                        <wps:cNvSpPr/>
                        <wps:spPr>
                          <a:xfrm>
                            <a:off x="7385" y="6836"/>
                            <a:ext cx="669" cy="0"/>
                          </a:xfrm>
                          <a:prstGeom prst="line">
                            <a:avLst/>
                          </a:prstGeom>
                          <a:ln w="9144" cap="flat" cmpd="sng">
                            <a:solidFill>
                              <a:srgbClr val="D9D9D9"/>
                            </a:solidFill>
                            <a:prstDash val="solid"/>
                            <a:headEnd type="none" w="med" len="med"/>
                            <a:tailEnd type="none" w="med" len="med"/>
                          </a:ln>
                        </wps:spPr>
                        <wps:bodyPr upright="1"/>
                      </wps:wsp>
                      <wps:wsp>
                        <wps:cNvPr id="136" name="FreeForm 213"/>
                        <wps:cNvSpPr/>
                        <wps:spPr>
                          <a:xfrm>
                            <a:off x="7384" y="6154"/>
                            <a:ext cx="670" cy="226"/>
                          </a:xfrm>
                          <a:custGeom>
                            <a:avLst/>
                            <a:gdLst/>
                            <a:ahLst/>
                            <a:cxnLst/>
                            <a:pathLst>
                              <a:path w="670" h="226">
                                <a:moveTo>
                                  <a:pt x="0" y="226"/>
                                </a:moveTo>
                                <a:lnTo>
                                  <a:pt x="669" y="226"/>
                                </a:lnTo>
                                <a:moveTo>
                                  <a:pt x="0" y="152"/>
                                </a:moveTo>
                                <a:lnTo>
                                  <a:pt x="669" y="152"/>
                                </a:lnTo>
                                <a:moveTo>
                                  <a:pt x="0" y="75"/>
                                </a:moveTo>
                                <a:lnTo>
                                  <a:pt x="669" y="75"/>
                                </a:lnTo>
                                <a:moveTo>
                                  <a:pt x="0" y="0"/>
                                </a:moveTo>
                                <a:lnTo>
                                  <a:pt x="669" y="0"/>
                                </a:lnTo>
                              </a:path>
                            </a:pathLst>
                          </a:custGeom>
                          <a:noFill/>
                          <a:ln w="9144" cap="flat" cmpd="sng">
                            <a:solidFill>
                              <a:srgbClr val="F1F1F1"/>
                            </a:solidFill>
                            <a:prstDash val="solid"/>
                            <a:headEnd type="none" w="med" len="med"/>
                            <a:tailEnd type="none" w="med" len="med"/>
                          </a:ln>
                        </wps:spPr>
                        <wps:bodyPr upright="1"/>
                      </wps:wsp>
                      <wps:wsp>
                        <wps:cNvPr id="137" name="Lines 214"/>
                        <wps:cNvSpPr/>
                        <wps:spPr>
                          <a:xfrm>
                            <a:off x="7385" y="6457"/>
                            <a:ext cx="669" cy="0"/>
                          </a:xfrm>
                          <a:prstGeom prst="line">
                            <a:avLst/>
                          </a:prstGeom>
                          <a:ln w="9144" cap="flat" cmpd="sng">
                            <a:solidFill>
                              <a:srgbClr val="D9D9D9"/>
                            </a:solidFill>
                            <a:prstDash val="solid"/>
                            <a:headEnd type="none" w="med" len="med"/>
                            <a:tailEnd type="none" w="med" len="med"/>
                          </a:ln>
                        </wps:spPr>
                        <wps:bodyPr upright="1"/>
                      </wps:wsp>
                      <wps:wsp>
                        <wps:cNvPr id="138" name="FreeForm 215"/>
                        <wps:cNvSpPr/>
                        <wps:spPr>
                          <a:xfrm>
                            <a:off x="7384" y="5775"/>
                            <a:ext cx="670" cy="226"/>
                          </a:xfrm>
                          <a:custGeom>
                            <a:avLst/>
                            <a:gdLst/>
                            <a:ahLst/>
                            <a:cxnLst/>
                            <a:pathLst>
                              <a:path w="670" h="226">
                                <a:moveTo>
                                  <a:pt x="0" y="226"/>
                                </a:moveTo>
                                <a:lnTo>
                                  <a:pt x="669" y="226"/>
                                </a:lnTo>
                                <a:moveTo>
                                  <a:pt x="0" y="151"/>
                                </a:moveTo>
                                <a:lnTo>
                                  <a:pt x="669" y="151"/>
                                </a:lnTo>
                                <a:moveTo>
                                  <a:pt x="0" y="75"/>
                                </a:moveTo>
                                <a:lnTo>
                                  <a:pt x="669" y="75"/>
                                </a:lnTo>
                                <a:moveTo>
                                  <a:pt x="0" y="0"/>
                                </a:moveTo>
                                <a:lnTo>
                                  <a:pt x="669" y="0"/>
                                </a:lnTo>
                              </a:path>
                            </a:pathLst>
                          </a:custGeom>
                          <a:noFill/>
                          <a:ln w="9144" cap="flat" cmpd="sng">
                            <a:solidFill>
                              <a:srgbClr val="F1F1F1"/>
                            </a:solidFill>
                            <a:prstDash val="solid"/>
                            <a:headEnd type="none" w="med" len="med"/>
                            <a:tailEnd type="none" w="med" len="med"/>
                          </a:ln>
                        </wps:spPr>
                        <wps:bodyPr upright="1"/>
                      </wps:wsp>
                      <wps:wsp>
                        <wps:cNvPr id="139" name="Lines 216"/>
                        <wps:cNvSpPr/>
                        <wps:spPr>
                          <a:xfrm>
                            <a:off x="7385" y="6078"/>
                            <a:ext cx="669" cy="0"/>
                          </a:xfrm>
                          <a:prstGeom prst="line">
                            <a:avLst/>
                          </a:prstGeom>
                          <a:ln w="9144" cap="flat" cmpd="sng">
                            <a:solidFill>
                              <a:srgbClr val="D9D9D9"/>
                            </a:solidFill>
                            <a:prstDash val="solid"/>
                            <a:headEnd type="none" w="med" len="med"/>
                            <a:tailEnd type="none" w="med" len="med"/>
                          </a:ln>
                        </wps:spPr>
                        <wps:bodyPr upright="1"/>
                      </wps:wsp>
                      <wps:wsp>
                        <wps:cNvPr id="140" name="Lines 217"/>
                        <wps:cNvSpPr/>
                        <wps:spPr>
                          <a:xfrm>
                            <a:off x="7385" y="5622"/>
                            <a:ext cx="2196" cy="0"/>
                          </a:xfrm>
                          <a:prstGeom prst="line">
                            <a:avLst/>
                          </a:prstGeom>
                          <a:ln w="9144" cap="flat" cmpd="sng">
                            <a:solidFill>
                              <a:srgbClr val="F1F1F1"/>
                            </a:solidFill>
                            <a:prstDash val="solid"/>
                            <a:headEnd type="none" w="med" len="med"/>
                            <a:tailEnd type="none" w="med" len="med"/>
                          </a:ln>
                        </wps:spPr>
                        <wps:bodyPr upright="1"/>
                      </wps:wsp>
                      <wps:wsp>
                        <wps:cNvPr id="141" name="FreeForm 218"/>
                        <wps:cNvSpPr/>
                        <wps:spPr>
                          <a:xfrm>
                            <a:off x="7384" y="5466"/>
                            <a:ext cx="2196" cy="84"/>
                          </a:xfrm>
                          <a:custGeom>
                            <a:avLst/>
                            <a:gdLst/>
                            <a:ahLst/>
                            <a:cxnLst/>
                            <a:pathLst>
                              <a:path w="2196" h="84">
                                <a:moveTo>
                                  <a:pt x="0" y="84"/>
                                </a:moveTo>
                                <a:lnTo>
                                  <a:pt x="2196" y="84"/>
                                </a:lnTo>
                                <a:moveTo>
                                  <a:pt x="0" y="77"/>
                                </a:moveTo>
                                <a:lnTo>
                                  <a:pt x="2196" y="77"/>
                                </a:lnTo>
                                <a:moveTo>
                                  <a:pt x="0" y="7"/>
                                </a:moveTo>
                                <a:lnTo>
                                  <a:pt x="2196" y="7"/>
                                </a:lnTo>
                                <a:moveTo>
                                  <a:pt x="0" y="0"/>
                                </a:moveTo>
                                <a:lnTo>
                                  <a:pt x="2196" y="0"/>
                                </a:lnTo>
                              </a:path>
                            </a:pathLst>
                          </a:custGeom>
                          <a:noFill/>
                          <a:ln w="4572" cap="flat" cmpd="sng">
                            <a:solidFill>
                              <a:srgbClr val="F1F1F1"/>
                            </a:solidFill>
                            <a:prstDash val="solid"/>
                            <a:headEnd type="none" w="med" len="med"/>
                            <a:tailEnd type="none" w="med" len="med"/>
                          </a:ln>
                        </wps:spPr>
                        <wps:bodyPr upright="1"/>
                      </wps:wsp>
                      <wps:wsp>
                        <wps:cNvPr id="142" name="Lines 219"/>
                        <wps:cNvSpPr/>
                        <wps:spPr>
                          <a:xfrm>
                            <a:off x="7385" y="5396"/>
                            <a:ext cx="2196" cy="0"/>
                          </a:xfrm>
                          <a:prstGeom prst="line">
                            <a:avLst/>
                          </a:prstGeom>
                          <a:ln w="9144" cap="flat" cmpd="sng">
                            <a:solidFill>
                              <a:srgbClr val="F1F1F1"/>
                            </a:solidFill>
                            <a:prstDash val="solid"/>
                            <a:headEnd type="none" w="med" len="med"/>
                            <a:tailEnd type="none" w="med" len="med"/>
                          </a:ln>
                        </wps:spPr>
                        <wps:bodyPr upright="1"/>
                      </wps:wsp>
                      <wps:wsp>
                        <wps:cNvPr id="143" name="Lines 220"/>
                        <wps:cNvSpPr/>
                        <wps:spPr>
                          <a:xfrm>
                            <a:off x="7385" y="5698"/>
                            <a:ext cx="669" cy="0"/>
                          </a:xfrm>
                          <a:prstGeom prst="line">
                            <a:avLst/>
                          </a:prstGeom>
                          <a:ln w="9144" cap="flat" cmpd="sng">
                            <a:solidFill>
                              <a:srgbClr val="D9D9D9"/>
                            </a:solidFill>
                            <a:prstDash val="solid"/>
                            <a:headEnd type="none" w="med" len="med"/>
                            <a:tailEnd type="none" w="med" len="med"/>
                          </a:ln>
                        </wps:spPr>
                        <wps:bodyPr upright="1"/>
                      </wps:wsp>
                      <wps:wsp>
                        <wps:cNvPr id="144" name="FreeForm 221"/>
                        <wps:cNvSpPr/>
                        <wps:spPr>
                          <a:xfrm>
                            <a:off x="8359" y="5694"/>
                            <a:ext cx="610" cy="8"/>
                          </a:xfrm>
                          <a:custGeom>
                            <a:avLst/>
                            <a:gdLst/>
                            <a:ahLst/>
                            <a:cxnLst/>
                            <a:pathLst>
                              <a:path w="610" h="8">
                                <a:moveTo>
                                  <a:pt x="0" y="7"/>
                                </a:moveTo>
                                <a:lnTo>
                                  <a:pt x="305" y="7"/>
                                </a:lnTo>
                                <a:moveTo>
                                  <a:pt x="0" y="0"/>
                                </a:moveTo>
                                <a:lnTo>
                                  <a:pt x="610" y="0"/>
                                </a:lnTo>
                              </a:path>
                            </a:pathLst>
                          </a:custGeom>
                          <a:noFill/>
                          <a:ln w="4572" cap="flat" cmpd="sng">
                            <a:solidFill>
                              <a:srgbClr val="D9D9D9"/>
                            </a:solidFill>
                            <a:prstDash val="solid"/>
                            <a:headEnd type="none" w="med" len="med"/>
                            <a:tailEnd type="none" w="med" len="med"/>
                          </a:ln>
                        </wps:spPr>
                        <wps:bodyPr upright="1"/>
                      </wps:wsp>
                      <wps:wsp>
                        <wps:cNvPr id="145" name="FreeForm 222"/>
                        <wps:cNvSpPr/>
                        <wps:spPr>
                          <a:xfrm>
                            <a:off x="7384" y="5014"/>
                            <a:ext cx="2196" cy="228"/>
                          </a:xfrm>
                          <a:custGeom>
                            <a:avLst/>
                            <a:gdLst/>
                            <a:ahLst/>
                            <a:cxnLst/>
                            <a:pathLst>
                              <a:path w="2196" h="228">
                                <a:moveTo>
                                  <a:pt x="0" y="228"/>
                                </a:moveTo>
                                <a:lnTo>
                                  <a:pt x="2196" y="228"/>
                                </a:lnTo>
                                <a:moveTo>
                                  <a:pt x="0" y="154"/>
                                </a:moveTo>
                                <a:lnTo>
                                  <a:pt x="2196" y="154"/>
                                </a:lnTo>
                                <a:moveTo>
                                  <a:pt x="0" y="77"/>
                                </a:moveTo>
                                <a:lnTo>
                                  <a:pt x="2196" y="77"/>
                                </a:lnTo>
                                <a:moveTo>
                                  <a:pt x="0" y="0"/>
                                </a:moveTo>
                                <a:lnTo>
                                  <a:pt x="2196" y="0"/>
                                </a:lnTo>
                              </a:path>
                            </a:pathLst>
                          </a:custGeom>
                          <a:noFill/>
                          <a:ln w="9144" cap="flat" cmpd="sng">
                            <a:solidFill>
                              <a:srgbClr val="F1F1F1"/>
                            </a:solidFill>
                            <a:prstDash val="solid"/>
                            <a:headEnd type="none" w="med" len="med"/>
                            <a:tailEnd type="none" w="med" len="med"/>
                          </a:ln>
                        </wps:spPr>
                        <wps:bodyPr upright="1"/>
                      </wps:wsp>
                      <wps:wsp>
                        <wps:cNvPr id="146" name="Lines 223"/>
                        <wps:cNvSpPr/>
                        <wps:spPr>
                          <a:xfrm>
                            <a:off x="7385" y="5319"/>
                            <a:ext cx="2196" cy="0"/>
                          </a:xfrm>
                          <a:prstGeom prst="line">
                            <a:avLst/>
                          </a:prstGeom>
                          <a:ln w="9144" cap="flat" cmpd="sng">
                            <a:solidFill>
                              <a:srgbClr val="D9D9D9"/>
                            </a:solidFill>
                            <a:prstDash val="solid"/>
                            <a:headEnd type="none" w="med" len="med"/>
                            <a:tailEnd type="none" w="med" len="med"/>
                          </a:ln>
                        </wps:spPr>
                        <wps:bodyPr upright="1"/>
                      </wps:wsp>
                      <wps:wsp>
                        <wps:cNvPr id="147" name="FreeForm 224"/>
                        <wps:cNvSpPr/>
                        <wps:spPr>
                          <a:xfrm>
                            <a:off x="9885" y="6912"/>
                            <a:ext cx="334" cy="608"/>
                          </a:xfrm>
                          <a:custGeom>
                            <a:avLst/>
                            <a:gdLst/>
                            <a:ahLst/>
                            <a:cxnLst/>
                            <a:pathLst>
                              <a:path w="334" h="608">
                                <a:moveTo>
                                  <a:pt x="0" y="607"/>
                                </a:moveTo>
                                <a:lnTo>
                                  <a:pt x="333" y="607"/>
                                </a:lnTo>
                                <a:moveTo>
                                  <a:pt x="0" y="530"/>
                                </a:moveTo>
                                <a:lnTo>
                                  <a:pt x="333" y="530"/>
                                </a:lnTo>
                                <a:moveTo>
                                  <a:pt x="0" y="453"/>
                                </a:moveTo>
                                <a:lnTo>
                                  <a:pt x="333" y="453"/>
                                </a:lnTo>
                                <a:moveTo>
                                  <a:pt x="0" y="379"/>
                                </a:moveTo>
                                <a:lnTo>
                                  <a:pt x="333" y="379"/>
                                </a:lnTo>
                                <a:moveTo>
                                  <a:pt x="0" y="228"/>
                                </a:moveTo>
                                <a:lnTo>
                                  <a:pt x="333" y="228"/>
                                </a:lnTo>
                                <a:moveTo>
                                  <a:pt x="0" y="151"/>
                                </a:moveTo>
                                <a:lnTo>
                                  <a:pt x="333" y="151"/>
                                </a:lnTo>
                                <a:moveTo>
                                  <a:pt x="0" y="74"/>
                                </a:moveTo>
                                <a:lnTo>
                                  <a:pt x="333" y="74"/>
                                </a:lnTo>
                                <a:moveTo>
                                  <a:pt x="0" y="0"/>
                                </a:moveTo>
                                <a:lnTo>
                                  <a:pt x="333" y="0"/>
                                </a:lnTo>
                              </a:path>
                            </a:pathLst>
                          </a:custGeom>
                          <a:noFill/>
                          <a:ln w="9144" cap="flat" cmpd="sng">
                            <a:solidFill>
                              <a:srgbClr val="F1F1F1"/>
                            </a:solidFill>
                            <a:prstDash val="solid"/>
                            <a:headEnd type="none" w="med" len="med"/>
                            <a:tailEnd type="none" w="med" len="med"/>
                          </a:ln>
                        </wps:spPr>
                        <wps:bodyPr upright="1"/>
                      </wps:wsp>
                      <wps:wsp>
                        <wps:cNvPr id="148" name="Lines 225"/>
                        <wps:cNvSpPr/>
                        <wps:spPr>
                          <a:xfrm>
                            <a:off x="9886" y="7215"/>
                            <a:ext cx="333" cy="0"/>
                          </a:xfrm>
                          <a:prstGeom prst="line">
                            <a:avLst/>
                          </a:prstGeom>
                          <a:ln w="9144" cap="flat" cmpd="sng">
                            <a:solidFill>
                              <a:srgbClr val="D9D9D9"/>
                            </a:solidFill>
                            <a:prstDash val="solid"/>
                            <a:headEnd type="none" w="med" len="med"/>
                            <a:tailEnd type="none" w="med" len="med"/>
                          </a:ln>
                        </wps:spPr>
                        <wps:bodyPr upright="1"/>
                      </wps:wsp>
                      <wps:wsp>
                        <wps:cNvPr id="149" name="FreeForm 226"/>
                        <wps:cNvSpPr/>
                        <wps:spPr>
                          <a:xfrm>
                            <a:off x="9885" y="6533"/>
                            <a:ext cx="334" cy="226"/>
                          </a:xfrm>
                          <a:custGeom>
                            <a:avLst/>
                            <a:gdLst/>
                            <a:ahLst/>
                            <a:cxnLst/>
                            <a:pathLst>
                              <a:path w="334" h="226">
                                <a:moveTo>
                                  <a:pt x="0" y="225"/>
                                </a:moveTo>
                                <a:lnTo>
                                  <a:pt x="333" y="225"/>
                                </a:lnTo>
                                <a:moveTo>
                                  <a:pt x="0" y="151"/>
                                </a:moveTo>
                                <a:lnTo>
                                  <a:pt x="333" y="151"/>
                                </a:lnTo>
                                <a:moveTo>
                                  <a:pt x="0" y="74"/>
                                </a:moveTo>
                                <a:lnTo>
                                  <a:pt x="333" y="74"/>
                                </a:lnTo>
                                <a:moveTo>
                                  <a:pt x="0" y="0"/>
                                </a:moveTo>
                                <a:lnTo>
                                  <a:pt x="333" y="0"/>
                                </a:lnTo>
                              </a:path>
                            </a:pathLst>
                          </a:custGeom>
                          <a:noFill/>
                          <a:ln w="9144" cap="flat" cmpd="sng">
                            <a:solidFill>
                              <a:srgbClr val="F1F1F1"/>
                            </a:solidFill>
                            <a:prstDash val="solid"/>
                            <a:headEnd type="none" w="med" len="med"/>
                            <a:tailEnd type="none" w="med" len="med"/>
                          </a:ln>
                        </wps:spPr>
                        <wps:bodyPr upright="1"/>
                      </wps:wsp>
                      <wps:wsp>
                        <wps:cNvPr id="150" name="Lines 227"/>
                        <wps:cNvSpPr/>
                        <wps:spPr>
                          <a:xfrm>
                            <a:off x="9886" y="6836"/>
                            <a:ext cx="333" cy="0"/>
                          </a:xfrm>
                          <a:prstGeom prst="line">
                            <a:avLst/>
                          </a:prstGeom>
                          <a:ln w="9144" cap="flat" cmpd="sng">
                            <a:solidFill>
                              <a:srgbClr val="D9D9D9"/>
                            </a:solidFill>
                            <a:prstDash val="solid"/>
                            <a:headEnd type="none" w="med" len="med"/>
                            <a:tailEnd type="none" w="med" len="med"/>
                          </a:ln>
                        </wps:spPr>
                        <wps:bodyPr upright="1"/>
                      </wps:wsp>
                      <wps:wsp>
                        <wps:cNvPr id="151" name="FreeForm 228"/>
                        <wps:cNvSpPr/>
                        <wps:spPr>
                          <a:xfrm>
                            <a:off x="9885" y="6154"/>
                            <a:ext cx="334" cy="226"/>
                          </a:xfrm>
                          <a:custGeom>
                            <a:avLst/>
                            <a:gdLst/>
                            <a:ahLst/>
                            <a:cxnLst/>
                            <a:pathLst>
                              <a:path w="334" h="226">
                                <a:moveTo>
                                  <a:pt x="0" y="226"/>
                                </a:moveTo>
                                <a:lnTo>
                                  <a:pt x="333" y="226"/>
                                </a:lnTo>
                                <a:moveTo>
                                  <a:pt x="0" y="152"/>
                                </a:moveTo>
                                <a:lnTo>
                                  <a:pt x="333" y="152"/>
                                </a:lnTo>
                                <a:moveTo>
                                  <a:pt x="0" y="75"/>
                                </a:moveTo>
                                <a:lnTo>
                                  <a:pt x="333" y="75"/>
                                </a:lnTo>
                                <a:moveTo>
                                  <a:pt x="0" y="0"/>
                                </a:moveTo>
                                <a:lnTo>
                                  <a:pt x="333" y="0"/>
                                </a:lnTo>
                              </a:path>
                            </a:pathLst>
                          </a:custGeom>
                          <a:noFill/>
                          <a:ln w="9144" cap="flat" cmpd="sng">
                            <a:solidFill>
                              <a:srgbClr val="F1F1F1"/>
                            </a:solidFill>
                            <a:prstDash val="solid"/>
                            <a:headEnd type="none" w="med" len="med"/>
                            <a:tailEnd type="none" w="med" len="med"/>
                          </a:ln>
                        </wps:spPr>
                        <wps:bodyPr upright="1"/>
                      </wps:wsp>
                      <wps:wsp>
                        <wps:cNvPr id="152" name="Lines 229"/>
                        <wps:cNvSpPr/>
                        <wps:spPr>
                          <a:xfrm>
                            <a:off x="9886" y="6457"/>
                            <a:ext cx="333" cy="0"/>
                          </a:xfrm>
                          <a:prstGeom prst="line">
                            <a:avLst/>
                          </a:prstGeom>
                          <a:ln w="9144" cap="flat" cmpd="sng">
                            <a:solidFill>
                              <a:srgbClr val="D9D9D9"/>
                            </a:solidFill>
                            <a:prstDash val="solid"/>
                            <a:headEnd type="none" w="med" len="med"/>
                            <a:tailEnd type="none" w="med" len="med"/>
                          </a:ln>
                        </wps:spPr>
                        <wps:bodyPr upright="1"/>
                      </wps:wsp>
                      <wps:wsp>
                        <wps:cNvPr id="153" name="FreeForm 230"/>
                        <wps:cNvSpPr/>
                        <wps:spPr>
                          <a:xfrm>
                            <a:off x="9885" y="5775"/>
                            <a:ext cx="334" cy="226"/>
                          </a:xfrm>
                          <a:custGeom>
                            <a:avLst/>
                            <a:gdLst/>
                            <a:ahLst/>
                            <a:cxnLst/>
                            <a:pathLst>
                              <a:path w="334" h="226">
                                <a:moveTo>
                                  <a:pt x="0" y="226"/>
                                </a:moveTo>
                                <a:lnTo>
                                  <a:pt x="333" y="226"/>
                                </a:lnTo>
                                <a:moveTo>
                                  <a:pt x="0" y="151"/>
                                </a:moveTo>
                                <a:lnTo>
                                  <a:pt x="333" y="151"/>
                                </a:lnTo>
                                <a:moveTo>
                                  <a:pt x="0" y="75"/>
                                </a:moveTo>
                                <a:lnTo>
                                  <a:pt x="333" y="75"/>
                                </a:lnTo>
                                <a:moveTo>
                                  <a:pt x="0" y="0"/>
                                </a:moveTo>
                                <a:lnTo>
                                  <a:pt x="333" y="0"/>
                                </a:lnTo>
                              </a:path>
                            </a:pathLst>
                          </a:custGeom>
                          <a:noFill/>
                          <a:ln w="9144" cap="flat" cmpd="sng">
                            <a:solidFill>
                              <a:srgbClr val="F1F1F1"/>
                            </a:solidFill>
                            <a:prstDash val="solid"/>
                            <a:headEnd type="none" w="med" len="med"/>
                            <a:tailEnd type="none" w="med" len="med"/>
                          </a:ln>
                        </wps:spPr>
                        <wps:bodyPr upright="1"/>
                      </wps:wsp>
                      <wps:wsp>
                        <wps:cNvPr id="154" name="Lines 231"/>
                        <wps:cNvSpPr/>
                        <wps:spPr>
                          <a:xfrm>
                            <a:off x="9886" y="6078"/>
                            <a:ext cx="333" cy="0"/>
                          </a:xfrm>
                          <a:prstGeom prst="line">
                            <a:avLst/>
                          </a:prstGeom>
                          <a:ln w="9144" cap="flat" cmpd="sng">
                            <a:solidFill>
                              <a:srgbClr val="D9D9D9"/>
                            </a:solidFill>
                            <a:prstDash val="solid"/>
                            <a:headEnd type="none" w="med" len="med"/>
                            <a:tailEnd type="none" w="med" len="med"/>
                          </a:ln>
                        </wps:spPr>
                        <wps:bodyPr upright="1"/>
                      </wps:wsp>
                      <wps:wsp>
                        <wps:cNvPr id="155" name="Lines 232"/>
                        <wps:cNvSpPr/>
                        <wps:spPr>
                          <a:xfrm>
                            <a:off x="9886" y="5622"/>
                            <a:ext cx="333" cy="0"/>
                          </a:xfrm>
                          <a:prstGeom prst="line">
                            <a:avLst/>
                          </a:prstGeom>
                          <a:ln w="9144" cap="flat" cmpd="sng">
                            <a:solidFill>
                              <a:srgbClr val="F1F1F1"/>
                            </a:solidFill>
                            <a:prstDash val="solid"/>
                            <a:headEnd type="none" w="med" len="med"/>
                            <a:tailEnd type="none" w="med" len="med"/>
                          </a:ln>
                        </wps:spPr>
                        <wps:bodyPr upright="1"/>
                      </wps:wsp>
                      <wps:wsp>
                        <wps:cNvPr id="156" name="FreeForm 233"/>
                        <wps:cNvSpPr/>
                        <wps:spPr>
                          <a:xfrm>
                            <a:off x="9885" y="5466"/>
                            <a:ext cx="334" cy="84"/>
                          </a:xfrm>
                          <a:custGeom>
                            <a:avLst/>
                            <a:gdLst/>
                            <a:ahLst/>
                            <a:cxnLst/>
                            <a:pathLst>
                              <a:path w="334" h="84">
                                <a:moveTo>
                                  <a:pt x="0" y="84"/>
                                </a:moveTo>
                                <a:lnTo>
                                  <a:pt x="333" y="84"/>
                                </a:lnTo>
                                <a:moveTo>
                                  <a:pt x="0" y="77"/>
                                </a:moveTo>
                                <a:lnTo>
                                  <a:pt x="333" y="77"/>
                                </a:lnTo>
                                <a:moveTo>
                                  <a:pt x="0" y="7"/>
                                </a:moveTo>
                                <a:lnTo>
                                  <a:pt x="333" y="7"/>
                                </a:lnTo>
                                <a:moveTo>
                                  <a:pt x="0" y="0"/>
                                </a:moveTo>
                                <a:lnTo>
                                  <a:pt x="333" y="0"/>
                                </a:lnTo>
                              </a:path>
                            </a:pathLst>
                          </a:custGeom>
                          <a:noFill/>
                          <a:ln w="4572" cap="flat" cmpd="sng">
                            <a:solidFill>
                              <a:srgbClr val="F1F1F1"/>
                            </a:solidFill>
                            <a:prstDash val="solid"/>
                            <a:headEnd type="none" w="med" len="med"/>
                            <a:tailEnd type="none" w="med" len="med"/>
                          </a:ln>
                        </wps:spPr>
                        <wps:bodyPr upright="1"/>
                      </wps:wsp>
                      <wps:wsp>
                        <wps:cNvPr id="157" name="Lines 234"/>
                        <wps:cNvSpPr/>
                        <wps:spPr>
                          <a:xfrm>
                            <a:off x="9886" y="5396"/>
                            <a:ext cx="333" cy="0"/>
                          </a:xfrm>
                          <a:prstGeom prst="line">
                            <a:avLst/>
                          </a:prstGeom>
                          <a:ln w="9144" cap="flat" cmpd="sng">
                            <a:solidFill>
                              <a:srgbClr val="F1F1F1"/>
                            </a:solidFill>
                            <a:prstDash val="solid"/>
                            <a:headEnd type="none" w="med" len="med"/>
                            <a:tailEnd type="none" w="med" len="med"/>
                          </a:ln>
                        </wps:spPr>
                        <wps:bodyPr upright="1"/>
                      </wps:wsp>
                      <wps:wsp>
                        <wps:cNvPr id="158" name="FreeForm 235"/>
                        <wps:cNvSpPr/>
                        <wps:spPr>
                          <a:xfrm>
                            <a:off x="9885" y="5694"/>
                            <a:ext cx="334" cy="8"/>
                          </a:xfrm>
                          <a:custGeom>
                            <a:avLst/>
                            <a:gdLst/>
                            <a:ahLst/>
                            <a:cxnLst/>
                            <a:pathLst>
                              <a:path w="334" h="8">
                                <a:moveTo>
                                  <a:pt x="0" y="7"/>
                                </a:moveTo>
                                <a:lnTo>
                                  <a:pt x="333" y="7"/>
                                </a:lnTo>
                                <a:moveTo>
                                  <a:pt x="0" y="0"/>
                                </a:moveTo>
                                <a:lnTo>
                                  <a:pt x="333" y="0"/>
                                </a:lnTo>
                              </a:path>
                            </a:pathLst>
                          </a:custGeom>
                          <a:noFill/>
                          <a:ln w="4572" cap="flat" cmpd="sng">
                            <a:solidFill>
                              <a:srgbClr val="D9D9D9"/>
                            </a:solidFill>
                            <a:prstDash val="solid"/>
                            <a:headEnd type="none" w="med" len="med"/>
                            <a:tailEnd type="none" w="med" len="med"/>
                          </a:ln>
                        </wps:spPr>
                        <wps:bodyPr upright="1"/>
                      </wps:wsp>
                      <wps:wsp>
                        <wps:cNvPr id="159" name="FreeForm 236"/>
                        <wps:cNvSpPr/>
                        <wps:spPr>
                          <a:xfrm>
                            <a:off x="9885" y="5014"/>
                            <a:ext cx="334" cy="228"/>
                          </a:xfrm>
                          <a:custGeom>
                            <a:avLst/>
                            <a:gdLst/>
                            <a:ahLst/>
                            <a:cxnLst/>
                            <a:pathLst>
                              <a:path w="334" h="228">
                                <a:moveTo>
                                  <a:pt x="0" y="228"/>
                                </a:moveTo>
                                <a:lnTo>
                                  <a:pt x="333" y="228"/>
                                </a:lnTo>
                                <a:moveTo>
                                  <a:pt x="0" y="154"/>
                                </a:moveTo>
                                <a:lnTo>
                                  <a:pt x="333" y="154"/>
                                </a:lnTo>
                                <a:moveTo>
                                  <a:pt x="0" y="77"/>
                                </a:moveTo>
                                <a:lnTo>
                                  <a:pt x="333" y="77"/>
                                </a:lnTo>
                                <a:moveTo>
                                  <a:pt x="0" y="0"/>
                                </a:moveTo>
                                <a:lnTo>
                                  <a:pt x="333" y="0"/>
                                </a:lnTo>
                              </a:path>
                            </a:pathLst>
                          </a:custGeom>
                          <a:noFill/>
                          <a:ln w="9144" cap="flat" cmpd="sng">
                            <a:solidFill>
                              <a:srgbClr val="F1F1F1"/>
                            </a:solidFill>
                            <a:prstDash val="solid"/>
                            <a:headEnd type="none" w="med" len="med"/>
                            <a:tailEnd type="none" w="med" len="med"/>
                          </a:ln>
                        </wps:spPr>
                        <wps:bodyPr upright="1"/>
                      </wps:wsp>
                      <wps:wsp>
                        <wps:cNvPr id="160" name="Lines 237"/>
                        <wps:cNvSpPr/>
                        <wps:spPr>
                          <a:xfrm>
                            <a:off x="9886" y="5319"/>
                            <a:ext cx="333" cy="0"/>
                          </a:xfrm>
                          <a:prstGeom prst="line">
                            <a:avLst/>
                          </a:prstGeom>
                          <a:ln w="9144" cap="flat" cmpd="sng">
                            <a:solidFill>
                              <a:srgbClr val="D9D9D9"/>
                            </a:solidFill>
                            <a:prstDash val="solid"/>
                            <a:headEnd type="none" w="med" len="med"/>
                            <a:tailEnd type="none" w="med" len="med"/>
                          </a:ln>
                        </wps:spPr>
                        <wps:bodyPr upright="1"/>
                      </wps:wsp>
                      <wps:wsp>
                        <wps:cNvPr id="161" name="FreeForm 238"/>
                        <wps:cNvSpPr/>
                        <wps:spPr>
                          <a:xfrm>
                            <a:off x="2719" y="4635"/>
                            <a:ext cx="7500" cy="228"/>
                          </a:xfrm>
                          <a:custGeom>
                            <a:avLst/>
                            <a:gdLst/>
                            <a:ahLst/>
                            <a:cxnLst/>
                            <a:pathLst>
                              <a:path w="7500" h="228">
                                <a:moveTo>
                                  <a:pt x="0" y="228"/>
                                </a:moveTo>
                                <a:lnTo>
                                  <a:pt x="7500" y="228"/>
                                </a:lnTo>
                                <a:moveTo>
                                  <a:pt x="0" y="154"/>
                                </a:moveTo>
                                <a:lnTo>
                                  <a:pt x="7500" y="154"/>
                                </a:lnTo>
                                <a:moveTo>
                                  <a:pt x="0" y="77"/>
                                </a:moveTo>
                                <a:lnTo>
                                  <a:pt x="7500" y="77"/>
                                </a:lnTo>
                                <a:moveTo>
                                  <a:pt x="0" y="0"/>
                                </a:moveTo>
                                <a:lnTo>
                                  <a:pt x="7500" y="0"/>
                                </a:lnTo>
                              </a:path>
                            </a:pathLst>
                          </a:custGeom>
                          <a:noFill/>
                          <a:ln w="9144" cap="flat" cmpd="sng">
                            <a:solidFill>
                              <a:srgbClr val="F1F1F1"/>
                            </a:solidFill>
                            <a:prstDash val="solid"/>
                            <a:headEnd type="none" w="med" len="med"/>
                            <a:tailEnd type="none" w="med" len="med"/>
                          </a:ln>
                        </wps:spPr>
                        <wps:bodyPr upright="1"/>
                      </wps:wsp>
                      <wps:wsp>
                        <wps:cNvPr id="162" name="FreeForm 239"/>
                        <wps:cNvSpPr/>
                        <wps:spPr>
                          <a:xfrm>
                            <a:off x="2719" y="4560"/>
                            <a:ext cx="7500" cy="380"/>
                          </a:xfrm>
                          <a:custGeom>
                            <a:avLst/>
                            <a:gdLst/>
                            <a:ahLst/>
                            <a:cxnLst/>
                            <a:pathLst>
                              <a:path w="7500" h="380">
                                <a:moveTo>
                                  <a:pt x="0" y="379"/>
                                </a:moveTo>
                                <a:lnTo>
                                  <a:pt x="7500" y="379"/>
                                </a:lnTo>
                                <a:moveTo>
                                  <a:pt x="0" y="0"/>
                                </a:moveTo>
                                <a:lnTo>
                                  <a:pt x="7500" y="0"/>
                                </a:lnTo>
                              </a:path>
                            </a:pathLst>
                          </a:custGeom>
                          <a:noFill/>
                          <a:ln w="9144" cap="flat" cmpd="sng">
                            <a:solidFill>
                              <a:srgbClr val="D9D9D9"/>
                            </a:solidFill>
                            <a:prstDash val="solid"/>
                            <a:headEnd type="none" w="med" len="med"/>
                            <a:tailEnd type="none" w="med" len="med"/>
                          </a:ln>
                        </wps:spPr>
                        <wps:bodyPr upright="1"/>
                      </wps:wsp>
                      <wps:wsp>
                        <wps:cNvPr id="163" name="FreeForm 240"/>
                        <wps:cNvSpPr/>
                        <wps:spPr>
                          <a:xfrm>
                            <a:off x="3969" y="4560"/>
                            <a:ext cx="5000" cy="3034"/>
                          </a:xfrm>
                          <a:custGeom>
                            <a:avLst/>
                            <a:gdLst/>
                            <a:ahLst/>
                            <a:cxnLst/>
                            <a:pathLst>
                              <a:path w="5000" h="3034">
                                <a:moveTo>
                                  <a:pt x="0" y="0"/>
                                </a:moveTo>
                                <a:lnTo>
                                  <a:pt x="0" y="3033"/>
                                </a:lnTo>
                                <a:moveTo>
                                  <a:pt x="2498" y="0"/>
                                </a:moveTo>
                                <a:lnTo>
                                  <a:pt x="2498" y="3033"/>
                                </a:lnTo>
                                <a:moveTo>
                                  <a:pt x="4999" y="0"/>
                                </a:moveTo>
                                <a:lnTo>
                                  <a:pt x="4999" y="3033"/>
                                </a:lnTo>
                              </a:path>
                            </a:pathLst>
                          </a:custGeom>
                          <a:noFill/>
                          <a:ln w="9144" cap="flat" cmpd="sng">
                            <a:solidFill>
                              <a:srgbClr val="F1F1F1"/>
                            </a:solidFill>
                            <a:prstDash val="solid"/>
                            <a:headEnd type="none" w="med" len="med"/>
                            <a:tailEnd type="none" w="med" len="med"/>
                          </a:ln>
                        </wps:spPr>
                        <wps:bodyPr upright="1"/>
                      </wps:wsp>
                      <wps:wsp>
                        <wps:cNvPr id="164" name="FreeForm 241"/>
                        <wps:cNvSpPr/>
                        <wps:spPr>
                          <a:xfrm>
                            <a:off x="2719" y="4560"/>
                            <a:ext cx="7500" cy="3034"/>
                          </a:xfrm>
                          <a:custGeom>
                            <a:avLst/>
                            <a:gdLst/>
                            <a:ahLst/>
                            <a:cxnLst/>
                            <a:pathLst>
                              <a:path w="7500" h="3034">
                                <a:moveTo>
                                  <a:pt x="0" y="0"/>
                                </a:moveTo>
                                <a:lnTo>
                                  <a:pt x="0" y="3033"/>
                                </a:lnTo>
                                <a:moveTo>
                                  <a:pt x="2499" y="0"/>
                                </a:moveTo>
                                <a:lnTo>
                                  <a:pt x="2499" y="3033"/>
                                </a:lnTo>
                                <a:moveTo>
                                  <a:pt x="4999" y="0"/>
                                </a:moveTo>
                                <a:lnTo>
                                  <a:pt x="4999" y="3033"/>
                                </a:lnTo>
                                <a:moveTo>
                                  <a:pt x="7500" y="0"/>
                                </a:moveTo>
                                <a:lnTo>
                                  <a:pt x="7500" y="3033"/>
                                </a:lnTo>
                              </a:path>
                            </a:pathLst>
                          </a:custGeom>
                          <a:noFill/>
                          <a:ln w="9144" cap="flat" cmpd="sng">
                            <a:solidFill>
                              <a:srgbClr val="D9D9D9"/>
                            </a:solidFill>
                            <a:prstDash val="solid"/>
                            <a:headEnd type="none" w="med" len="med"/>
                            <a:tailEnd type="none" w="med" len="med"/>
                          </a:ln>
                        </wps:spPr>
                        <wps:bodyPr upright="1"/>
                      </wps:wsp>
                      <wps:wsp>
                        <wps:cNvPr id="165" name="FreeForm 242"/>
                        <wps:cNvSpPr/>
                        <wps:spPr>
                          <a:xfrm>
                            <a:off x="3052" y="5470"/>
                            <a:ext cx="5307" cy="2124"/>
                          </a:xfrm>
                          <a:custGeom>
                            <a:avLst/>
                            <a:gdLst/>
                            <a:ahLst/>
                            <a:cxnLst/>
                            <a:pathLst>
                              <a:path w="5307" h="2124">
                                <a:moveTo>
                                  <a:pt x="305" y="0"/>
                                </a:moveTo>
                                <a:lnTo>
                                  <a:pt x="0" y="0"/>
                                </a:lnTo>
                                <a:lnTo>
                                  <a:pt x="0" y="2124"/>
                                </a:lnTo>
                                <a:lnTo>
                                  <a:pt x="305" y="2124"/>
                                </a:lnTo>
                                <a:lnTo>
                                  <a:pt x="305" y="0"/>
                                </a:lnTo>
                                <a:close/>
                                <a:moveTo>
                                  <a:pt x="2805" y="77"/>
                                </a:moveTo>
                                <a:lnTo>
                                  <a:pt x="2501" y="77"/>
                                </a:lnTo>
                                <a:lnTo>
                                  <a:pt x="2501" y="2124"/>
                                </a:lnTo>
                                <a:lnTo>
                                  <a:pt x="2805" y="2124"/>
                                </a:lnTo>
                                <a:lnTo>
                                  <a:pt x="2805" y="77"/>
                                </a:lnTo>
                                <a:close/>
                                <a:moveTo>
                                  <a:pt x="5306" y="209"/>
                                </a:moveTo>
                                <a:lnTo>
                                  <a:pt x="5001" y="209"/>
                                </a:lnTo>
                                <a:lnTo>
                                  <a:pt x="5001" y="2124"/>
                                </a:lnTo>
                                <a:lnTo>
                                  <a:pt x="5306" y="2124"/>
                                </a:lnTo>
                                <a:lnTo>
                                  <a:pt x="5306" y="209"/>
                                </a:lnTo>
                                <a:close/>
                              </a:path>
                            </a:pathLst>
                          </a:custGeom>
                          <a:solidFill>
                            <a:srgbClr val="5B9BD4"/>
                          </a:solidFill>
                          <a:ln>
                            <a:noFill/>
                          </a:ln>
                        </wps:spPr>
                        <wps:bodyPr upright="1"/>
                      </wps:wsp>
                      <wps:wsp>
                        <wps:cNvPr id="166" name="FreeForm 243"/>
                        <wps:cNvSpPr/>
                        <wps:spPr>
                          <a:xfrm>
                            <a:off x="3357" y="5528"/>
                            <a:ext cx="5307" cy="2067"/>
                          </a:xfrm>
                          <a:custGeom>
                            <a:avLst/>
                            <a:gdLst/>
                            <a:ahLst/>
                            <a:cxnLst/>
                            <a:pathLst>
                              <a:path w="5307" h="2067">
                                <a:moveTo>
                                  <a:pt x="304" y="113"/>
                                </a:moveTo>
                                <a:lnTo>
                                  <a:pt x="0" y="113"/>
                                </a:lnTo>
                                <a:lnTo>
                                  <a:pt x="0" y="2066"/>
                                </a:lnTo>
                                <a:lnTo>
                                  <a:pt x="304" y="2066"/>
                                </a:lnTo>
                                <a:lnTo>
                                  <a:pt x="304" y="113"/>
                                </a:lnTo>
                                <a:close/>
                                <a:moveTo>
                                  <a:pt x="2805" y="0"/>
                                </a:moveTo>
                                <a:lnTo>
                                  <a:pt x="2500" y="0"/>
                                </a:lnTo>
                                <a:lnTo>
                                  <a:pt x="2500" y="2066"/>
                                </a:lnTo>
                                <a:lnTo>
                                  <a:pt x="2805" y="2066"/>
                                </a:lnTo>
                                <a:lnTo>
                                  <a:pt x="2805" y="0"/>
                                </a:lnTo>
                                <a:close/>
                                <a:moveTo>
                                  <a:pt x="5306" y="170"/>
                                </a:moveTo>
                                <a:lnTo>
                                  <a:pt x="5001" y="170"/>
                                </a:lnTo>
                                <a:lnTo>
                                  <a:pt x="5001" y="2066"/>
                                </a:lnTo>
                                <a:lnTo>
                                  <a:pt x="5306" y="2066"/>
                                </a:lnTo>
                                <a:lnTo>
                                  <a:pt x="5306" y="170"/>
                                </a:lnTo>
                                <a:close/>
                              </a:path>
                            </a:pathLst>
                          </a:custGeom>
                          <a:solidFill>
                            <a:srgbClr val="EC7C30"/>
                          </a:solidFill>
                          <a:ln>
                            <a:noFill/>
                          </a:ln>
                        </wps:spPr>
                        <wps:bodyPr upright="1"/>
                      </wps:wsp>
                      <wps:wsp>
                        <wps:cNvPr id="167" name="FreeForm 244"/>
                        <wps:cNvSpPr/>
                        <wps:spPr>
                          <a:xfrm>
                            <a:off x="3662" y="5602"/>
                            <a:ext cx="5307" cy="1992"/>
                          </a:xfrm>
                          <a:custGeom>
                            <a:avLst/>
                            <a:gdLst/>
                            <a:ahLst/>
                            <a:cxnLst/>
                            <a:pathLst>
                              <a:path w="5307" h="1992">
                                <a:moveTo>
                                  <a:pt x="308" y="77"/>
                                </a:moveTo>
                                <a:lnTo>
                                  <a:pt x="0" y="77"/>
                                </a:lnTo>
                                <a:lnTo>
                                  <a:pt x="0" y="1992"/>
                                </a:lnTo>
                                <a:lnTo>
                                  <a:pt x="308" y="1992"/>
                                </a:lnTo>
                                <a:lnTo>
                                  <a:pt x="308" y="77"/>
                                </a:lnTo>
                                <a:close/>
                                <a:moveTo>
                                  <a:pt x="2806" y="0"/>
                                </a:moveTo>
                                <a:lnTo>
                                  <a:pt x="2501" y="0"/>
                                </a:lnTo>
                                <a:lnTo>
                                  <a:pt x="2501" y="1992"/>
                                </a:lnTo>
                                <a:lnTo>
                                  <a:pt x="2806" y="1992"/>
                                </a:lnTo>
                                <a:lnTo>
                                  <a:pt x="2806" y="0"/>
                                </a:lnTo>
                                <a:close/>
                                <a:moveTo>
                                  <a:pt x="5307" y="96"/>
                                </a:moveTo>
                                <a:lnTo>
                                  <a:pt x="5002" y="96"/>
                                </a:lnTo>
                                <a:lnTo>
                                  <a:pt x="5002" y="1992"/>
                                </a:lnTo>
                                <a:lnTo>
                                  <a:pt x="5307" y="1992"/>
                                </a:lnTo>
                                <a:lnTo>
                                  <a:pt x="5307" y="96"/>
                                </a:lnTo>
                                <a:close/>
                              </a:path>
                            </a:pathLst>
                          </a:custGeom>
                          <a:solidFill>
                            <a:srgbClr val="A4A4A4"/>
                          </a:solidFill>
                          <a:ln>
                            <a:noFill/>
                          </a:ln>
                        </wps:spPr>
                        <wps:bodyPr upright="1"/>
                      </wps:wsp>
                      <wps:wsp>
                        <wps:cNvPr id="168" name="FreeForm 245"/>
                        <wps:cNvSpPr/>
                        <wps:spPr>
                          <a:xfrm>
                            <a:off x="3969" y="5566"/>
                            <a:ext cx="5307" cy="2028"/>
                          </a:xfrm>
                          <a:custGeom>
                            <a:avLst/>
                            <a:gdLst/>
                            <a:ahLst/>
                            <a:cxnLst/>
                            <a:pathLst>
                              <a:path w="5307" h="2028">
                                <a:moveTo>
                                  <a:pt x="304" y="75"/>
                                </a:moveTo>
                                <a:lnTo>
                                  <a:pt x="0" y="75"/>
                                </a:lnTo>
                                <a:lnTo>
                                  <a:pt x="0" y="2028"/>
                                </a:lnTo>
                                <a:lnTo>
                                  <a:pt x="304" y="2028"/>
                                </a:lnTo>
                                <a:lnTo>
                                  <a:pt x="304" y="75"/>
                                </a:lnTo>
                                <a:close/>
                                <a:moveTo>
                                  <a:pt x="2805" y="0"/>
                                </a:moveTo>
                                <a:lnTo>
                                  <a:pt x="2498" y="0"/>
                                </a:lnTo>
                                <a:lnTo>
                                  <a:pt x="2498" y="2028"/>
                                </a:lnTo>
                                <a:lnTo>
                                  <a:pt x="2805" y="2028"/>
                                </a:lnTo>
                                <a:lnTo>
                                  <a:pt x="2805" y="0"/>
                                </a:lnTo>
                                <a:close/>
                                <a:moveTo>
                                  <a:pt x="5306" y="75"/>
                                </a:moveTo>
                                <a:lnTo>
                                  <a:pt x="4999" y="75"/>
                                </a:lnTo>
                                <a:lnTo>
                                  <a:pt x="4999" y="2028"/>
                                </a:lnTo>
                                <a:lnTo>
                                  <a:pt x="5306" y="2028"/>
                                </a:lnTo>
                                <a:lnTo>
                                  <a:pt x="5306" y="75"/>
                                </a:lnTo>
                                <a:close/>
                              </a:path>
                            </a:pathLst>
                          </a:custGeom>
                          <a:solidFill>
                            <a:srgbClr val="FFC000"/>
                          </a:solidFill>
                          <a:ln>
                            <a:noFill/>
                          </a:ln>
                        </wps:spPr>
                        <wps:bodyPr upright="1"/>
                      </wps:wsp>
                      <wps:wsp>
                        <wps:cNvPr id="169" name="FreeForm 246"/>
                        <wps:cNvSpPr/>
                        <wps:spPr>
                          <a:xfrm>
                            <a:off x="4274" y="5547"/>
                            <a:ext cx="5307" cy="2048"/>
                          </a:xfrm>
                          <a:custGeom>
                            <a:avLst/>
                            <a:gdLst/>
                            <a:ahLst/>
                            <a:cxnLst/>
                            <a:pathLst>
                              <a:path w="5307" h="2048">
                                <a:moveTo>
                                  <a:pt x="305" y="132"/>
                                </a:moveTo>
                                <a:lnTo>
                                  <a:pt x="0" y="132"/>
                                </a:lnTo>
                                <a:lnTo>
                                  <a:pt x="0" y="2047"/>
                                </a:lnTo>
                                <a:lnTo>
                                  <a:pt x="305" y="2047"/>
                                </a:lnTo>
                                <a:lnTo>
                                  <a:pt x="305" y="132"/>
                                </a:lnTo>
                                <a:close/>
                                <a:moveTo>
                                  <a:pt x="2806" y="0"/>
                                </a:moveTo>
                                <a:lnTo>
                                  <a:pt x="2501" y="0"/>
                                </a:lnTo>
                                <a:lnTo>
                                  <a:pt x="2501" y="2047"/>
                                </a:lnTo>
                                <a:lnTo>
                                  <a:pt x="2806" y="2047"/>
                                </a:lnTo>
                                <a:lnTo>
                                  <a:pt x="2806" y="0"/>
                                </a:lnTo>
                                <a:close/>
                                <a:moveTo>
                                  <a:pt x="5307" y="94"/>
                                </a:moveTo>
                                <a:lnTo>
                                  <a:pt x="5002" y="94"/>
                                </a:lnTo>
                                <a:lnTo>
                                  <a:pt x="5002" y="2047"/>
                                </a:lnTo>
                                <a:lnTo>
                                  <a:pt x="5307" y="2047"/>
                                </a:lnTo>
                                <a:lnTo>
                                  <a:pt x="5307" y="94"/>
                                </a:lnTo>
                                <a:close/>
                              </a:path>
                            </a:pathLst>
                          </a:custGeom>
                          <a:solidFill>
                            <a:srgbClr val="4471C4"/>
                          </a:solidFill>
                          <a:ln>
                            <a:noFill/>
                          </a:ln>
                        </wps:spPr>
                        <wps:bodyPr upright="1"/>
                      </wps:wsp>
                      <wps:wsp>
                        <wps:cNvPr id="170" name="FreeForm 247"/>
                        <wps:cNvSpPr/>
                        <wps:spPr>
                          <a:xfrm>
                            <a:off x="4579" y="4978"/>
                            <a:ext cx="5307" cy="2616"/>
                          </a:xfrm>
                          <a:custGeom>
                            <a:avLst/>
                            <a:gdLst/>
                            <a:ahLst/>
                            <a:cxnLst/>
                            <a:pathLst>
                              <a:path w="5307" h="2616">
                                <a:moveTo>
                                  <a:pt x="305" y="94"/>
                                </a:moveTo>
                                <a:lnTo>
                                  <a:pt x="0" y="94"/>
                                </a:lnTo>
                                <a:lnTo>
                                  <a:pt x="0" y="2616"/>
                                </a:lnTo>
                                <a:lnTo>
                                  <a:pt x="305" y="2616"/>
                                </a:lnTo>
                                <a:lnTo>
                                  <a:pt x="305" y="94"/>
                                </a:lnTo>
                                <a:close/>
                                <a:moveTo>
                                  <a:pt x="2806" y="0"/>
                                </a:moveTo>
                                <a:lnTo>
                                  <a:pt x="2501" y="0"/>
                                </a:lnTo>
                                <a:lnTo>
                                  <a:pt x="2501" y="2616"/>
                                </a:lnTo>
                                <a:lnTo>
                                  <a:pt x="2806" y="2616"/>
                                </a:lnTo>
                                <a:lnTo>
                                  <a:pt x="2806" y="0"/>
                                </a:lnTo>
                                <a:close/>
                                <a:moveTo>
                                  <a:pt x="5307" y="20"/>
                                </a:moveTo>
                                <a:lnTo>
                                  <a:pt x="5002" y="20"/>
                                </a:lnTo>
                                <a:lnTo>
                                  <a:pt x="5002" y="2616"/>
                                </a:lnTo>
                                <a:lnTo>
                                  <a:pt x="5307" y="2616"/>
                                </a:lnTo>
                                <a:lnTo>
                                  <a:pt x="5307" y="20"/>
                                </a:lnTo>
                                <a:close/>
                              </a:path>
                            </a:pathLst>
                          </a:custGeom>
                          <a:solidFill>
                            <a:srgbClr val="6FAC46"/>
                          </a:solidFill>
                          <a:ln>
                            <a:noFill/>
                          </a:ln>
                        </wps:spPr>
                        <wps:bodyPr upright="1"/>
                      </wps:wsp>
                      <wps:wsp>
                        <wps:cNvPr id="171" name="Lines 248"/>
                        <wps:cNvSpPr/>
                        <wps:spPr>
                          <a:xfrm>
                            <a:off x="2719" y="7594"/>
                            <a:ext cx="7500" cy="0"/>
                          </a:xfrm>
                          <a:prstGeom prst="line">
                            <a:avLst/>
                          </a:prstGeom>
                          <a:ln w="9144" cap="flat" cmpd="sng">
                            <a:solidFill>
                              <a:srgbClr val="D9D9D9"/>
                            </a:solidFill>
                            <a:prstDash val="solid"/>
                            <a:headEnd type="none" w="med" len="med"/>
                            <a:tailEnd type="none" w="med" len="med"/>
                          </a:ln>
                        </wps:spPr>
                        <wps:bodyPr upright="1"/>
                      </wps:wsp>
                      <wps:wsp>
                        <wps:cNvPr id="172" name="Rectangles 249"/>
                        <wps:cNvSpPr/>
                        <wps:spPr>
                          <a:xfrm>
                            <a:off x="3252" y="8554"/>
                            <a:ext cx="89" cy="92"/>
                          </a:xfrm>
                          <a:prstGeom prst="rect">
                            <a:avLst/>
                          </a:prstGeom>
                          <a:solidFill>
                            <a:srgbClr val="5B9BD4"/>
                          </a:solidFill>
                          <a:ln>
                            <a:noFill/>
                          </a:ln>
                        </wps:spPr>
                        <wps:bodyPr upright="1"/>
                      </wps:wsp>
                      <wps:wsp>
                        <wps:cNvPr id="173" name="Rectangles 250"/>
                        <wps:cNvSpPr/>
                        <wps:spPr>
                          <a:xfrm>
                            <a:off x="4252" y="8554"/>
                            <a:ext cx="89" cy="92"/>
                          </a:xfrm>
                          <a:prstGeom prst="rect">
                            <a:avLst/>
                          </a:prstGeom>
                          <a:solidFill>
                            <a:srgbClr val="EC7C30"/>
                          </a:solidFill>
                          <a:ln>
                            <a:noFill/>
                          </a:ln>
                        </wps:spPr>
                        <wps:bodyPr upright="1"/>
                      </wps:wsp>
                      <wps:wsp>
                        <wps:cNvPr id="174" name="Rectangles 251"/>
                        <wps:cNvSpPr/>
                        <wps:spPr>
                          <a:xfrm>
                            <a:off x="5251" y="8554"/>
                            <a:ext cx="92" cy="92"/>
                          </a:xfrm>
                          <a:prstGeom prst="rect">
                            <a:avLst/>
                          </a:prstGeom>
                          <a:solidFill>
                            <a:srgbClr val="A4A4A4"/>
                          </a:solidFill>
                          <a:ln>
                            <a:noFill/>
                          </a:ln>
                        </wps:spPr>
                        <wps:bodyPr upright="1"/>
                      </wps:wsp>
                      <wps:wsp>
                        <wps:cNvPr id="175" name="Rectangles 252"/>
                        <wps:cNvSpPr/>
                        <wps:spPr>
                          <a:xfrm>
                            <a:off x="6252" y="8554"/>
                            <a:ext cx="92" cy="92"/>
                          </a:xfrm>
                          <a:prstGeom prst="rect">
                            <a:avLst/>
                          </a:prstGeom>
                          <a:solidFill>
                            <a:srgbClr val="FFC000"/>
                          </a:solidFill>
                          <a:ln>
                            <a:noFill/>
                          </a:ln>
                        </wps:spPr>
                        <wps:bodyPr upright="1"/>
                      </wps:wsp>
                      <wps:wsp>
                        <wps:cNvPr id="176" name="Rectangles 253"/>
                        <wps:cNvSpPr/>
                        <wps:spPr>
                          <a:xfrm>
                            <a:off x="7252" y="8554"/>
                            <a:ext cx="92" cy="92"/>
                          </a:xfrm>
                          <a:prstGeom prst="rect">
                            <a:avLst/>
                          </a:prstGeom>
                          <a:solidFill>
                            <a:srgbClr val="4471C4"/>
                          </a:solidFill>
                          <a:ln>
                            <a:noFill/>
                          </a:ln>
                        </wps:spPr>
                        <wps:bodyPr upright="1"/>
                      </wps:wsp>
                      <wps:wsp>
                        <wps:cNvPr id="177" name="Rectangles 254"/>
                        <wps:cNvSpPr/>
                        <wps:spPr>
                          <a:xfrm>
                            <a:off x="8253" y="8554"/>
                            <a:ext cx="92" cy="92"/>
                          </a:xfrm>
                          <a:prstGeom prst="rect">
                            <a:avLst/>
                          </a:prstGeom>
                          <a:solidFill>
                            <a:srgbClr val="6FAC46"/>
                          </a:solidFill>
                          <a:ln>
                            <a:noFill/>
                          </a:ln>
                        </wps:spPr>
                        <wps:bodyPr upright="1"/>
                      </wps:wsp>
                      <wps:wsp>
                        <wps:cNvPr id="178" name="Rectangles 255"/>
                        <wps:cNvSpPr/>
                        <wps:spPr>
                          <a:xfrm>
                            <a:off x="1800" y="3838"/>
                            <a:ext cx="8640" cy="5040"/>
                          </a:xfrm>
                          <a:prstGeom prst="rect">
                            <a:avLst/>
                          </a:prstGeom>
                          <a:noFill/>
                          <a:ln w="9525" cap="flat" cmpd="sng">
                            <a:solidFill>
                              <a:srgbClr val="D9D9D9"/>
                            </a:solidFill>
                            <a:prstDash val="solid"/>
                            <a:miter/>
                            <a:headEnd type="none" w="med" len="med"/>
                            <a:tailEnd type="none" w="med" len="med"/>
                          </a:ln>
                        </wps:spPr>
                        <wps:bodyPr upright="1"/>
                      </wps:wsp>
                      <wps:wsp>
                        <wps:cNvPr id="179" name="Text Box 256"/>
                        <wps:cNvSpPr txBox="1"/>
                        <wps:spPr>
                          <a:xfrm>
                            <a:off x="3522" y="4001"/>
                            <a:ext cx="5212" cy="311"/>
                          </a:xfrm>
                          <a:prstGeom prst="rect">
                            <a:avLst/>
                          </a:prstGeom>
                          <a:noFill/>
                          <a:ln>
                            <a:noFill/>
                          </a:ln>
                        </wps:spPr>
                        <wps:txbx>
                          <w:txbxContent>
                            <w:p>
                              <w:pPr>
                                <w:spacing w:before="0" w:line="311" w:lineRule="exact"/>
                                <w:ind w:left="0" w:right="0" w:firstLine="0"/>
                                <w:jc w:val="left"/>
                                <w:rPr>
                                  <w:b/>
                                  <w:sz w:val="28"/>
                                </w:rPr>
                              </w:pPr>
                              <w:r>
                                <w:rPr>
                                  <w:b/>
                                  <w:sz w:val="28"/>
                                </w:rPr>
                                <w:t xml:space="preserve">Chart 4.3: </w:t>
                              </w:r>
                              <w:r>
                                <w:rPr>
                                  <w:b/>
                                  <w:spacing w:val="-4"/>
                                  <w:sz w:val="28"/>
                                </w:rPr>
                                <w:t xml:space="preserve">Average </w:t>
                              </w:r>
                              <w:r>
                                <w:rPr>
                                  <w:b/>
                                  <w:sz w:val="28"/>
                                </w:rPr>
                                <w:t xml:space="preserve">pH for 3 days in </w:t>
                              </w:r>
                              <w:r>
                                <w:rPr>
                                  <w:b/>
                                  <w:spacing w:val="-4"/>
                                  <w:sz w:val="28"/>
                                </w:rPr>
                                <w:t xml:space="preserve">Week </w:t>
                              </w:r>
                              <w:r>
                                <w:rPr>
                                  <w:b/>
                                  <w:sz w:val="28"/>
                                </w:rPr>
                                <w:t>2</w:t>
                              </w:r>
                            </w:p>
                          </w:txbxContent>
                        </wps:txbx>
                        <wps:bodyPr lIns="0" tIns="0" rIns="0" bIns="0" upright="1"/>
                      </wps:wsp>
                      <wps:wsp>
                        <wps:cNvPr id="180" name="Text Box 257"/>
                        <wps:cNvSpPr txBox="1"/>
                        <wps:spPr>
                          <a:xfrm>
                            <a:off x="2340" y="4457"/>
                            <a:ext cx="245" cy="3235"/>
                          </a:xfrm>
                          <a:prstGeom prst="rect">
                            <a:avLst/>
                          </a:prstGeom>
                          <a:noFill/>
                          <a:ln>
                            <a:noFill/>
                          </a:ln>
                        </wps:spPr>
                        <wps:txbx>
                          <w:txbxContent>
                            <w:p>
                              <w:pPr>
                                <w:spacing w:before="0" w:line="199" w:lineRule="exact"/>
                                <w:ind w:left="0" w:right="0" w:firstLine="0"/>
                                <w:jc w:val="left"/>
                                <w:rPr>
                                  <w:sz w:val="18"/>
                                </w:rPr>
                              </w:pPr>
                              <w:r>
                                <w:rPr>
                                  <w:sz w:val="18"/>
                                </w:rPr>
                                <w:t>8.6</w:t>
                              </w:r>
                            </w:p>
                            <w:p>
                              <w:pPr>
                                <w:spacing w:before="172"/>
                                <w:ind w:left="0" w:right="18" w:firstLine="0"/>
                                <w:jc w:val="right"/>
                                <w:rPr>
                                  <w:sz w:val="18"/>
                                </w:rPr>
                              </w:pPr>
                              <w:r>
                                <w:rPr>
                                  <w:spacing w:val="-1"/>
                                  <w:sz w:val="18"/>
                                </w:rPr>
                                <w:t>8.4</w:t>
                              </w:r>
                            </w:p>
                            <w:p>
                              <w:pPr>
                                <w:spacing w:before="173"/>
                                <w:ind w:left="0" w:right="18" w:firstLine="0"/>
                                <w:jc w:val="right"/>
                                <w:rPr>
                                  <w:sz w:val="18"/>
                                </w:rPr>
                              </w:pPr>
                              <w:r>
                                <w:rPr>
                                  <w:spacing w:val="-1"/>
                                  <w:sz w:val="18"/>
                                </w:rPr>
                                <w:t>8.2</w:t>
                              </w:r>
                            </w:p>
                            <w:p>
                              <w:pPr>
                                <w:spacing w:before="172"/>
                                <w:ind w:left="0" w:right="18" w:firstLine="0"/>
                                <w:jc w:val="right"/>
                                <w:rPr>
                                  <w:sz w:val="18"/>
                                </w:rPr>
                              </w:pPr>
                              <w:r>
                                <w:rPr>
                                  <w:sz w:val="18"/>
                                </w:rPr>
                                <w:t>8</w:t>
                              </w:r>
                            </w:p>
                            <w:p>
                              <w:pPr>
                                <w:spacing w:before="172"/>
                                <w:ind w:left="0" w:right="18" w:firstLine="0"/>
                                <w:jc w:val="right"/>
                                <w:rPr>
                                  <w:sz w:val="18"/>
                                </w:rPr>
                              </w:pPr>
                              <w:r>
                                <w:rPr>
                                  <w:spacing w:val="-1"/>
                                  <w:sz w:val="18"/>
                                </w:rPr>
                                <w:t>7.8</w:t>
                              </w:r>
                            </w:p>
                            <w:p>
                              <w:pPr>
                                <w:spacing w:before="173"/>
                                <w:ind w:left="0" w:right="18" w:firstLine="0"/>
                                <w:jc w:val="right"/>
                                <w:rPr>
                                  <w:sz w:val="18"/>
                                </w:rPr>
                              </w:pPr>
                              <w:r>
                                <w:rPr>
                                  <w:spacing w:val="-1"/>
                                  <w:sz w:val="18"/>
                                </w:rPr>
                                <w:t>7.6</w:t>
                              </w:r>
                            </w:p>
                            <w:p>
                              <w:pPr>
                                <w:spacing w:before="172"/>
                                <w:ind w:left="0" w:right="18" w:firstLine="0"/>
                                <w:jc w:val="right"/>
                                <w:rPr>
                                  <w:sz w:val="18"/>
                                </w:rPr>
                              </w:pPr>
                              <w:r>
                                <w:rPr>
                                  <w:spacing w:val="-1"/>
                                  <w:sz w:val="18"/>
                                </w:rPr>
                                <w:t>7.4</w:t>
                              </w:r>
                            </w:p>
                            <w:p>
                              <w:pPr>
                                <w:spacing w:before="172"/>
                                <w:ind w:left="0" w:right="18" w:firstLine="0"/>
                                <w:jc w:val="right"/>
                                <w:rPr>
                                  <w:sz w:val="18"/>
                                </w:rPr>
                              </w:pPr>
                              <w:r>
                                <w:rPr>
                                  <w:spacing w:val="-1"/>
                                  <w:sz w:val="18"/>
                                </w:rPr>
                                <w:t>7.2</w:t>
                              </w:r>
                            </w:p>
                            <w:p>
                              <w:pPr>
                                <w:spacing w:before="173"/>
                                <w:ind w:left="0" w:right="18" w:firstLine="0"/>
                                <w:jc w:val="right"/>
                                <w:rPr>
                                  <w:sz w:val="18"/>
                                </w:rPr>
                              </w:pPr>
                              <w:r>
                                <w:rPr>
                                  <w:sz w:val="18"/>
                                </w:rPr>
                                <w:t>7</w:t>
                              </w:r>
                            </w:p>
                          </w:txbxContent>
                        </wps:txbx>
                        <wps:bodyPr lIns="0" tIns="0" rIns="0" bIns="0" upright="1"/>
                      </wps:wsp>
                      <wps:wsp>
                        <wps:cNvPr id="181" name="Text Box 258"/>
                        <wps:cNvSpPr txBox="1"/>
                        <wps:spPr>
                          <a:xfrm>
                            <a:off x="3751" y="7703"/>
                            <a:ext cx="456" cy="200"/>
                          </a:xfrm>
                          <a:prstGeom prst="rect">
                            <a:avLst/>
                          </a:prstGeom>
                          <a:noFill/>
                          <a:ln>
                            <a:noFill/>
                          </a:ln>
                        </wps:spPr>
                        <wps:txbx>
                          <w:txbxContent>
                            <w:p>
                              <w:pPr>
                                <w:spacing w:before="0" w:line="199" w:lineRule="exact"/>
                                <w:ind w:left="0" w:right="0" w:firstLine="0"/>
                                <w:jc w:val="left"/>
                                <w:rPr>
                                  <w:sz w:val="18"/>
                                </w:rPr>
                              </w:pPr>
                              <w:r>
                                <w:rPr>
                                  <w:sz w:val="18"/>
                                </w:rPr>
                                <w:t>Day 1</w:t>
                              </w:r>
                            </w:p>
                          </w:txbxContent>
                        </wps:txbx>
                        <wps:bodyPr lIns="0" tIns="0" rIns="0" bIns="0" upright="1"/>
                      </wps:wsp>
                      <wps:wsp>
                        <wps:cNvPr id="182" name="Text Box 259"/>
                        <wps:cNvSpPr txBox="1"/>
                        <wps:spPr>
                          <a:xfrm>
                            <a:off x="6160" y="7703"/>
                            <a:ext cx="636" cy="490"/>
                          </a:xfrm>
                          <a:prstGeom prst="rect">
                            <a:avLst/>
                          </a:prstGeom>
                          <a:noFill/>
                          <a:ln>
                            <a:noFill/>
                          </a:ln>
                        </wps:spPr>
                        <wps:txbx>
                          <w:txbxContent>
                            <w:p>
                              <w:pPr>
                                <w:spacing w:before="0" w:line="199" w:lineRule="exact"/>
                                <w:ind w:left="92" w:right="0" w:firstLine="0"/>
                                <w:jc w:val="left"/>
                                <w:rPr>
                                  <w:sz w:val="18"/>
                                </w:rPr>
                              </w:pPr>
                              <w:r>
                                <w:rPr>
                                  <w:sz w:val="18"/>
                                </w:rPr>
                                <w:t>Day 2</w:t>
                              </w:r>
                            </w:p>
                            <w:p>
                              <w:pPr>
                                <w:spacing w:before="60"/>
                                <w:ind w:left="0" w:right="0" w:firstLine="0"/>
                                <w:jc w:val="left"/>
                                <w:rPr>
                                  <w:sz w:val="20"/>
                                </w:rPr>
                              </w:pPr>
                              <w:r>
                                <w:rPr>
                                  <w:sz w:val="20"/>
                                </w:rPr>
                                <w:t>Week 2</w:t>
                              </w:r>
                            </w:p>
                          </w:txbxContent>
                        </wps:txbx>
                        <wps:bodyPr lIns="0" tIns="0" rIns="0" bIns="0" upright="1"/>
                      </wps:wsp>
                      <wps:wsp>
                        <wps:cNvPr id="183" name="Text Box 260"/>
                        <wps:cNvSpPr txBox="1"/>
                        <wps:spPr>
                          <a:xfrm>
                            <a:off x="8754" y="7703"/>
                            <a:ext cx="456" cy="200"/>
                          </a:xfrm>
                          <a:prstGeom prst="rect">
                            <a:avLst/>
                          </a:prstGeom>
                          <a:noFill/>
                          <a:ln>
                            <a:noFill/>
                          </a:ln>
                        </wps:spPr>
                        <wps:txbx>
                          <w:txbxContent>
                            <w:p>
                              <w:pPr>
                                <w:spacing w:before="0" w:line="199" w:lineRule="exact"/>
                                <w:ind w:left="0" w:right="0" w:firstLine="0"/>
                                <w:jc w:val="left"/>
                                <w:rPr>
                                  <w:sz w:val="18"/>
                                </w:rPr>
                              </w:pPr>
                              <w:r>
                                <w:rPr>
                                  <w:sz w:val="18"/>
                                </w:rPr>
                                <w:t>Day 3</w:t>
                              </w:r>
                            </w:p>
                          </w:txbxContent>
                        </wps:txbx>
                        <wps:bodyPr lIns="0" tIns="0" rIns="0" bIns="0" upright="1"/>
                      </wps:wsp>
                      <wps:wsp>
                        <wps:cNvPr id="184" name="Text Box 261"/>
                        <wps:cNvSpPr txBox="1"/>
                        <wps:spPr>
                          <a:xfrm>
                            <a:off x="3378" y="8497"/>
                            <a:ext cx="5700" cy="200"/>
                          </a:xfrm>
                          <a:prstGeom prst="rect">
                            <a:avLst/>
                          </a:prstGeom>
                          <a:noFill/>
                          <a:ln>
                            <a:noFill/>
                          </a:ln>
                        </wps:spPr>
                        <wps:txbx>
                          <w:txbxContent>
                            <w:p>
                              <w:pPr>
                                <w:tabs>
                                  <w:tab w:val="left" w:pos="1000"/>
                                  <w:tab w:val="left" w:pos="2001"/>
                                  <w:tab w:val="left" w:pos="3002"/>
                                  <w:tab w:val="left" w:pos="4003"/>
                                  <w:tab w:val="left" w:pos="5004"/>
                                </w:tabs>
                                <w:spacing w:before="0" w:line="199" w:lineRule="exact"/>
                                <w:ind w:left="0" w:right="0" w:firstLine="0"/>
                                <w:jc w:val="left"/>
                                <w:rPr>
                                  <w:sz w:val="18"/>
                                </w:rPr>
                              </w:pPr>
                              <w:r>
                                <w:rPr>
                                  <w:sz w:val="18"/>
                                </w:rPr>
                                <w:t>Sample</w:t>
                              </w:r>
                              <w:r>
                                <w:rPr>
                                  <w:spacing w:val="-1"/>
                                  <w:sz w:val="18"/>
                                </w:rPr>
                                <w:t xml:space="preserve"> </w:t>
                              </w:r>
                              <w:r>
                                <w:rPr>
                                  <w:sz w:val="18"/>
                                </w:rPr>
                                <w:t>1</w:t>
                              </w:r>
                              <w:r>
                                <w:rPr>
                                  <w:sz w:val="18"/>
                                </w:rPr>
                                <w:tab/>
                              </w:r>
                              <w:r>
                                <w:rPr>
                                  <w:sz w:val="18"/>
                                </w:rPr>
                                <w:t>Sample 2</w:t>
                              </w:r>
                              <w:r>
                                <w:rPr>
                                  <w:sz w:val="18"/>
                                </w:rPr>
                                <w:tab/>
                              </w:r>
                              <w:r>
                                <w:rPr>
                                  <w:sz w:val="18"/>
                                </w:rPr>
                                <w:t>Sample 3</w:t>
                              </w:r>
                              <w:r>
                                <w:rPr>
                                  <w:sz w:val="18"/>
                                </w:rPr>
                                <w:tab/>
                              </w:r>
                              <w:r>
                                <w:rPr>
                                  <w:sz w:val="18"/>
                                </w:rPr>
                                <w:t>Sample</w:t>
                              </w:r>
                              <w:r>
                                <w:rPr>
                                  <w:spacing w:val="-1"/>
                                  <w:sz w:val="18"/>
                                </w:rPr>
                                <w:t xml:space="preserve"> </w:t>
                              </w:r>
                              <w:r>
                                <w:rPr>
                                  <w:sz w:val="18"/>
                                </w:rPr>
                                <w:t>4</w:t>
                              </w:r>
                              <w:r>
                                <w:rPr>
                                  <w:sz w:val="18"/>
                                </w:rPr>
                                <w:tab/>
                              </w:r>
                              <w:r>
                                <w:rPr>
                                  <w:sz w:val="18"/>
                                </w:rPr>
                                <w:t>Sample 5</w:t>
                              </w:r>
                              <w:r>
                                <w:rPr>
                                  <w:sz w:val="18"/>
                                </w:rPr>
                                <w:tab/>
                              </w:r>
                              <w:r>
                                <w:rPr>
                                  <w:sz w:val="18"/>
                                </w:rPr>
                                <w:t>Sample</w:t>
                              </w:r>
                              <w:r>
                                <w:rPr>
                                  <w:spacing w:val="-1"/>
                                  <w:sz w:val="18"/>
                                </w:rPr>
                                <w:t xml:space="preserve"> </w:t>
                              </w:r>
                              <w:r>
                                <w:rPr>
                                  <w:sz w:val="18"/>
                                </w:rPr>
                                <w:t>6</w:t>
                              </w:r>
                            </w:p>
                          </w:txbxContent>
                        </wps:txbx>
                        <wps:bodyPr lIns="0" tIns="0" rIns="0" bIns="0" upright="1"/>
                      </wps:wsp>
                    </wpg:wgp>
                  </a:graphicData>
                </a:graphic>
              </wp:anchor>
            </w:drawing>
          </mc:Choice>
          <mc:Fallback>
            <w:pict>
              <v:group id="Group 182" o:spid="_x0000_s1026" o:spt="203" style="position:absolute;left:0pt;margin-left:89.6pt;margin-top:191.55pt;height:252.75pt;width:432.75pt;mso-position-horizontal-relative:page;z-index:15760384;mso-width-relative:page;mso-height-relative:page;" coordorigin="1793,3831" coordsize="8655,5055" o:gfxdata="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">
                <o:lock v:ext="edit" aspectratio="f"/>
                <v:shape id="FreeForm 183" o:spid="_x0000_s1026" o:spt="100" style="position:absolute;left:2719;top:6912;height:608;width:334;" filled="f" stroked="t" coordsize="334,608" o:gfxdata="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W4MCr4A&#10;AADcAAAADwAAAAAAAAABACAAAAAiAAAAZHJzL2Rvd25yZXYueG1sUEsBAhQAFAAAAAgAh07iQDMv&#10;BZ47AAAAOQAAABAAAAAAAAAAAQAgAAAADQEAAGRycy9zaGFwZXhtbC54bWxQSwUGAAAAAAYABgBb&#10;AQAAtwMAAAAA&#10;" path="m0,607l334,607m0,530l334,530m0,453l334,453m0,379l334,379m0,228l334,228m0,151l334,151m0,74l334,74m0,0l334,0e">
                  <v:fill on="f" focussize="0,0"/>
                  <v:stroke weight="0.72pt" color="#F1F1F1" joinstyle="round"/>
                  <v:imagedata o:title=""/>
                  <o:lock v:ext="edit" aspectratio="f"/>
                </v:shape>
                <v:line id="Lines 184" o:spid="_x0000_s1026" o:spt="20" style="position:absolute;left:2719;top:7215;height:0;width:334;" filled="f" stroked="t" coordsize="21600,21600" o:gfxdata="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xCzq8AAAA&#10;3AAAAA8AAAAAAAAAAQAgAAAAIgAAAGRycy9kb3ducmV2LnhtbFBLAQIUABQAAAAIAIdO4kAzLwWe&#10;OwAAADkAAAAQAAAAAAAAAAEAIAAAAAsBAABkcnMvc2hhcGV4bWwueG1sUEsFBgAAAAAGAAYAWwEA&#10;ALUDAAAAAA==&#10;">
                  <v:fill on="f" focussize="0,0"/>
                  <v:stroke weight="0.72pt" color="#D9D9D9" joinstyle="round"/>
                  <v:imagedata o:title=""/>
                  <o:lock v:ext="edit" aspectratio="f"/>
                </v:line>
                <v:shape id="FreeForm 185" o:spid="_x0000_s1026" o:spt="100" style="position:absolute;left:2719;top:6533;height:226;width:334;" filled="f" stroked="t" coordsize="334,226" o:gfxdata="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yWR8O/&#10;AAAA3AAAAA8AAAAAAAAAAQAgAAAAIgAAAGRycy9kb3ducmV2LnhtbFBLAQIUABQAAAAIAIdO4kAz&#10;LwWeOwAAADkAAAAQAAAAAAAAAAEAIAAAAA4BAABkcnMvc2hhcGV4bWwueG1sUEsFBgAAAAAGAAYA&#10;WwEAALgDAAAAAA==&#10;" path="m0,225l334,225m0,151l334,151m0,74l334,74m0,0l334,0e">
                  <v:fill on="f" focussize="0,0"/>
                  <v:stroke weight="0.72pt" color="#F1F1F1" joinstyle="round"/>
                  <v:imagedata o:title=""/>
                  <o:lock v:ext="edit" aspectratio="f"/>
                </v:shape>
                <v:line id="Lines 186" o:spid="_x0000_s1026" o:spt="20" style="position:absolute;left:2719;top:6836;height:0;width:334;" filled="f" stroked="t" coordsize="21600,21600" o:gfxdata="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0iOtO8AAAA&#10;3AAAAA8AAAAAAAAAAQAgAAAAIgAAAGRycy9kb3ducmV2LnhtbFBLAQIUABQAAAAIAIdO4kAzLwWe&#10;OwAAADkAAAAQAAAAAAAAAAEAIAAAAAsBAABkcnMvc2hhcGV4bWwueG1sUEsFBgAAAAAGAAYAWwEA&#10;ALUDAAAAAA==&#10;">
                  <v:fill on="f" focussize="0,0"/>
                  <v:stroke weight="0.72pt" color="#D9D9D9" joinstyle="round"/>
                  <v:imagedata o:title=""/>
                  <o:lock v:ext="edit" aspectratio="f"/>
                </v:line>
                <v:shape id="FreeForm 187" o:spid="_x0000_s1026" o:spt="100" style="position:absolute;left:2719;top:6154;height:226;width:334;" filled="f" stroked="t" coordsize="334,226" o:gfxdata="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zndGL4A&#10;AADcAAAADwAAAAAAAAABACAAAAAiAAAAZHJzL2Rvd25yZXYueG1sUEsBAhQAFAAAAAgAh07iQDMv&#10;BZ47AAAAOQAAABAAAAAAAAAAAQAgAAAADQEAAGRycy9zaGFwZXhtbC54bWxQSwUGAAAAAAYABgBb&#10;AQAAtwMAAAAA&#10;" path="m0,226l334,226m0,152l334,152m0,75l334,75m0,0l334,0e">
                  <v:fill on="f" focussize="0,0"/>
                  <v:stroke weight="0.72pt" color="#F1F1F1" joinstyle="round"/>
                  <v:imagedata o:title=""/>
                  <o:lock v:ext="edit" aspectratio="f"/>
                </v:shape>
                <v:line id="Lines 188" o:spid="_x0000_s1026" o:spt="20" style="position:absolute;left:2719;top:6457;height:0;width:334;" filled="f" stroked="t" coordsize="21600,21600" o:gfxdata="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jaAIugAAANwA&#10;AAAPAAAAAAAAAAEAIAAAACIAAABkcnMvZG93bnJldi54bWxQSwECFAAUAAAACACHTuJAMy8FnjsA&#10;AAA5AAAAEAAAAAAAAAABACAAAAAJAQAAZHJzL3NoYXBleG1sLnhtbFBLBQYAAAAABgAGAFsBAACz&#10;AwAAAAA=&#10;">
                  <v:fill on="f" focussize="0,0"/>
                  <v:stroke weight="0.72pt" color="#D9D9D9" joinstyle="round"/>
                  <v:imagedata o:title=""/>
                  <o:lock v:ext="edit" aspectratio="f"/>
                </v:line>
                <v:shape id="FreeForm 189" o:spid="_x0000_s1026" o:spt="100" style="position:absolute;left:2719;top:5775;height:226;width:334;" filled="f" stroked="t" coordsize="334,226" o:gfxdata="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n5vS8AAAA&#10;3AAAAA8AAAAAAAAAAQAgAAAAIgAAAGRycy9kb3ducmV2LnhtbFBLAQIUABQAAAAIAIdO4kAzLwWe&#10;OwAAADkAAAAQAAAAAAAAAAEAIAAAAAsBAABkcnMvc2hhcGV4bWwueG1sUEsFBgAAAAAGAAYAWwEA&#10;ALUDAAAAAA==&#10;" path="m0,226l334,226m0,151l334,151m0,75l334,75m0,0l334,0e">
                  <v:fill on="f" focussize="0,0"/>
                  <v:stroke weight="0.72pt" color="#F1F1F1" joinstyle="round"/>
                  <v:imagedata o:title=""/>
                  <o:lock v:ext="edit" aspectratio="f"/>
                </v:shape>
                <v:line id="Lines 190" o:spid="_x0000_s1026" o:spt="20" style="position:absolute;left:2719;top:6078;height:0;width:334;" filled="f" stroked="t" coordsize="21600,21600" o:gfxdata="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E5vkvQAA&#10;ANwAAAAPAAAAAAAAAAEAIAAAACIAAABkcnMvZG93bnJldi54bWxQSwECFAAUAAAACACHTuJAMy8F&#10;njsAAAA5AAAAEAAAAAAAAAABACAAAAAMAQAAZHJzL3NoYXBleG1sLnhtbFBLBQYAAAAABgAGAFsB&#10;AAC2AwAAAAA=&#10;">
                  <v:fill on="f" focussize="0,0"/>
                  <v:stroke weight="0.72pt" color="#D9D9D9" joinstyle="round"/>
                  <v:imagedata o:title=""/>
                  <o:lock v:ext="edit" aspectratio="f"/>
                </v:line>
                <v:shape id="FreeForm 191" o:spid="_x0000_s1026" o:spt="100" style="position:absolute;left:2719;top:5547;height:75;width:1860;" filled="f" stroked="t" coordsize="1860,75" o:gfxdata="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RrmBvQAA&#10;ANwAAAAPAAAAAAAAAAEAIAAAACIAAABkcnMvZG93bnJldi54bWxQSwECFAAUAAAACACHTuJAMy8F&#10;njsAAAA5AAAAEAAAAAAAAAABACAAAAAMAQAAZHJzL3NoYXBleG1sLnhtbFBLBQYAAAAABgAGAFsB&#10;AAC2AwAAAAA=&#10;" path="m0,75l334,75m0,0l334,0m639,75l1860,75e">
                  <v:fill on="f" focussize="0,0"/>
                  <v:stroke weight="0.72pt" color="#F1F1F1" joinstyle="round"/>
                  <v:imagedata o:title=""/>
                  <o:lock v:ext="edit" aspectratio="f"/>
                </v:shape>
                <v:shape id="FreeForm 192" o:spid="_x0000_s1026" o:spt="100" style="position:absolute;left:2719;top:5466;height:84;width:1860;" filled="f" stroked="t" coordsize="1860,84" o:gfxdata="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oB68AAAA&#10;3AAAAA8AAAAAAAAAAQAgAAAAIgAAAGRycy9kb3ducmV2LnhtbFBLAQIUABQAAAAIAIdO4kAzLwWe&#10;OwAAADkAAAAQAAAAAAAAAAEAIAAAAAsBAABkcnMvc2hhcGV4bWwueG1sUEsFBgAAAAAGAAYAWwEA&#10;ALUDAAAAAA==&#10;" path="m639,84l1860,84m639,77l1860,77m0,7l1860,7m0,0l1860,0e">
                  <v:fill on="f" focussize="0,0"/>
                  <v:stroke weight="0.36pt" color="#F1F1F1" joinstyle="round"/>
                  <v:imagedata o:title=""/>
                  <o:lock v:ext="edit" aspectratio="f"/>
                </v:shape>
                <v:line id="Lines 193" o:spid="_x0000_s1026" o:spt="20" style="position:absolute;left:2719;top:5396;height:0;width:1860;" filled="f" stroked="t" coordsize="21600,21600" o:gfxdata="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Wh+V7sAAADc&#10;AAAADwAAAAAAAAABACAAAAAiAAAAZHJzL2Rvd25yZXYueG1sUEsBAhQAFAAAAAgAh07iQDMvBZ47&#10;AAAAOQAAABAAAAAAAAAAAQAgAAAACgEAAGRycy9zaGFwZXhtbC54bWxQSwUGAAAAAAYABgBbAQAA&#10;tAMAAAAA&#10;">
                  <v:fill on="f" focussize="0,0"/>
                  <v:stroke weight="0.72pt" color="#F1F1F1" joinstyle="round"/>
                  <v:imagedata o:title=""/>
                  <o:lock v:ext="edit" aspectratio="f"/>
                </v:line>
                <v:line id="Lines 194" o:spid="_x0000_s1026" o:spt="20" style="position:absolute;left:2719;top:5698;height:0;width:334;" filled="f" stroked="t" coordsize="21600,21600" o:gfxdata="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KJ3nvQAA&#10;ANwAAAAPAAAAAAAAAAEAIAAAACIAAABkcnMvZG93bnJldi54bWxQSwECFAAUAAAACACHTuJAMy8F&#10;njsAAAA5AAAAEAAAAAAAAAABACAAAAAMAQAAZHJzL3NoYXBleG1sLnhtbFBLBQYAAAAABgAGAFsB&#10;AAC2AwAAAAA=&#10;">
                  <v:fill on="f" focussize="0,0"/>
                  <v:stroke weight="0.72pt" color="#D9D9D9" joinstyle="round"/>
                  <v:imagedata o:title=""/>
                  <o:lock v:ext="edit" aspectratio="f"/>
                </v:line>
                <v:shape id="FreeForm 195" o:spid="_x0000_s1026" o:spt="100" style="position:absolute;left:2719;top:5014;height:228;width:4361;" filled="f" stroked="t" coordsize="4361,228" o:gfxdata="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emG5m/&#10;AAAA3AAAAA8AAAAAAAAAAQAgAAAAIgAAAGRycy9kb3ducmV2LnhtbFBLAQIUABQAAAAIAIdO4kAz&#10;LwWeOwAAADkAAAAQAAAAAAAAAAEAIAAAAA4BAABkcnMvc2hhcGV4bWwueG1sUEsFBgAAAAAGAAYA&#10;WwEAALgDAAAAAA==&#10;" path="m0,228l1860,228m0,154l1860,154m0,77l1860,77m2165,228l4361,228m2165,154l4361,154m2165,77l4361,77m0,0l4361,0e">
                  <v:fill on="f" focussize="0,0"/>
                  <v:stroke weight="0.72pt" color="#F1F1F1" joinstyle="round"/>
                  <v:imagedata o:title=""/>
                  <o:lock v:ext="edit" aspectratio="f"/>
                </v:shape>
                <v:line id="Lines 196" o:spid="_x0000_s1026" o:spt="20" style="position:absolute;left:2719;top:5319;height:0;width:1860;" filled="f" stroked="t" coordsize="21600,21600" o:gfxdata="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6wOvQAA&#10;ANwAAAAPAAAAAAAAAAEAIAAAACIAAABkcnMvZG93bnJldi54bWxQSwECFAAUAAAACACHTuJAMy8F&#10;njsAAAA5AAAAEAAAAAAAAAABACAAAAAMAQAAZHJzL3NoYXBleG1sLnhtbFBLBQYAAAAABgAGAFsB&#10;AAC2AwAAAAA=&#10;">
                  <v:fill on="f" focussize="0,0"/>
                  <v:stroke weight="0.72pt" color="#D9D9D9" joinstyle="round"/>
                  <v:imagedata o:title=""/>
                  <o:lock v:ext="edit" aspectratio="f"/>
                </v:line>
                <v:shape id="FreeForm 197" o:spid="_x0000_s1026" o:spt="100" style="position:absolute;left:4884;top:6912;height:608;width:670;" filled="f" stroked="t" coordsize="670,608" o:gfxdata="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PrcmrsAAADc&#10;AAAADwAAAAAAAAABACAAAAAiAAAAZHJzL2Rvd25yZXYueG1sUEsBAhQAFAAAAAgAh07iQDMvBZ47&#10;AAAAOQAAABAAAAAAAAAAAQAgAAAACgEAAGRycy9zaGFwZXhtbC54bWxQSwUGAAAAAAYABgBbAQAA&#10;tAMAAAAA&#10;" path="m0,607l670,607m0,530l670,530m0,453l670,453m0,379l670,379m0,228l670,228m0,151l670,151m0,74l670,74m0,0l670,0e">
                  <v:fill on="f" focussize="0,0"/>
                  <v:stroke weight="0.72pt" color="#F1F1F1" joinstyle="round"/>
                  <v:imagedata o:title=""/>
                  <o:lock v:ext="edit" aspectratio="f"/>
                </v:shape>
                <v:line id="Lines 198" o:spid="_x0000_s1026" o:spt="20" style="position:absolute;left:4884;top:7215;height:0;width:670;" filled="f" stroked="t" coordsize="21600,21600" o:gfxdata="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4Wq1vQAA&#10;ANwAAAAPAAAAAAAAAAEAIAAAACIAAABkcnMvZG93bnJldi54bWxQSwECFAAUAAAACACHTuJAMy8F&#10;njsAAAA5AAAAEAAAAAAAAAABACAAAAAMAQAAZHJzL3NoYXBleG1sLnhtbFBLBQYAAAAABgAGAFsB&#10;AAC2AwAAAAA=&#10;">
                  <v:fill on="f" focussize="0,0"/>
                  <v:stroke weight="0.72pt" color="#D9D9D9" joinstyle="round"/>
                  <v:imagedata o:title=""/>
                  <o:lock v:ext="edit" aspectratio="f"/>
                </v:line>
                <v:shape id="FreeForm 199" o:spid="_x0000_s1026" o:spt="100" style="position:absolute;left:4884;top:6533;height:226;width:670;" filled="f" stroked="t" coordsize="670,226" o:gfxdata="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IGNgvQAA&#10;ANwAAAAPAAAAAAAAAAEAIAAAACIAAABkcnMvZG93bnJldi54bWxQSwECFAAUAAAACACHTuJAMy8F&#10;njsAAAA5AAAAEAAAAAAAAAABACAAAAAMAQAAZHJzL3NoYXBleG1sLnhtbFBLBQYAAAAABgAGAFsB&#10;AAC2AwAAAAA=&#10;" path="m0,225l670,225m0,151l670,151m0,74l670,74m0,0l670,0e">
                  <v:fill on="f" focussize="0,0"/>
                  <v:stroke weight="0.72pt" color="#F1F1F1" joinstyle="round"/>
                  <v:imagedata o:title=""/>
                  <o:lock v:ext="edit" aspectratio="f"/>
                </v:shape>
                <v:line id="Lines 200" o:spid="_x0000_s1026" o:spt="20" style="position:absolute;left:4884;top:6836;height:0;width:670;" filled="f" stroked="t" coordsize="21600,21600" o:gfxdata="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39RWbsAAADc&#10;AAAADwAAAAAAAAABACAAAAAiAAAAZHJzL2Rvd25yZXYueG1sUEsBAhQAFAAAAAgAh07iQDMvBZ47&#10;AAAAOQAAABAAAAAAAAAAAQAgAAAACgEAAGRycy9zaGFwZXhtbC54bWxQSwUGAAAAAAYABgBbAQAA&#10;tAMAAAAA&#10;">
                  <v:fill on="f" focussize="0,0"/>
                  <v:stroke weight="0.72pt" color="#D9D9D9" joinstyle="round"/>
                  <v:imagedata o:title=""/>
                  <o:lock v:ext="edit" aspectratio="f"/>
                </v:line>
                <v:shape id="FreeForm 201" o:spid="_x0000_s1026" o:spt="100" style="position:absolute;left:4884;top:6154;height:226;width:670;" filled="f" stroked="t" coordsize="670,226" o:gfxdata="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IVej7sAAADc&#10;AAAADwAAAAAAAAABACAAAAAiAAAAZHJzL2Rvd25yZXYueG1sUEsBAhQAFAAAAAgAh07iQDMvBZ47&#10;AAAAOQAAABAAAAAAAAAAAQAgAAAACgEAAGRycy9zaGFwZXhtbC54bWxQSwUGAAAAAAYABgBbAQAA&#10;tAMAAAAA&#10;" path="m0,226l670,226m0,152l670,152m0,75l670,75m0,0l670,0e">
                  <v:fill on="f" focussize="0,0"/>
                  <v:stroke weight="0.72pt" color="#F1F1F1" joinstyle="round"/>
                  <v:imagedata o:title=""/>
                  <o:lock v:ext="edit" aspectratio="f"/>
                </v:shape>
                <v:line id="Lines 202" o:spid="_x0000_s1026" o:spt="20" style="position:absolute;left:4884;top:6457;height:0;width:670;" filled="f" stroked="t" coordsize="21600,21600" o:gfxdata="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2my2ugAAANwA&#10;AAAPAAAAAAAAAAEAIAAAACIAAABkcnMvZG93bnJldi54bWxQSwECFAAUAAAACACHTuJAMy8FnjsA&#10;AAA5AAAAEAAAAAAAAAABACAAAAAJAQAAZHJzL3NoYXBleG1sLnhtbFBLBQYAAAAABgAGAFsBAACz&#10;AwAAAAA=&#10;">
                  <v:fill on="f" focussize="0,0"/>
                  <v:stroke weight="0.72pt" color="#D9D9D9" joinstyle="round"/>
                  <v:imagedata o:title=""/>
                  <o:lock v:ext="edit" aspectratio="f"/>
                </v:line>
                <v:shape id="FreeForm 203" o:spid="_x0000_s1026" o:spt="100" style="position:absolute;left:4884;top:5775;height:226;width:670;" filled="f" stroked="t" coordsize="670,226" o:gfxdata="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G2VjvQAA&#10;ANwAAAAPAAAAAAAAAAEAIAAAACIAAABkcnMvZG93bnJldi54bWxQSwECFAAUAAAACACHTuJAMy8F&#10;njsAAAA5AAAAEAAAAAAAAAABACAAAAAMAQAAZHJzL3NoYXBleG1sLnhtbFBLBQYAAAAABgAGAFsB&#10;AAC2AwAAAAA=&#10;" path="m0,226l670,226m0,151l670,151m0,75l670,75m0,0l670,0e">
                  <v:fill on="f" focussize="0,0"/>
                  <v:stroke weight="0.72pt" color="#F1F1F1" joinstyle="round"/>
                  <v:imagedata o:title=""/>
                  <o:lock v:ext="edit" aspectratio="f"/>
                </v:shape>
                <v:line id="Lines 204" o:spid="_x0000_s1026" o:spt="20" style="position:absolute;left:4884;top:6078;height:0;width:670;" filled="f" stroked="t" coordsize="21600,21600" o:gfxdata="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ERXWrsAAADc&#10;AAAADwAAAAAAAAABACAAAAAiAAAAZHJzL2Rvd25yZXYueG1sUEsBAhQAFAAAAAgAh07iQDMvBZ47&#10;AAAAOQAAABAAAAAAAAAAAQAgAAAACgEAAGRycy9zaGFwZXhtbC54bWxQSwUGAAAAAAYABgBbAQAA&#10;tAMAAAAA&#10;">
                  <v:fill on="f" focussize="0,0"/>
                  <v:stroke weight="0.72pt" color="#D9D9D9" joinstyle="round"/>
                  <v:imagedata o:title=""/>
                  <o:lock v:ext="edit" aspectratio="f"/>
                </v:line>
                <v:line id="Lines 205" o:spid="_x0000_s1026" o:spt="20" style="position:absolute;left:4884;top:5622;height:0;width:670;" filled="f" stroked="t" coordsize="21600,21600" o:gfxdata="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XhQO/&#10;AAAA3AAAAA8AAAAAAAAAAQAgAAAAIgAAAGRycy9kb3ducmV2LnhtbFBLAQIUABQAAAAIAIdO4kAz&#10;LwWeOwAAADkAAAAQAAAAAAAAAAEAIAAAAA4BAABkcnMvc2hhcGV4bWwueG1sUEsFBgAAAAAGAAYA&#10;WwEAALgDAAAAAA==&#10;">
                  <v:fill on="f" focussize="0,0"/>
                  <v:stroke weight="0.72pt" color="#F1F1F1" joinstyle="round"/>
                  <v:imagedata o:title=""/>
                  <o:lock v:ext="edit" aspectratio="f"/>
                </v:line>
                <v:shape id="FreeForm 206" o:spid="_x0000_s1026" o:spt="100" style="position:absolute;left:4884;top:5466;height:84;width:2196;" filled="f" stroked="t" coordsize="2196,84" o:gfxdata="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nkY8vQAA&#10;ANwAAAAPAAAAAAAAAAEAIAAAACIAAABkcnMvZG93bnJldi54bWxQSwECFAAUAAAACACHTuJAMy8F&#10;njsAAAA5AAAAEAAAAAAAAAABACAAAAAMAQAAZHJzL3NoYXBleG1sLnhtbFBLBQYAAAAABgAGAFsB&#10;AAC2AwAAAAA=&#10;" path="m0,84l974,84m0,77l974,77m1279,84l1891,84m1279,77l2196,77m0,7l2196,7m0,0l2196,0e">
                  <v:fill on="f" focussize="0,0"/>
                  <v:stroke weight="0.36pt" color="#F1F1F1" joinstyle="round"/>
                  <v:imagedata o:title=""/>
                  <o:lock v:ext="edit" aspectratio="f"/>
                </v:shape>
                <v:line id="Lines 207" o:spid="_x0000_s1026" o:spt="20" style="position:absolute;left:4884;top:5396;height:0;width:2196;" filled="f" stroked="t" coordsize="21600,21600" o:gfxdata="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eB/Y&#10;wAAAANwAAAAPAAAAAAAAAAEAIAAAACIAAABkcnMvZG93bnJldi54bWxQSwECFAAUAAAACACHTuJA&#10;My8FnjsAAAA5AAAAEAAAAAAAAAABACAAAAAPAQAAZHJzL3NoYXBleG1sLnhtbFBLBQYAAAAABgAG&#10;AFsBAAC5AwAAAAA=&#10;">
                  <v:fill on="f" focussize="0,0"/>
                  <v:stroke weight="0.72pt" color="#F1F1F1" joinstyle="round"/>
                  <v:imagedata o:title=""/>
                  <o:lock v:ext="edit" aspectratio="f"/>
                </v:line>
                <v:shape id="FreeForm 208" o:spid="_x0000_s1026" o:spt="100" style="position:absolute;left:4884;top:5319;height:380;width:2196;" filled="f" stroked="t" coordsize="2196,380" o:gfxdata="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41AovQAA&#10;ANwAAAAPAAAAAAAAAAEAIAAAACIAAABkcnMvZG93bnJldi54bWxQSwECFAAUAAAACACHTuJAMy8F&#10;njsAAAA5AAAAEAAAAAAAAAABACAAAAAMAQAAZHJzL3NoYXBleG1sLnhtbFBLBQYAAAAABgAGAFsB&#10;AAC2AwAAAAA=&#10;" path="m0,379l670,379m0,0l2196,0e">
                  <v:fill on="f" focussize="0,0"/>
                  <v:stroke weight="0.72pt" color="#D9D9D9" joinstyle="round"/>
                  <v:imagedata o:title=""/>
                  <o:lock v:ext="edit" aspectratio="f"/>
                </v:shape>
                <v:shape id="FreeForm 209" o:spid="_x0000_s1026" o:spt="100" style="position:absolute;left:7384;top:6912;height:608;width:670;" filled="f" stroked="t" coordsize="670,608" o:gfxdata="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69cau2AAAA3AAAAA8A&#10;AAAAAAAAAQAgAAAAIgAAAGRycy9kb3ducmV2LnhtbFBLAQIUABQAAAAIAIdO4kAzLwWeOwAAADkA&#10;AAAQAAAAAAAAAAEAIAAAAAUBAABkcnMvc2hhcGV4bWwueG1sUEsFBgAAAAAGAAYAWwEAAK8DAAAA&#10;AA==&#10;" path="m0,607l669,607m0,530l669,530m0,453l669,453m0,379l669,379m0,228l669,228m0,151l669,151m0,74l669,74m0,0l669,0e">
                  <v:fill on="f" focussize="0,0"/>
                  <v:stroke weight="0.72pt" color="#F1F1F1" joinstyle="round"/>
                  <v:imagedata o:title=""/>
                  <o:lock v:ext="edit" aspectratio="f"/>
                </v:shape>
                <v:line id="Lines 210" o:spid="_x0000_s1026" o:spt="20" style="position:absolute;left:7385;top:7215;height:0;width:669;" filled="f" stroked="t" coordsize="21600,21600" o:gfxdata="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pseEvQAA&#10;ANwAAAAPAAAAAAAAAAEAIAAAACIAAABkcnMvZG93bnJldi54bWxQSwECFAAUAAAACACHTuJAMy8F&#10;njsAAAA5AAAAEAAAAAAAAAABACAAAAAMAQAAZHJzL3NoYXBleG1sLnhtbFBLBQYAAAAABgAGAFsB&#10;AAC2AwAAAAA=&#10;">
                  <v:fill on="f" focussize="0,0"/>
                  <v:stroke weight="0.72pt" color="#D9D9D9" joinstyle="round"/>
                  <v:imagedata o:title=""/>
                  <o:lock v:ext="edit" aspectratio="f"/>
                </v:line>
                <v:shape id="FreeForm 211" o:spid="_x0000_s1026" o:spt="100" style="position:absolute;left:7384;top:6533;height:226;width:670;" filled="f" stroked="t" coordsize="670,226" o:gfxdata="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XMhSvQAA&#10;ANwAAAAPAAAAAAAAAAEAIAAAACIAAABkcnMvZG93bnJldi54bWxQSwECFAAUAAAACACHTuJAMy8F&#10;njsAAAA5AAAAEAAAAAAAAAABACAAAAAMAQAAZHJzL3NoYXBleG1sLnhtbFBLBQYAAAAABgAGAFsB&#10;AAC2AwAAAAA=&#10;" path="m0,225l669,225m0,151l669,151m0,74l669,74m0,0l669,0e">
                  <v:fill on="f" focussize="0,0"/>
                  <v:stroke weight="0.72pt" color="#F1F1F1" joinstyle="round"/>
                  <v:imagedata o:title=""/>
                  <o:lock v:ext="edit" aspectratio="f"/>
                </v:shape>
                <v:line id="Lines 212" o:spid="_x0000_s1026" o:spt="20" style="position:absolute;left:7385;top:6836;height:0;width:669;" filled="f" stroked="t" coordsize="21600,21600" o:gfxdata="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A/prvQAA&#10;ANwAAAAPAAAAAAAAAAEAIAAAACIAAABkcnMvZG93bnJldi54bWxQSwECFAAUAAAACACHTuJAMy8F&#10;njsAAAA5AAAAEAAAAAAAAAABACAAAAAMAQAAZHJzL3NoYXBleG1sLnhtbFBLBQYAAAAABgAGAFsB&#10;AAC2AwAAAAA=&#10;">
                  <v:fill on="f" focussize="0,0"/>
                  <v:stroke weight="0.72pt" color="#D9D9D9" joinstyle="round"/>
                  <v:imagedata o:title=""/>
                  <o:lock v:ext="edit" aspectratio="f"/>
                </v:line>
                <v:shape id="FreeForm 213" o:spid="_x0000_s1026" o:spt="100" style="position:absolute;left:7384;top:6154;height:226;width:670;" filled="f" stroked="t" coordsize="670,226" o:gfxdata="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wvO+vQAA&#10;ANwAAAAPAAAAAAAAAAEAIAAAACIAAABkcnMvZG93bnJldi54bWxQSwECFAAUAAAACACHTuJAMy8F&#10;njsAAAA5AAAAEAAAAAAAAAABACAAAAAMAQAAZHJzL3NoYXBleG1sLnhtbFBLBQYAAAAABgAGAFsB&#10;AAC2AwAAAAA=&#10;" path="m0,226l669,226m0,152l669,152m0,75l669,75m0,0l669,0e">
                  <v:fill on="f" focussize="0,0"/>
                  <v:stroke weight="0.72pt" color="#F1F1F1" joinstyle="round"/>
                  <v:imagedata o:title=""/>
                  <o:lock v:ext="edit" aspectratio="f"/>
                </v:shape>
                <v:line id="Lines 214" o:spid="_x0000_s1026" o:spt="20" style="position:absolute;left:7385;top:6457;height:0;width:669;" filled="f" stroked="t" coordsize="21600,21600" o:gfxdata="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2dwYe8AAAA&#10;3AAAAA8AAAAAAAAAAQAgAAAAIgAAAGRycy9kb3ducmV2LnhtbFBLAQIUABQAAAAIAIdO4kAzLwWe&#10;OwAAADkAAAAQAAAAAAAAAAEAIAAAAAsBAABkcnMvc2hhcGV4bWwueG1sUEsFBgAAAAAGAAYAWwEA&#10;ALUDAAAAAA==&#10;">
                  <v:fill on="f" focussize="0,0"/>
                  <v:stroke weight="0.72pt" color="#D9D9D9" joinstyle="round"/>
                  <v:imagedata o:title=""/>
                  <o:lock v:ext="edit" aspectratio="f"/>
                </v:line>
                <v:shape id="FreeForm 215" o:spid="_x0000_s1026" o:spt="100" style="position:absolute;left:7384;top:5775;height:226;width:670;" filled="f" stroked="t" coordsize="670,226" o:gfxdata="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gRwle/&#10;AAAA3AAAAA8AAAAAAAAAAQAgAAAAIgAAAGRycy9kb3ducmV2LnhtbFBLAQIUABQAAAAIAIdO4kAz&#10;LwWeOwAAADkAAAAQAAAAAAAAAAEAIAAAAA4BAABkcnMvc2hhcGV4bWwueG1sUEsFBgAAAAAGAAYA&#10;WwEAALgDAAAAAA==&#10;" path="m0,226l669,226m0,151l669,151m0,75l669,75m0,0l669,0e">
                  <v:fill on="f" focussize="0,0"/>
                  <v:stroke weight="0.72pt" color="#F1F1F1" joinstyle="round"/>
                  <v:imagedata o:title=""/>
                  <o:lock v:ext="edit" aspectratio="f"/>
                </v:shape>
                <v:line id="Lines 216" o:spid="_x0000_s1026" o:spt="20" style="position:absolute;left:7385;top:6078;height:0;width:669;" filled="f" stroked="t" coordsize="21600,21600" o:gfxdata="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07wbrsAAADc&#10;AAAADwAAAAAAAAABACAAAAAiAAAAZHJzL2Rvd25yZXYueG1sUEsBAhQAFAAAAAgAh07iQDMvBZ47&#10;AAAAOQAAABAAAAAAAAAAAQAgAAAACgEAAGRycy9zaGFwZXhtbC54bWxQSwUGAAAAAAYABgBbAQAA&#10;tAMAAAAA&#10;">
                  <v:fill on="f" focussize="0,0"/>
                  <v:stroke weight="0.72pt" color="#D9D9D9" joinstyle="round"/>
                  <v:imagedata o:title=""/>
                  <o:lock v:ext="edit" aspectratio="f"/>
                </v:line>
                <v:line id="Lines 217" o:spid="_x0000_s1026" o:spt="20" style="position:absolute;left:7385;top:5622;height:0;width:2196;" filled="f" stroked="t" coordsize="21600,21600" o:gfxdata="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fmyl&#10;wAAAANwAAAAPAAAAAAAAAAEAIAAAACIAAABkcnMvZG93bnJldi54bWxQSwECFAAUAAAACACHTuJA&#10;My8FnjsAAAA5AAAAEAAAAAAAAAABACAAAAAPAQAAZHJzL3NoYXBleG1sLnhtbFBLBQYAAAAABgAG&#10;AFsBAAC5AwAAAAA=&#10;">
                  <v:fill on="f" focussize="0,0"/>
                  <v:stroke weight="0.72pt" color="#F1F1F1" joinstyle="round"/>
                  <v:imagedata o:title=""/>
                  <o:lock v:ext="edit" aspectratio="f"/>
                </v:line>
                <v:shape id="FreeForm 218" o:spid="_x0000_s1026" o:spt="100" style="position:absolute;left:7384;top:5466;height:84;width:2196;" filled="f" stroked="t" coordsize="2196,84" o:gfxdata="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3r5q8AAAA&#10;3AAAAA8AAAAAAAAAAQAgAAAAIgAAAGRycy9kb3ducmV2LnhtbFBLAQIUABQAAAAIAIdO4kAzLwWe&#10;OwAAADkAAAAQAAAAAAAAAAEAIAAAAAsBAABkcnMvc2hhcGV4bWwueG1sUEsFBgAAAAAGAAYAWwEA&#10;ALUDAAAAAA==&#10;" path="m0,84l2196,84m0,77l2196,77m0,7l2196,7m0,0l2196,0e">
                  <v:fill on="f" focussize="0,0"/>
                  <v:stroke weight="0.36pt" color="#F1F1F1" joinstyle="round"/>
                  <v:imagedata o:title=""/>
                  <o:lock v:ext="edit" aspectratio="f"/>
                </v:shape>
                <v:line id="Lines 219" o:spid="_x0000_s1026" o:spt="20" style="position:absolute;left:7385;top:5396;height:0;width:2196;" filled="f" stroked="t" coordsize="21600,21600" o:gfxdata="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eBXSbsAAADc&#10;AAAADwAAAAAAAAABACAAAAAiAAAAZHJzL2Rvd25yZXYueG1sUEsBAhQAFAAAAAgAh07iQDMvBZ47&#10;AAAAOQAAABAAAAAAAAAAAQAgAAAACgEAAGRycy9zaGFwZXhtbC54bWxQSwUGAAAAAAYABgBbAQAA&#10;tAMAAAAA&#10;">
                  <v:fill on="f" focussize="0,0"/>
                  <v:stroke weight="0.72pt" color="#F1F1F1" joinstyle="round"/>
                  <v:imagedata o:title=""/>
                  <o:lock v:ext="edit" aspectratio="f"/>
                </v:line>
                <v:line id="Lines 220" o:spid="_x0000_s1026" o:spt="20" style="position:absolute;left:7385;top:5698;height:0;width:669;" filled="f" stroked="t" coordsize="21600,21600" o:gfxdata="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gtPm8AAAA&#10;3AAAAA8AAAAAAAAAAQAgAAAAIgAAAGRycy9kb3ducmV2LnhtbFBLAQIUABQAAAAIAIdO4kAzLwWe&#10;OwAAADkAAAAQAAAAAAAAAAEAIAAAAAsBAABkcnMvc2hhcGV4bWwueG1sUEsFBgAAAAAGAAYAWwEA&#10;ALUDAAAAAA==&#10;">
                  <v:fill on="f" focussize="0,0"/>
                  <v:stroke weight="0.72pt" color="#D9D9D9" joinstyle="round"/>
                  <v:imagedata o:title=""/>
                  <o:lock v:ext="edit" aspectratio="f"/>
                </v:line>
                <v:shape id="FreeForm 221" o:spid="_x0000_s1026" o:spt="100" style="position:absolute;left:8359;top:5694;height:8;width:610;" filled="f" stroked="t" coordsize="610,8" o:gfxdata="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qfAe8AAAA&#10;3AAAAA8AAAAAAAAAAQAgAAAAIgAAAGRycy9kb3ducmV2LnhtbFBLAQIUABQAAAAIAIdO4kAzLwWe&#10;OwAAADkAAAAQAAAAAAAAAAEAIAAAAAsBAABkcnMvc2hhcGV4bWwueG1sUEsFBgAAAAAGAAYAWwEA&#10;ALUDAAAAAA==&#10;" path="m0,7l305,7m0,0l610,0e">
                  <v:fill on="f" focussize="0,0"/>
                  <v:stroke weight="0.36pt" color="#D9D9D9" joinstyle="round"/>
                  <v:imagedata o:title=""/>
                  <o:lock v:ext="edit" aspectratio="f"/>
                </v:shape>
                <v:shape id="FreeForm 222" o:spid="_x0000_s1026" o:spt="100" style="position:absolute;left:7384;top:5014;height:228;width:2196;" filled="f" stroked="t" coordsize="2196,228" o:gfxdata="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VsMHL4A&#10;AADcAAAADwAAAAAAAAABACAAAAAiAAAAZHJzL2Rvd25yZXYueG1sUEsBAhQAFAAAAAgAh07iQDMv&#10;BZ47AAAAOQAAABAAAAAAAAAAAQAgAAAADQEAAGRycy9zaGFwZXhtbC54bWxQSwUGAAAAAAYABgBb&#10;AQAAtwMAAAAA&#10;" path="m0,228l2196,228m0,154l2196,154m0,77l2196,77m0,0l2196,0e">
                  <v:fill on="f" focussize="0,0"/>
                  <v:stroke weight="0.72pt" color="#F1F1F1" joinstyle="round"/>
                  <v:imagedata o:title=""/>
                  <o:lock v:ext="edit" aspectratio="f"/>
                </v:shape>
                <v:line id="Lines 223" o:spid="_x0000_s1026" o:spt="20" style="position:absolute;left:7385;top:5319;height:0;width:2196;" filled="f" stroked="t" coordsize="21600,21600" o:gfxdata="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1xdhvQAA&#10;ANwAAAAPAAAAAAAAAAEAIAAAACIAAABkcnMvZG93bnJldi54bWxQSwECFAAUAAAACACHTuJAMy8F&#10;njsAAAA5AAAAEAAAAAAAAAABACAAAAAMAQAAZHJzL3NoYXBleG1sLnhtbFBLBQYAAAAABgAGAFsB&#10;AAC2AwAAAAA=&#10;">
                  <v:fill on="f" focussize="0,0"/>
                  <v:stroke weight="0.72pt" color="#D9D9D9" joinstyle="round"/>
                  <v:imagedata o:title=""/>
                  <o:lock v:ext="edit" aspectratio="f"/>
                </v:line>
                <v:shape id="FreeForm 224" o:spid="_x0000_s1026" o:spt="100" style="position:absolute;left:9885;top:6912;height:608;width:334;" filled="f" stroked="t" coordsize="334,608" o:gfxdata="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EgQUb4A&#10;AADcAAAADwAAAAAAAAABACAAAAAiAAAAZHJzL2Rvd25yZXYueG1sUEsBAhQAFAAAAAgAh07iQDMv&#10;BZ47AAAAOQAAABAAAAAAAAAAAQAgAAAADQEAAGRycy9zaGFwZXhtbC54bWxQSwUGAAAAAAYABgBb&#10;AQAAtwMAAAAA&#10;" path="m0,607l333,607m0,530l333,530m0,453l333,453m0,379l333,379m0,228l333,228m0,151l333,151m0,74l333,74m0,0l333,0e">
                  <v:fill on="f" focussize="0,0"/>
                  <v:stroke weight="0.72pt" color="#F1F1F1" joinstyle="round"/>
                  <v:imagedata o:title=""/>
                  <o:lock v:ext="edit" aspectratio="f"/>
                </v:shape>
                <v:line id="Lines 225" o:spid="_x0000_s1026" o:spt="20" style="position:absolute;left:9886;top:7215;height:0;width:333;" filled="f" stroked="t" coordsize="21600,21600" o:gfxdata="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EJoi/&#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shape id="FreeForm 226" o:spid="_x0000_s1026" o:spt="100" style="position:absolute;left:9885;top:6533;height:226;width:334;" filled="f" stroked="t" coordsize="334,226" o:gfxdata="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BbmLsAAADc&#10;AAAADwAAAAAAAAABACAAAAAiAAAAZHJzL2Rvd25yZXYueG1sUEsBAhQAFAAAAAgAh07iQDMvBZ47&#10;AAAAOQAAABAAAAAAAAAAAQAgAAAACgEAAGRycy9zaGFwZXhtbC54bWxQSwUGAAAAAAYABgBbAQAA&#10;tAMAAAAA&#10;" path="m0,225l333,225m0,151l333,151m0,74l333,74m0,0l333,0e">
                  <v:fill on="f" focussize="0,0"/>
                  <v:stroke weight="0.72pt" color="#F1F1F1" joinstyle="round"/>
                  <v:imagedata o:title=""/>
                  <o:lock v:ext="edit" aspectratio="f"/>
                </v:shape>
                <v:line id="Lines 227" o:spid="_x0000_s1026" o:spt="20" style="position:absolute;left:9886;top:6836;height:0;width:333;" filled="f" stroked="t" coordsize="21600,21600" o:gfxdata="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6u8U7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228" o:spid="_x0000_s1026" o:spt="100" style="position:absolute;left:9885;top:6154;height:226;width:334;" filled="f" stroked="t" coordsize="334,226" o:gfxdata="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H8FDvQAA&#10;ANwAAAAPAAAAAAAAAAEAIAAAACIAAABkcnMvZG93bnJldi54bWxQSwECFAAUAAAACACHTuJAMy8F&#10;njsAAAA5AAAAEAAAAAAAAAABACAAAAAMAQAAZHJzL3NoYXBleG1sLnhtbFBLBQYAAAAABgAGAFsB&#10;AAC2AwAAAAA=&#10;" path="m0,226l333,226m0,152l333,152m0,75l333,75m0,0l333,0e">
                  <v:fill on="f" focussize="0,0"/>
                  <v:stroke weight="0.72pt" color="#F1F1F1" joinstyle="round"/>
                  <v:imagedata o:title=""/>
                  <o:lock v:ext="edit" aspectratio="f"/>
                </v:shape>
                <v:line id="Lines 229" o:spid="_x0000_s1026" o:spt="20" style="position:absolute;left:9886;top:6457;height:0;width:333;" filled="f" stroked="t" coordsize="21600,21600" o:gfxdata="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NYe/ugAAANwA&#10;AAAPAAAAAAAAAAEAIAAAACIAAABkcnMvZG93bnJldi54bWxQSwECFAAUAAAACACHTuJAMy8FnjsA&#10;AAA5AAAAEAAAAAAAAAABACAAAAAJAQAAZHJzL3NoYXBleG1sLnhtbFBLBQYAAAAABgAGAFsBAACz&#10;AwAAAAA=&#10;">
                  <v:fill on="f" focussize="0,0"/>
                  <v:stroke weight="0.72pt" color="#D9D9D9" joinstyle="round"/>
                  <v:imagedata o:title=""/>
                  <o:lock v:ext="edit" aspectratio="f"/>
                </v:line>
                <v:shape id="FreeForm 230" o:spid="_x0000_s1026" o:spt="100" style="position:absolute;left:9885;top:5775;height:226;width:334;" filled="f" stroked="t" coordsize="334,226" o:gfxdata="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gfqvvQAA&#10;ANwAAAAPAAAAAAAAAAEAIAAAACIAAABkcnMvZG93bnJldi54bWxQSwECFAAUAAAACACHTuJAMy8F&#10;njsAAAA5AAAAEAAAAAAAAAABACAAAAAMAQAAZHJzL3NoYXBleG1sLnhtbFBLBQYAAAAABgAGAFsB&#10;AAC2AwAAAAA=&#10;" path="m0,226l333,226m0,151l333,151m0,75l333,75m0,0l333,0e">
                  <v:fill on="f" focussize="0,0"/>
                  <v:stroke weight="0.72pt" color="#F1F1F1" joinstyle="round"/>
                  <v:imagedata o:title=""/>
                  <o:lock v:ext="edit" aspectratio="f"/>
                </v:shape>
                <v:line id="Lines 231" o:spid="_x0000_s1026" o:spt="20" style="position:absolute;left:9886;top:6078;height:0;width:333;" filled="f" stroked="t" coordsize="21600,21600" o:gfxdata="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kLpQvQAA&#10;ANwAAAAPAAAAAAAAAAEAIAAAACIAAABkcnMvZG93bnJldi54bWxQSwECFAAUAAAACACHTuJAMy8F&#10;njsAAAA5AAAAEAAAAAAAAAABACAAAAAMAQAAZHJzL3NoYXBleG1sLnhtbFBLBQYAAAAABgAGAFsB&#10;AAC2AwAAAAA=&#10;">
                  <v:fill on="f" focussize="0,0"/>
                  <v:stroke weight="0.72pt" color="#D9D9D9" joinstyle="round"/>
                  <v:imagedata o:title=""/>
                  <o:lock v:ext="edit" aspectratio="f"/>
                </v:line>
                <v:line id="Lines 232" o:spid="_x0000_s1026" o:spt="20" style="position:absolute;left:9886;top:5622;height:0;width:333;" filled="f" stroked="t" coordsize="21600,21600" o:gfxdata="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0FngvQAA&#10;ANwAAAAPAAAAAAAAAAEAIAAAACIAAABkcnMvZG93bnJldi54bWxQSwECFAAUAAAACACHTuJAMy8F&#10;njsAAAA5AAAAEAAAAAAAAAABACAAAAAMAQAAZHJzL3NoYXBleG1sLnhtbFBLBQYAAAAABgAGAFsB&#10;AAC2AwAAAAA=&#10;">
                  <v:fill on="f" focussize="0,0"/>
                  <v:stroke weight="0.72pt" color="#F1F1F1" joinstyle="round"/>
                  <v:imagedata o:title=""/>
                  <o:lock v:ext="edit" aspectratio="f"/>
                </v:line>
                <v:shape id="FreeForm 233" o:spid="_x0000_s1026" o:spt="100" style="position:absolute;left:9885;top:5466;height:84;width:334;" filled="f" stroked="t" coordsize="334,84" o:gfxdata="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BXg4bsAAADc&#10;AAAADwAAAAAAAAABACAAAAAiAAAAZHJzL2Rvd25yZXYueG1sUEsBAhQAFAAAAAgAh07iQDMvBZ47&#10;AAAAOQAAABAAAAAAAAAAAQAgAAAACgEAAGRycy9zaGFwZXhtbC54bWxQSwUGAAAAAAYABgBbAQAA&#10;tAMAAAAA&#10;" path="m0,84l333,84m0,77l333,77m0,7l333,7m0,0l333,0e">
                  <v:fill on="f" focussize="0,0"/>
                  <v:stroke weight="0.36pt" color="#F1F1F1" joinstyle="round"/>
                  <v:imagedata o:title=""/>
                  <o:lock v:ext="edit" aspectratio="f"/>
                </v:shape>
                <v:line id="Lines 234" o:spid="_x0000_s1026" o:spt="20" style="position:absolute;left:9886;top:5396;height:0;width:333;" filled="f" stroked="t" coordsize="21600,21600" o:gfxdata="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E5iDL4A&#10;AADcAAAADwAAAAAAAAABACAAAAAiAAAAZHJzL2Rvd25yZXYueG1sUEsBAhQAFAAAAAgAh07iQDMv&#10;BZ47AAAAOQAAABAAAAAAAAAAAQAgAAAADQEAAGRycy9zaGFwZXhtbC54bWxQSwUGAAAAAAYABgBb&#10;AQAAtwMAAAAA&#10;">
                  <v:fill on="f" focussize="0,0"/>
                  <v:stroke weight="0.72pt" color="#F1F1F1" joinstyle="round"/>
                  <v:imagedata o:title=""/>
                  <o:lock v:ext="edit" aspectratio="f"/>
                </v:line>
                <v:shape id="FreeForm 235" o:spid="_x0000_s1026" o:spt="100" style="position:absolute;left:9885;top:5694;height:8;width:334;" filled="f" stroked="t" coordsize="334,8" o:gfxdata="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LMhq&#10;wAAAANwAAAAPAAAAAAAAAAEAIAAAACIAAABkcnMvZG93bnJldi54bWxQSwECFAAUAAAACACHTuJA&#10;My8FnjsAAAA5AAAAEAAAAAAAAAABACAAAAAPAQAAZHJzL3NoYXBleG1sLnhtbFBLBQYAAAAABgAG&#10;AFsBAAC5AwAAAAA=&#10;" path="m0,7l333,7m0,0l333,0e">
                  <v:fill on="f" focussize="0,0"/>
                  <v:stroke weight="0.36pt" color="#D9D9D9" joinstyle="round"/>
                  <v:imagedata o:title=""/>
                  <o:lock v:ext="edit" aspectratio="f"/>
                </v:shape>
                <v:shape id="FreeForm 236" o:spid="_x0000_s1026" o:spt="100" style="position:absolute;left:9885;top:5014;height:228;width:334;" filled="f" stroked="t" coordsize="334,228" o:gfxdata="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FgiCvQAA&#10;ANwAAAAPAAAAAAAAAAEAIAAAACIAAABkcnMvZG93bnJldi54bWxQSwECFAAUAAAACACHTuJAMy8F&#10;njsAAAA5AAAAEAAAAAAAAAABACAAAAAMAQAAZHJzL3NoYXBleG1sLnhtbFBLBQYAAAAABgAGAFsB&#10;AAC2AwAAAAA=&#10;" path="m0,228l333,228m0,154l333,154m0,77l333,77m0,0l333,0e">
                  <v:fill on="f" focussize="0,0"/>
                  <v:stroke weight="0.72pt" color="#F1F1F1" joinstyle="round"/>
                  <v:imagedata o:title=""/>
                  <o:lock v:ext="edit" aspectratio="f"/>
                </v:shape>
                <v:line id="Lines 237" o:spid="_x0000_s1026" o:spt="20" style="position:absolute;left:9886;top:5319;height:0;width:333;" filled="f" stroked="t" coordsize="21600,21600" o:gfxdata="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cd27r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238" o:spid="_x0000_s1026" o:spt="100" style="position:absolute;left:2719;top:4635;height:228;width:7500;" filled="f" stroked="t" coordsize="7500,228" o:gfxdata="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t7XwbgAAADcAAAA&#10;DwAAAAAAAAABACAAAAAiAAAAZHJzL2Rvd25yZXYueG1sUEsBAhQAFAAAAAgAh07iQDMvBZ47AAAA&#10;OQAAABAAAAAAAAAAAQAgAAAABwEAAGRycy9zaGFwZXhtbC54bWxQSwUGAAAAAAYABgBbAQAAsQMA&#10;AAAA&#10;" path="m0,228l7500,228m0,154l7500,154m0,77l7500,77m0,0l7500,0e">
                  <v:fill on="f" focussize="0,0"/>
                  <v:stroke weight="0.72pt" color="#F1F1F1" joinstyle="round"/>
                  <v:imagedata o:title=""/>
                  <o:lock v:ext="edit" aspectratio="f"/>
                </v:shape>
                <v:shape id="FreeForm 239" o:spid="_x0000_s1026" o:spt="100" style="position:absolute;left:2719;top:4560;height:380;width:7500;" filled="f" stroked="t" coordsize="7500,380" o:gfxdata="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8+W1ugAAANwA&#10;AAAPAAAAAAAAAAEAIAAAACIAAABkcnMvZG93bnJldi54bWxQSwECFAAUAAAACACHTuJAMy8FnjsA&#10;AAA5AAAAEAAAAAAAAAABACAAAAAJAQAAZHJzL3NoYXBleG1sLnhtbFBLBQYAAAAABgAGAFsBAACz&#10;AwAAAAA=&#10;" path="m0,379l7500,379m0,0l7500,0e">
                  <v:fill on="f" focussize="0,0"/>
                  <v:stroke weight="0.72pt" color="#D9D9D9" joinstyle="round"/>
                  <v:imagedata o:title=""/>
                  <o:lock v:ext="edit" aspectratio="f"/>
                </v:shape>
                <v:shape id="FreeForm 240" o:spid="_x0000_s1026" o:spt="100" style="position:absolute;left:3969;top:4560;height:3034;width:5000;" filled="f" stroked="t" coordsize="5000,3034" o:gfxdata="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SAHO8AAAA&#10;3AAAAA8AAAAAAAAAAQAgAAAAIgAAAGRycy9kb3ducmV2LnhtbFBLAQIUABQAAAAIAIdO4kAzLwWe&#10;OwAAADkAAAAQAAAAAAAAAAEAIAAAAAsBAABkcnMvc2hhcGV4bWwueG1sUEsFBgAAAAAGAAYAWwEA&#10;ALUDAAAAAA==&#10;" path="m0,0l0,3033m2498,0l2498,3033m4999,0l4999,3033e">
                  <v:fill on="f" focussize="0,0"/>
                  <v:stroke weight="0.72pt" color="#F1F1F1" joinstyle="round"/>
                  <v:imagedata o:title=""/>
                  <o:lock v:ext="edit" aspectratio="f"/>
                </v:shape>
                <v:shape id="FreeForm 241" o:spid="_x0000_s1026" o:spt="100" style="position:absolute;left:2719;top:4560;height:3034;width:7500;" filled="f" stroked="t" coordsize="7500,3034" o:gfxdata="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05ueu8AAAA&#10;3AAAAA8AAAAAAAAAAQAgAAAAIgAAAGRycy9kb3ducmV2LnhtbFBLAQIUABQAAAAIAIdO4kAzLwWe&#10;OwAAADkAAAAQAAAAAAAAAAEAIAAAAAsBAABkcnMvc2hhcGV4bWwueG1sUEsFBgAAAAAGAAYAWwEA&#10;ALUDAAAAAA==&#10;" path="m0,0l0,3033m2499,0l2499,3033m4999,0l4999,3033m7500,0l7500,3033e">
                  <v:fill on="f" focussize="0,0"/>
                  <v:stroke weight="0.72pt" color="#D9D9D9" joinstyle="round"/>
                  <v:imagedata o:title=""/>
                  <o:lock v:ext="edit" aspectratio="f"/>
                </v:shape>
                <v:shape id="FreeForm 242" o:spid="_x0000_s1026" o:spt="100" style="position:absolute;left:3052;top:5470;height:2124;width:5307;" fillcolor="#5B9BD4" filled="t" stroked="f" coordsize="5307,2124" o:gfxdata="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rvOC8AAAA&#10;3AAAAA8AAAAAAAAAAQAgAAAAIgAAAGRycy9kb3ducmV2LnhtbFBLAQIUABQAAAAIAIdO4kAzLwWe&#10;OwAAADkAAAAQAAAAAAAAAAEAIAAAAAsBAABkcnMvc2hhcGV4bWwueG1sUEsFBgAAAAAGAAYAWwEA&#10;ALUDAAAAAA==&#10;" path="m305,0l0,0,0,2124,305,2124,305,0xm2805,77l2501,77,2501,2124,2805,2124,2805,77xm5306,209l5001,209,5001,2124,5306,2124,5306,209xe">
                  <v:fill on="t" focussize="0,0"/>
                  <v:stroke on="f"/>
                  <v:imagedata o:title=""/>
                  <o:lock v:ext="edit" aspectratio="f"/>
                </v:shape>
                <v:shape id="FreeForm 243" o:spid="_x0000_s1026" o:spt="100" style="position:absolute;left:3357;top:5528;height:2067;width:5307;" fillcolor="#EC7C30" filled="t" stroked="f" coordsize="5307,2067" o:gfxdata="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sUy3S5AAAA3AAA&#10;AA8AAAAAAAAAAQAgAAAAIgAAAGRycy9kb3ducmV2LnhtbFBLAQIUABQAAAAIAIdO4kAzLwWeOwAA&#10;ADkAAAAQAAAAAAAAAAEAIAAAAAgBAABkcnMvc2hhcGV4bWwueG1sUEsFBgAAAAAGAAYAWwEAALID&#10;AAAAAA==&#10;" path="m304,113l0,113,0,2066,304,2066,304,113xm2805,0l2500,0,2500,2066,2805,2066,2805,0xm5306,170l5001,170,5001,2066,5306,2066,5306,170xe">
                  <v:fill on="t" focussize="0,0"/>
                  <v:stroke on="f"/>
                  <v:imagedata o:title=""/>
                  <o:lock v:ext="edit" aspectratio="f"/>
                </v:shape>
                <v:shape id="FreeForm 244" o:spid="_x0000_s1026" o:spt="100" style="position:absolute;left:3662;top:5602;height:1992;width:5307;" fillcolor="#A4A4A4" filled="t" stroked="f" coordsize="5307,1992" o:gfxdata="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c1ejLsAAADc&#10;AAAADwAAAAAAAAABACAAAAAiAAAAZHJzL2Rvd25yZXYueG1sUEsBAhQAFAAAAAgAh07iQDMvBZ47&#10;AAAAOQAAABAAAAAAAAAAAQAgAAAACgEAAGRycy9zaGFwZXhtbC54bWxQSwUGAAAAAAYABgBbAQAA&#10;tAMAAAAA&#10;" path="m308,77l0,77,0,1992,308,1992,308,77xm2806,0l2501,0,2501,1992,2806,1992,2806,0xm5307,96l5002,96,5002,1992,5307,1992,5307,96xe">
                  <v:fill on="t" focussize="0,0"/>
                  <v:stroke on="f"/>
                  <v:imagedata o:title=""/>
                  <o:lock v:ext="edit" aspectratio="f"/>
                </v:shape>
                <v:shape id="FreeForm 245" o:spid="_x0000_s1026" o:spt="100" style="position:absolute;left:3969;top:5566;height:2028;width:5307;" fillcolor="#FFC000" filled="t" stroked="f" coordsize="5307,2028" o:gfxdata="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Ry7vQAA&#10;ANwAAAAPAAAAAAAAAAEAIAAAACIAAABkcnMvZG93bnJldi54bWxQSwECFAAUAAAACACHTuJAMy8F&#10;njsAAAA5AAAAEAAAAAAAAAABACAAAAAMAQAAZHJzL3NoYXBleG1sLnhtbFBLBQYAAAAABgAGAFsB&#10;AAC2AwAAAAA=&#10;" path="m304,75l0,75,0,2028,304,2028,304,75xm2805,0l2498,0,2498,2028,2805,2028,2805,0xm5306,75l4999,75,4999,2028,5306,2028,5306,75xe">
                  <v:fill on="t" focussize="0,0"/>
                  <v:stroke on="f"/>
                  <v:imagedata o:title=""/>
                  <o:lock v:ext="edit" aspectratio="f"/>
                </v:shape>
                <v:shape id="FreeForm 246" o:spid="_x0000_s1026" o:spt="100" style="position:absolute;left:4274;top:5547;height:2048;width:5307;" fillcolor="#4471C4" filled="t" stroked="f" coordsize="5307,2048" o:gfxdata="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x9K7vQAA&#10;ANwAAAAPAAAAAAAAAAEAIAAAACIAAABkcnMvZG93bnJldi54bWxQSwECFAAUAAAACACHTuJAMy8F&#10;njsAAAA5AAAAEAAAAAAAAAABACAAAAAMAQAAZHJzL3NoYXBleG1sLnhtbFBLBQYAAAAABgAGAFsB&#10;AAC2AwAAAAA=&#10;" path="m305,132l0,132,0,2047,305,2047,305,132xm2806,0l2501,0,2501,2047,2806,2047,2806,0xm5307,94l5002,94,5002,2047,5307,2047,5307,94xe">
                  <v:fill on="t" focussize="0,0"/>
                  <v:stroke on="f"/>
                  <v:imagedata o:title=""/>
                  <o:lock v:ext="edit" aspectratio="f"/>
                </v:shape>
                <v:shape id="FreeForm 247" o:spid="_x0000_s1026" o:spt="100" style="position:absolute;left:4579;top:4978;height:2616;width:5307;" fillcolor="#6FAC46" filled="t" stroked="f" coordsize="5307,2616" o:gfxdata="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Cwr&#10;wAAAANwAAAAPAAAAAAAAAAEAIAAAACIAAABkcnMvZG93bnJldi54bWxQSwECFAAUAAAACACHTuJA&#10;My8FnjsAAAA5AAAAEAAAAAAAAAABACAAAAAPAQAAZHJzL3NoYXBleG1sLnhtbFBLBQYAAAAABgAG&#10;AFsBAAC5AwAAAAA=&#10;" path="m305,94l0,94,0,2616,305,2616,305,94xm2806,0l2501,0,2501,2616,2806,2616,2806,0xm5307,20l5002,20,5002,2616,5307,2616,5307,20xe">
                  <v:fill on="t" focussize="0,0"/>
                  <v:stroke on="f"/>
                  <v:imagedata o:title=""/>
                  <o:lock v:ext="edit" aspectratio="f"/>
                </v:shape>
                <v:line id="Lines 248" o:spid="_x0000_s1026" o:spt="20" style="position:absolute;left:2719;top:7594;height:0;width:7500;" filled="f" stroked="t" coordsize="21600,21600" o:gfxdata="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UkWovQAA&#10;ANwAAAAPAAAAAAAAAAEAIAAAACIAAABkcnMvZG93bnJldi54bWxQSwECFAAUAAAACACHTuJAMy8F&#10;njsAAAA5AAAAEAAAAAAAAAABACAAAAAMAQAAZHJzL3NoYXBleG1sLnhtbFBLBQYAAAAABgAGAFsB&#10;AAC2AwAAAAA=&#10;">
                  <v:fill on="f" focussize="0,0"/>
                  <v:stroke weight="0.72pt" color="#D9D9D9" joinstyle="round"/>
                  <v:imagedata o:title=""/>
                  <o:lock v:ext="edit" aspectratio="f"/>
                </v:line>
                <v:rect id="Rectangles 249" o:spid="_x0000_s1026" o:spt="1" style="position:absolute;left:3252;top:8554;height:92;width:89;" fillcolor="#5B9BD4" filled="t" stroked="f" coordsize="21600,21600" o:gfxdata="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0Vc3ugAAANwA&#10;AAAPAAAAAAAAAAEAIAAAACIAAABkcnMvZG93bnJldi54bWxQSwECFAAUAAAACACHTuJAMy8FnjsA&#10;AAA5AAAAEAAAAAAAAAABACAAAAAJAQAAZHJzL3NoYXBleG1sLnhtbFBLBQYAAAAABgAGAFsBAACz&#10;AwAAAAA=&#10;">
                  <v:fill on="t" focussize="0,0"/>
                  <v:stroke on="f"/>
                  <v:imagedata o:title=""/>
                  <o:lock v:ext="edit" aspectratio="f"/>
                </v:rect>
                <v:rect id="Rectangles 250" o:spid="_x0000_s1026" o:spt="1" style="position:absolute;left:4252;top:8554;height:92;width:89;" fillcolor="#EC7C30" filled="t" stroked="f" coordsize="21600,21600" o:gfxdata="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N9b6LgAAADcAAAA&#10;DwAAAAAAAAABACAAAAAiAAAAZHJzL2Rvd25yZXYueG1sUEsBAhQAFAAAAAgAh07iQDMvBZ47AAAA&#10;OQAAABAAAAAAAAAAAQAgAAAABwEAAGRycy9zaGFwZXhtbC54bWxQSwUGAAAAAAYABgBbAQAAsQMA&#10;AAAA&#10;">
                  <v:fill on="t" focussize="0,0"/>
                  <v:stroke on="f"/>
                  <v:imagedata o:title=""/>
                  <o:lock v:ext="edit" aspectratio="f"/>
                </v:rect>
                <v:rect id="Rectangles 251" o:spid="_x0000_s1026" o:spt="1" style="position:absolute;left:5251;top:8554;height:92;width:92;" fillcolor="#A4A4A4" filled="t" stroked="f" coordsize="21600,21600" o:gfxdata="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1ic728AAAA&#10;3AAAAA8AAAAAAAAAAQAgAAAAIgAAAGRycy9kb3ducmV2LnhtbFBLAQIUABQAAAAIAIdO4kAzLwWe&#10;OwAAADkAAAAQAAAAAAAAAAEAIAAAAAsBAABkcnMvc2hhcGV4bWwueG1sUEsFBgAAAAAGAAYAWwEA&#10;ALUDAAAAAA==&#10;">
                  <v:fill on="t" focussize="0,0"/>
                  <v:stroke on="f"/>
                  <v:imagedata o:title=""/>
                  <o:lock v:ext="edit" aspectratio="f"/>
                </v:rect>
                <v:rect id="Rectangles 252" o:spid="_x0000_s1026" o:spt="1" style="position:absolute;left:6252;top:8554;height:92;width:92;" fillcolor="#FFC000" filled="t" stroked="f" coordsize="21600,21600" o:gfxdata="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PARGvQAA&#10;ANwAAAAPAAAAAAAAAAEAIAAAACIAAABkcnMvZG93bnJldi54bWxQSwECFAAUAAAACACHTuJAMy8F&#10;njsAAAA5AAAAEAAAAAAAAAABACAAAAAMAQAAZHJzL3NoYXBleG1sLnhtbFBLBQYAAAAABgAGAFsB&#10;AAC2AwAAAAA=&#10;">
                  <v:fill on="t" focussize="0,0"/>
                  <v:stroke on="f"/>
                  <v:imagedata o:title=""/>
                  <o:lock v:ext="edit" aspectratio="f"/>
                </v:rect>
                <v:rect id="Rectangles 253" o:spid="_x0000_s1026" o:spt="1" style="position:absolute;left:7252;top:8554;height:92;width:92;" fillcolor="#4471C4" filled="t" stroked="f" coordsize="21600,21600" o:gfxdata="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BuyPvQAA&#10;ANwAAAAPAAAAAAAAAAEAIAAAACIAAABkcnMvZG93bnJldi54bWxQSwECFAAUAAAACACHTuJAMy8F&#10;njsAAAA5AAAAEAAAAAAAAAABACAAAAAMAQAAZHJzL3NoYXBleG1sLnhtbFBLBQYAAAAABgAGAFsB&#10;AAC2AwAAAAA=&#10;">
                  <v:fill on="t" focussize="0,0"/>
                  <v:stroke on="f"/>
                  <v:imagedata o:title=""/>
                  <o:lock v:ext="edit" aspectratio="f"/>
                </v:rect>
                <v:rect id="Rectangles 254" o:spid="_x0000_s1026" o:spt="1" style="position:absolute;left:8253;top:8554;height:92;width:92;" fillcolor="#6FAC46" filled="t" stroked="f" coordsize="21600,21600" o:gfxdata="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BGEPEtwAAANwAAAAP&#10;AAAAAAAAAAEAIAAAACIAAABkcnMvZG93bnJldi54bWxQSwECFAAUAAAACACHTuJAMy8FnjsAAAA5&#10;AAAAEAAAAAAAAAABACAAAAAGAQAAZHJzL3NoYXBleG1sLnhtbFBLBQYAAAAABgAGAFsBAACwAwAA&#10;AAA=&#10;">
                  <v:fill on="t" focussize="0,0"/>
                  <v:stroke on="f"/>
                  <v:imagedata o:title=""/>
                  <o:lock v:ext="edit" aspectratio="f"/>
                </v:rect>
                <v:rect id="Rectangles 255" o:spid="_x0000_s1026" o:spt="1" style="position:absolute;left:1800;top:3838;height:5040;width:8640;" filled="f" stroked="t" coordsize="21600,21600" o:gfxdata="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UKKG/&#10;AAAA3AAAAA8AAAAAAAAAAQAgAAAAIgAAAGRycy9kb3ducmV2LnhtbFBLAQIUABQAAAAIAIdO4kAz&#10;LwWeOwAAADkAAAAQAAAAAAAAAAEAIAAAAA4BAABkcnMvc2hhcGV4bWwueG1sUEsFBgAAAAAGAAYA&#10;WwEAALgDAAAAAA==&#10;">
                  <v:fill on="f" focussize="0,0"/>
                  <v:stroke color="#D9D9D9" joinstyle="miter"/>
                  <v:imagedata o:title=""/>
                  <o:lock v:ext="edit" aspectratio="f"/>
                </v:rect>
                <v:shape id="Text Box 256" o:spid="_x0000_s1026" o:spt="202" type="#_x0000_t202" style="position:absolute;left:3522;top:4001;height:311;width:5212;" filled="f" stroked="f" coordsize="21600,21600" o:gfxdata="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8jI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311" w:lineRule="exact"/>
                          <w:ind w:left="0" w:right="0" w:firstLine="0"/>
                          <w:jc w:val="left"/>
                          <w:rPr>
                            <w:b/>
                            <w:sz w:val="28"/>
                          </w:rPr>
                        </w:pPr>
                        <w:r>
                          <w:rPr>
                            <w:b/>
                            <w:sz w:val="28"/>
                          </w:rPr>
                          <w:t xml:space="preserve">Chart 4.3: </w:t>
                        </w:r>
                        <w:r>
                          <w:rPr>
                            <w:b/>
                            <w:spacing w:val="-4"/>
                            <w:sz w:val="28"/>
                          </w:rPr>
                          <w:t xml:space="preserve">Average </w:t>
                        </w:r>
                        <w:r>
                          <w:rPr>
                            <w:b/>
                            <w:sz w:val="28"/>
                          </w:rPr>
                          <w:t xml:space="preserve">pH for 3 days in </w:t>
                        </w:r>
                        <w:r>
                          <w:rPr>
                            <w:b/>
                            <w:spacing w:val="-4"/>
                            <w:sz w:val="28"/>
                          </w:rPr>
                          <w:t xml:space="preserve">Week </w:t>
                        </w:r>
                        <w:r>
                          <w:rPr>
                            <w:b/>
                            <w:sz w:val="28"/>
                          </w:rPr>
                          <w:t>2</w:t>
                        </w:r>
                      </w:p>
                    </w:txbxContent>
                  </v:textbox>
                </v:shape>
                <v:shape id="Text Box 257" o:spid="_x0000_s1026" o:spt="202" type="#_x0000_t202" style="position:absolute;left:2340;top:4457;height:3235;width:245;" filled="f" stroked="f" coordsize="21600,21600" o:gfxdata="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TVT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8.6</w:t>
                        </w:r>
                      </w:p>
                      <w:p>
                        <w:pPr>
                          <w:spacing w:before="172"/>
                          <w:ind w:left="0" w:right="18" w:firstLine="0"/>
                          <w:jc w:val="right"/>
                          <w:rPr>
                            <w:sz w:val="18"/>
                          </w:rPr>
                        </w:pPr>
                        <w:r>
                          <w:rPr>
                            <w:spacing w:val="-1"/>
                            <w:sz w:val="18"/>
                          </w:rPr>
                          <w:t>8.4</w:t>
                        </w:r>
                      </w:p>
                      <w:p>
                        <w:pPr>
                          <w:spacing w:before="173"/>
                          <w:ind w:left="0" w:right="18" w:firstLine="0"/>
                          <w:jc w:val="right"/>
                          <w:rPr>
                            <w:sz w:val="18"/>
                          </w:rPr>
                        </w:pPr>
                        <w:r>
                          <w:rPr>
                            <w:spacing w:val="-1"/>
                            <w:sz w:val="18"/>
                          </w:rPr>
                          <w:t>8.2</w:t>
                        </w:r>
                      </w:p>
                      <w:p>
                        <w:pPr>
                          <w:spacing w:before="172"/>
                          <w:ind w:left="0" w:right="18" w:firstLine="0"/>
                          <w:jc w:val="right"/>
                          <w:rPr>
                            <w:sz w:val="18"/>
                          </w:rPr>
                        </w:pPr>
                        <w:r>
                          <w:rPr>
                            <w:sz w:val="18"/>
                          </w:rPr>
                          <w:t>8</w:t>
                        </w:r>
                      </w:p>
                      <w:p>
                        <w:pPr>
                          <w:spacing w:before="172"/>
                          <w:ind w:left="0" w:right="18" w:firstLine="0"/>
                          <w:jc w:val="right"/>
                          <w:rPr>
                            <w:sz w:val="18"/>
                          </w:rPr>
                        </w:pPr>
                        <w:r>
                          <w:rPr>
                            <w:spacing w:val="-1"/>
                            <w:sz w:val="18"/>
                          </w:rPr>
                          <w:t>7.8</w:t>
                        </w:r>
                      </w:p>
                      <w:p>
                        <w:pPr>
                          <w:spacing w:before="173"/>
                          <w:ind w:left="0" w:right="18" w:firstLine="0"/>
                          <w:jc w:val="right"/>
                          <w:rPr>
                            <w:sz w:val="18"/>
                          </w:rPr>
                        </w:pPr>
                        <w:r>
                          <w:rPr>
                            <w:spacing w:val="-1"/>
                            <w:sz w:val="18"/>
                          </w:rPr>
                          <w:t>7.6</w:t>
                        </w:r>
                      </w:p>
                      <w:p>
                        <w:pPr>
                          <w:spacing w:before="172"/>
                          <w:ind w:left="0" w:right="18" w:firstLine="0"/>
                          <w:jc w:val="right"/>
                          <w:rPr>
                            <w:sz w:val="18"/>
                          </w:rPr>
                        </w:pPr>
                        <w:r>
                          <w:rPr>
                            <w:spacing w:val="-1"/>
                            <w:sz w:val="18"/>
                          </w:rPr>
                          <w:t>7.4</w:t>
                        </w:r>
                      </w:p>
                      <w:p>
                        <w:pPr>
                          <w:spacing w:before="172"/>
                          <w:ind w:left="0" w:right="18" w:firstLine="0"/>
                          <w:jc w:val="right"/>
                          <w:rPr>
                            <w:sz w:val="18"/>
                          </w:rPr>
                        </w:pPr>
                        <w:r>
                          <w:rPr>
                            <w:spacing w:val="-1"/>
                            <w:sz w:val="18"/>
                          </w:rPr>
                          <w:t>7.2</w:t>
                        </w:r>
                      </w:p>
                      <w:p>
                        <w:pPr>
                          <w:spacing w:before="173"/>
                          <w:ind w:left="0" w:right="18" w:firstLine="0"/>
                          <w:jc w:val="right"/>
                          <w:rPr>
                            <w:sz w:val="18"/>
                          </w:rPr>
                        </w:pPr>
                        <w:r>
                          <w:rPr>
                            <w:sz w:val="18"/>
                          </w:rPr>
                          <w:t>7</w:t>
                        </w:r>
                      </w:p>
                    </w:txbxContent>
                  </v:textbox>
                </v:shape>
                <v:shape id="Text Box 258" o:spid="_x0000_s1026" o:spt="202" type="#_x0000_t202" style="position:absolute;left:3751;top:7703;height:200;width:456;" filled="f" stroked="f" coordsize="21600,21600" o:gfxdata="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H/Cj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199" w:lineRule="exact"/>
                          <w:ind w:left="0" w:right="0" w:firstLine="0"/>
                          <w:jc w:val="left"/>
                          <w:rPr>
                            <w:sz w:val="18"/>
                          </w:rPr>
                        </w:pPr>
                        <w:r>
                          <w:rPr>
                            <w:sz w:val="18"/>
                          </w:rPr>
                          <w:t>Day 1</w:t>
                        </w:r>
                      </w:p>
                    </w:txbxContent>
                  </v:textbox>
                </v:shape>
                <v:shape id="Text Box 259" o:spid="_x0000_s1026" o:spt="202" type="#_x0000_t202" style="position:absolute;left:6160;top:7703;height:490;width:636;" filled="f" stroked="f" coordsize="21600,21600" o:gfxdata="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c1u1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99" w:lineRule="exact"/>
                          <w:ind w:left="92" w:right="0" w:firstLine="0"/>
                          <w:jc w:val="left"/>
                          <w:rPr>
                            <w:sz w:val="18"/>
                          </w:rPr>
                        </w:pPr>
                        <w:r>
                          <w:rPr>
                            <w:sz w:val="18"/>
                          </w:rPr>
                          <w:t>Day 2</w:t>
                        </w:r>
                      </w:p>
                      <w:p>
                        <w:pPr>
                          <w:spacing w:before="60"/>
                          <w:ind w:left="0" w:right="0" w:firstLine="0"/>
                          <w:jc w:val="left"/>
                          <w:rPr>
                            <w:sz w:val="20"/>
                          </w:rPr>
                        </w:pPr>
                        <w:r>
                          <w:rPr>
                            <w:sz w:val="20"/>
                          </w:rPr>
                          <w:t>Week 2</w:t>
                        </w:r>
                      </w:p>
                    </w:txbxContent>
                  </v:textbox>
                </v:shape>
                <v:shape id="Text Box 260" o:spid="_x0000_s1026" o:spt="202" type="#_x0000_t202" style="position:absolute;left:8754;top:7703;height:200;width:456;" filled="f" stroked="f" coordsize="21600,21600" o:gfxdata="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By0+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99" w:lineRule="exact"/>
                          <w:ind w:left="0" w:right="0" w:firstLine="0"/>
                          <w:jc w:val="left"/>
                          <w:rPr>
                            <w:sz w:val="18"/>
                          </w:rPr>
                        </w:pPr>
                        <w:r>
                          <w:rPr>
                            <w:sz w:val="18"/>
                          </w:rPr>
                          <w:t>Day 3</w:t>
                        </w:r>
                      </w:p>
                    </w:txbxContent>
                  </v:textbox>
                </v:shape>
                <v:shape id="Text Box 261" o:spid="_x0000_s1026" o:spt="202" type="#_x0000_t202" style="position:absolute;left:3378;top:8497;height:200;width:5700;" filled="f" stroked="f" coordsize="21600,21600" o:gfxdata="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oUz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tabs>
                            <w:tab w:val="left" w:pos="1000"/>
                            <w:tab w:val="left" w:pos="2001"/>
                            <w:tab w:val="left" w:pos="3002"/>
                            <w:tab w:val="left" w:pos="4003"/>
                            <w:tab w:val="left" w:pos="5004"/>
                          </w:tabs>
                          <w:spacing w:before="0" w:line="199" w:lineRule="exact"/>
                          <w:ind w:left="0" w:right="0" w:firstLine="0"/>
                          <w:jc w:val="left"/>
                          <w:rPr>
                            <w:sz w:val="18"/>
                          </w:rPr>
                        </w:pPr>
                        <w:r>
                          <w:rPr>
                            <w:sz w:val="18"/>
                          </w:rPr>
                          <w:t>Sample</w:t>
                        </w:r>
                        <w:r>
                          <w:rPr>
                            <w:spacing w:val="-1"/>
                            <w:sz w:val="18"/>
                          </w:rPr>
                          <w:t xml:space="preserve"> </w:t>
                        </w:r>
                        <w:r>
                          <w:rPr>
                            <w:sz w:val="18"/>
                          </w:rPr>
                          <w:t>1</w:t>
                        </w:r>
                        <w:r>
                          <w:rPr>
                            <w:sz w:val="18"/>
                          </w:rPr>
                          <w:tab/>
                        </w:r>
                        <w:r>
                          <w:rPr>
                            <w:sz w:val="18"/>
                          </w:rPr>
                          <w:t>Sample 2</w:t>
                        </w:r>
                        <w:r>
                          <w:rPr>
                            <w:sz w:val="18"/>
                          </w:rPr>
                          <w:tab/>
                        </w:r>
                        <w:r>
                          <w:rPr>
                            <w:sz w:val="18"/>
                          </w:rPr>
                          <w:t>Sample 3</w:t>
                        </w:r>
                        <w:r>
                          <w:rPr>
                            <w:sz w:val="18"/>
                          </w:rPr>
                          <w:tab/>
                        </w:r>
                        <w:r>
                          <w:rPr>
                            <w:sz w:val="18"/>
                          </w:rPr>
                          <w:t>Sample</w:t>
                        </w:r>
                        <w:r>
                          <w:rPr>
                            <w:spacing w:val="-1"/>
                            <w:sz w:val="18"/>
                          </w:rPr>
                          <w:t xml:space="preserve"> </w:t>
                        </w:r>
                        <w:r>
                          <w:rPr>
                            <w:sz w:val="18"/>
                          </w:rPr>
                          <w:t>4</w:t>
                        </w:r>
                        <w:r>
                          <w:rPr>
                            <w:sz w:val="18"/>
                          </w:rPr>
                          <w:tab/>
                        </w:r>
                        <w:r>
                          <w:rPr>
                            <w:sz w:val="18"/>
                          </w:rPr>
                          <w:t>Sample 5</w:t>
                        </w:r>
                        <w:r>
                          <w:rPr>
                            <w:sz w:val="18"/>
                          </w:rPr>
                          <w:tab/>
                        </w:r>
                        <w:r>
                          <w:rPr>
                            <w:sz w:val="18"/>
                          </w:rPr>
                          <w:t>Sample</w:t>
                        </w:r>
                        <w:r>
                          <w:rPr>
                            <w:spacing w:val="-1"/>
                            <w:sz w:val="18"/>
                          </w:rPr>
                          <w:t xml:space="preserve"> </w:t>
                        </w:r>
                        <w:r>
                          <w:rPr>
                            <w:sz w:val="18"/>
                          </w:rPr>
                          <w:t>6</w:t>
                        </w:r>
                      </w:p>
                    </w:txbxContent>
                  </v:textbox>
                </v:shape>
              </v:group>
            </w:pict>
          </mc:Fallback>
        </mc:AlternateContent>
      </w:r>
      <w:r>
        <w:t>Table 4.3: Average pH and Temperature for Week 2</w:t>
      </w:r>
    </w:p>
    <w:tbl>
      <w:tblPr>
        <w:tblStyle w:val="10"/>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90"/>
        <w:gridCol w:w="1565"/>
        <w:gridCol w:w="1012"/>
        <w:gridCol w:w="1164"/>
        <w:gridCol w:w="996"/>
        <w:gridCol w:w="1265"/>
        <w:gridCol w:w="1120"/>
        <w:gridCol w:w="12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190" w:type="dxa"/>
            <w:vMerge w:val="restart"/>
          </w:tcPr>
          <w:p>
            <w:pPr>
              <w:pStyle w:val="13"/>
              <w:spacing w:line="240" w:lineRule="auto"/>
              <w:rPr>
                <w:b/>
                <w:sz w:val="26"/>
              </w:rPr>
            </w:pPr>
          </w:p>
          <w:p>
            <w:pPr>
              <w:pStyle w:val="13"/>
              <w:spacing w:before="3" w:line="240" w:lineRule="auto"/>
              <w:rPr>
                <w:b/>
                <w:sz w:val="21"/>
              </w:rPr>
            </w:pPr>
          </w:p>
          <w:p>
            <w:pPr>
              <w:pStyle w:val="13"/>
              <w:spacing w:line="270" w:lineRule="atLeast"/>
              <w:ind w:left="122" w:right="91" w:firstLine="12"/>
              <w:rPr>
                <w:sz w:val="24"/>
              </w:rPr>
            </w:pPr>
            <w:r>
              <w:rPr>
                <w:sz w:val="24"/>
              </w:rPr>
              <w:t>Sampling Container</w:t>
            </w:r>
          </w:p>
        </w:tc>
        <w:tc>
          <w:tcPr>
            <w:tcW w:w="1565" w:type="dxa"/>
            <w:vMerge w:val="restart"/>
          </w:tcPr>
          <w:p>
            <w:pPr>
              <w:pStyle w:val="13"/>
              <w:spacing w:line="240" w:lineRule="auto"/>
              <w:ind w:left="266" w:right="259"/>
              <w:jc w:val="center"/>
              <w:rPr>
                <w:sz w:val="24"/>
              </w:rPr>
            </w:pPr>
            <w:r>
              <w:rPr>
                <w:sz w:val="24"/>
              </w:rPr>
              <w:t>Weight of crushed camphor</w:t>
            </w:r>
          </w:p>
          <w:p>
            <w:pPr>
              <w:pStyle w:val="13"/>
              <w:spacing w:line="264" w:lineRule="exact"/>
              <w:ind w:left="266" w:right="261"/>
              <w:jc w:val="center"/>
              <w:rPr>
                <w:sz w:val="24"/>
              </w:rPr>
            </w:pPr>
            <w:r>
              <w:rPr>
                <w:sz w:val="24"/>
              </w:rPr>
              <w:t>(grams, g)</w:t>
            </w:r>
          </w:p>
        </w:tc>
        <w:tc>
          <w:tcPr>
            <w:tcW w:w="2176" w:type="dxa"/>
            <w:gridSpan w:val="2"/>
          </w:tcPr>
          <w:p>
            <w:pPr>
              <w:pStyle w:val="13"/>
              <w:ind w:left="776" w:right="770"/>
              <w:jc w:val="center"/>
              <w:rPr>
                <w:sz w:val="24"/>
              </w:rPr>
            </w:pPr>
            <w:r>
              <w:rPr>
                <w:sz w:val="24"/>
              </w:rPr>
              <w:t>Day 1</w:t>
            </w:r>
          </w:p>
        </w:tc>
        <w:tc>
          <w:tcPr>
            <w:tcW w:w="2261" w:type="dxa"/>
            <w:gridSpan w:val="2"/>
          </w:tcPr>
          <w:p>
            <w:pPr>
              <w:pStyle w:val="13"/>
              <w:ind w:left="820" w:right="810"/>
              <w:jc w:val="center"/>
              <w:rPr>
                <w:sz w:val="24"/>
              </w:rPr>
            </w:pPr>
            <w:r>
              <w:rPr>
                <w:sz w:val="24"/>
              </w:rPr>
              <w:t>Day 2</w:t>
            </w:r>
          </w:p>
        </w:tc>
        <w:tc>
          <w:tcPr>
            <w:tcW w:w="2382" w:type="dxa"/>
            <w:gridSpan w:val="2"/>
          </w:tcPr>
          <w:p>
            <w:pPr>
              <w:pStyle w:val="13"/>
              <w:ind w:left="881" w:right="871"/>
              <w:jc w:val="center"/>
              <w:rPr>
                <w:sz w:val="24"/>
              </w:rPr>
            </w:pPr>
            <w:r>
              <w:rPr>
                <w:sz w:val="24"/>
              </w:rPr>
              <w:t>Day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8" w:hRule="atLeast"/>
        </w:trPr>
        <w:tc>
          <w:tcPr>
            <w:tcW w:w="1190" w:type="dxa"/>
            <w:vMerge w:val="continue"/>
            <w:tcBorders>
              <w:top w:val="nil"/>
            </w:tcBorders>
          </w:tcPr>
          <w:p>
            <w:pPr>
              <w:rPr>
                <w:sz w:val="2"/>
                <w:szCs w:val="2"/>
              </w:rPr>
            </w:pPr>
          </w:p>
        </w:tc>
        <w:tc>
          <w:tcPr>
            <w:tcW w:w="1565" w:type="dxa"/>
            <w:vMerge w:val="continue"/>
            <w:tcBorders>
              <w:top w:val="nil"/>
            </w:tcBorders>
          </w:tcPr>
          <w:p>
            <w:pPr>
              <w:rPr>
                <w:sz w:val="2"/>
                <w:szCs w:val="2"/>
              </w:rPr>
            </w:pPr>
          </w:p>
        </w:tc>
        <w:tc>
          <w:tcPr>
            <w:tcW w:w="1012" w:type="dxa"/>
          </w:tcPr>
          <w:p>
            <w:pPr>
              <w:pStyle w:val="13"/>
              <w:spacing w:line="240" w:lineRule="auto"/>
              <w:rPr>
                <w:b/>
                <w:sz w:val="26"/>
              </w:rPr>
            </w:pPr>
          </w:p>
          <w:p>
            <w:pPr>
              <w:pStyle w:val="13"/>
              <w:spacing w:before="5" w:line="240" w:lineRule="auto"/>
              <w:rPr>
                <w:b/>
                <w:sz w:val="20"/>
              </w:rPr>
            </w:pPr>
          </w:p>
          <w:p>
            <w:pPr>
              <w:pStyle w:val="13"/>
              <w:spacing w:line="264" w:lineRule="exact"/>
              <w:ind w:left="337" w:right="330"/>
              <w:jc w:val="center"/>
              <w:rPr>
                <w:sz w:val="24"/>
              </w:rPr>
            </w:pPr>
            <w:r>
              <w:rPr>
                <w:sz w:val="24"/>
              </w:rPr>
              <w:t>pH</w:t>
            </w:r>
          </w:p>
        </w:tc>
        <w:tc>
          <w:tcPr>
            <w:tcW w:w="1164" w:type="dxa"/>
          </w:tcPr>
          <w:p>
            <w:pPr>
              <w:pStyle w:val="13"/>
              <w:spacing w:before="258" w:line="270" w:lineRule="atLeast"/>
              <w:ind w:left="382" w:right="272" w:hanging="80"/>
              <w:rPr>
                <w:sz w:val="24"/>
              </w:rPr>
            </w:pPr>
            <w:r>
              <w:rPr>
                <w:sz w:val="24"/>
              </w:rPr>
              <w:t>Temp (</w:t>
            </w:r>
            <w:r>
              <w:rPr>
                <w:sz w:val="24"/>
                <w:vertAlign w:val="superscript"/>
              </w:rPr>
              <w:t>o</w:t>
            </w:r>
            <w:r>
              <w:rPr>
                <w:sz w:val="24"/>
                <w:vertAlign w:val="baseline"/>
              </w:rPr>
              <w:t>C)</w:t>
            </w:r>
          </w:p>
        </w:tc>
        <w:tc>
          <w:tcPr>
            <w:tcW w:w="996" w:type="dxa"/>
          </w:tcPr>
          <w:p>
            <w:pPr>
              <w:pStyle w:val="13"/>
              <w:spacing w:line="240" w:lineRule="auto"/>
              <w:rPr>
                <w:b/>
                <w:sz w:val="26"/>
              </w:rPr>
            </w:pPr>
          </w:p>
          <w:p>
            <w:pPr>
              <w:pStyle w:val="13"/>
              <w:spacing w:before="5" w:line="240" w:lineRule="auto"/>
              <w:rPr>
                <w:b/>
                <w:sz w:val="20"/>
              </w:rPr>
            </w:pPr>
          </w:p>
          <w:p>
            <w:pPr>
              <w:pStyle w:val="13"/>
              <w:spacing w:line="264" w:lineRule="exact"/>
              <w:ind w:left="331" w:right="320"/>
              <w:jc w:val="center"/>
              <w:rPr>
                <w:sz w:val="24"/>
              </w:rPr>
            </w:pPr>
            <w:r>
              <w:rPr>
                <w:sz w:val="24"/>
              </w:rPr>
              <w:t>pH</w:t>
            </w:r>
          </w:p>
        </w:tc>
        <w:tc>
          <w:tcPr>
            <w:tcW w:w="1265" w:type="dxa"/>
          </w:tcPr>
          <w:p>
            <w:pPr>
              <w:pStyle w:val="13"/>
              <w:spacing w:line="240" w:lineRule="auto"/>
              <w:rPr>
                <w:b/>
                <w:sz w:val="30"/>
              </w:rPr>
            </w:pPr>
          </w:p>
          <w:p>
            <w:pPr>
              <w:pStyle w:val="13"/>
              <w:spacing w:before="189" w:line="264" w:lineRule="exact"/>
              <w:ind w:left="124"/>
              <w:rPr>
                <w:sz w:val="24"/>
              </w:rPr>
            </w:pPr>
            <w:r>
              <w:rPr>
                <w:sz w:val="24"/>
              </w:rPr>
              <w:t>Temp (</w:t>
            </w:r>
            <w:r>
              <w:rPr>
                <w:sz w:val="24"/>
                <w:vertAlign w:val="superscript"/>
              </w:rPr>
              <w:t>o</w:t>
            </w:r>
            <w:r>
              <w:rPr>
                <w:sz w:val="24"/>
                <w:vertAlign w:val="baseline"/>
              </w:rPr>
              <w:t>C)</w:t>
            </w:r>
          </w:p>
        </w:tc>
        <w:tc>
          <w:tcPr>
            <w:tcW w:w="1120" w:type="dxa"/>
          </w:tcPr>
          <w:p>
            <w:pPr>
              <w:pStyle w:val="13"/>
              <w:spacing w:line="240" w:lineRule="auto"/>
              <w:rPr>
                <w:b/>
                <w:sz w:val="26"/>
              </w:rPr>
            </w:pPr>
          </w:p>
          <w:p>
            <w:pPr>
              <w:pStyle w:val="13"/>
              <w:spacing w:before="5" w:line="240" w:lineRule="auto"/>
              <w:rPr>
                <w:b/>
                <w:sz w:val="20"/>
              </w:rPr>
            </w:pPr>
          </w:p>
          <w:p>
            <w:pPr>
              <w:pStyle w:val="13"/>
              <w:spacing w:line="264" w:lineRule="exact"/>
              <w:ind w:left="396" w:right="379"/>
              <w:jc w:val="center"/>
              <w:rPr>
                <w:sz w:val="24"/>
              </w:rPr>
            </w:pPr>
            <w:r>
              <w:rPr>
                <w:sz w:val="24"/>
              </w:rPr>
              <w:t>pH</w:t>
            </w:r>
          </w:p>
        </w:tc>
        <w:tc>
          <w:tcPr>
            <w:tcW w:w="1262" w:type="dxa"/>
          </w:tcPr>
          <w:p>
            <w:pPr>
              <w:pStyle w:val="13"/>
              <w:spacing w:line="240" w:lineRule="auto"/>
              <w:rPr>
                <w:b/>
                <w:sz w:val="30"/>
              </w:rPr>
            </w:pPr>
          </w:p>
          <w:p>
            <w:pPr>
              <w:pStyle w:val="13"/>
              <w:spacing w:before="189" w:line="264" w:lineRule="exact"/>
              <w:ind w:left="122"/>
              <w:rPr>
                <w:sz w:val="24"/>
              </w:rPr>
            </w:pPr>
            <w:r>
              <w:rPr>
                <w:sz w:val="24"/>
              </w:rPr>
              <w:t>Temp (</w:t>
            </w:r>
            <w:r>
              <w:rPr>
                <w:sz w:val="24"/>
                <w:vertAlign w:val="superscript"/>
              </w:rPr>
              <w:t>o</w:t>
            </w:r>
            <w:r>
              <w:rPr>
                <w:sz w:val="24"/>
                <w:vertAlign w:val="baseline"/>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 w:hRule="atLeast"/>
        </w:trPr>
        <w:tc>
          <w:tcPr>
            <w:tcW w:w="1190" w:type="dxa"/>
          </w:tcPr>
          <w:p>
            <w:pPr>
              <w:pStyle w:val="13"/>
              <w:spacing w:line="258" w:lineRule="exact"/>
              <w:ind w:left="535"/>
              <w:rPr>
                <w:sz w:val="24"/>
              </w:rPr>
            </w:pPr>
            <w:r>
              <w:rPr>
                <w:sz w:val="24"/>
              </w:rPr>
              <w:t>1</w:t>
            </w:r>
          </w:p>
        </w:tc>
        <w:tc>
          <w:tcPr>
            <w:tcW w:w="1565" w:type="dxa"/>
          </w:tcPr>
          <w:p>
            <w:pPr>
              <w:pStyle w:val="13"/>
              <w:spacing w:line="258" w:lineRule="exact"/>
              <w:ind w:left="266" w:right="259"/>
              <w:jc w:val="center"/>
              <w:rPr>
                <w:sz w:val="24"/>
              </w:rPr>
            </w:pPr>
            <w:r>
              <w:rPr>
                <w:sz w:val="24"/>
              </w:rPr>
              <w:t>7.38</w:t>
            </w:r>
          </w:p>
        </w:tc>
        <w:tc>
          <w:tcPr>
            <w:tcW w:w="1012" w:type="dxa"/>
          </w:tcPr>
          <w:p>
            <w:pPr>
              <w:pStyle w:val="13"/>
              <w:spacing w:line="258" w:lineRule="exact"/>
              <w:ind w:left="106"/>
              <w:rPr>
                <w:sz w:val="24"/>
              </w:rPr>
            </w:pPr>
            <w:r>
              <w:rPr>
                <w:sz w:val="24"/>
              </w:rPr>
              <w:t>8.12</w:t>
            </w:r>
          </w:p>
        </w:tc>
        <w:tc>
          <w:tcPr>
            <w:tcW w:w="1164" w:type="dxa"/>
          </w:tcPr>
          <w:p>
            <w:pPr>
              <w:pStyle w:val="13"/>
              <w:spacing w:line="258" w:lineRule="exact"/>
              <w:ind w:left="109"/>
              <w:rPr>
                <w:sz w:val="24"/>
              </w:rPr>
            </w:pPr>
            <w:r>
              <w:rPr>
                <w:sz w:val="24"/>
              </w:rPr>
              <w:t>23.55</w:t>
            </w:r>
          </w:p>
        </w:tc>
        <w:tc>
          <w:tcPr>
            <w:tcW w:w="996" w:type="dxa"/>
          </w:tcPr>
          <w:p>
            <w:pPr>
              <w:pStyle w:val="13"/>
              <w:spacing w:line="258" w:lineRule="exact"/>
              <w:ind w:left="109"/>
              <w:rPr>
                <w:sz w:val="24"/>
              </w:rPr>
            </w:pPr>
            <w:r>
              <w:rPr>
                <w:sz w:val="24"/>
              </w:rPr>
              <w:t>8.08</w:t>
            </w:r>
          </w:p>
        </w:tc>
        <w:tc>
          <w:tcPr>
            <w:tcW w:w="1265" w:type="dxa"/>
          </w:tcPr>
          <w:p>
            <w:pPr>
              <w:pStyle w:val="13"/>
              <w:spacing w:line="258" w:lineRule="exact"/>
              <w:ind w:left="109"/>
              <w:rPr>
                <w:sz w:val="24"/>
              </w:rPr>
            </w:pPr>
            <w:r>
              <w:rPr>
                <w:sz w:val="24"/>
              </w:rPr>
              <w:t>24.00</w:t>
            </w:r>
          </w:p>
        </w:tc>
        <w:tc>
          <w:tcPr>
            <w:tcW w:w="1120" w:type="dxa"/>
          </w:tcPr>
          <w:p>
            <w:pPr>
              <w:pStyle w:val="13"/>
              <w:spacing w:line="258" w:lineRule="exact"/>
              <w:ind w:left="110"/>
              <w:rPr>
                <w:sz w:val="24"/>
              </w:rPr>
            </w:pPr>
            <w:r>
              <w:rPr>
                <w:sz w:val="24"/>
              </w:rPr>
              <w:t>8.01</w:t>
            </w:r>
          </w:p>
        </w:tc>
        <w:tc>
          <w:tcPr>
            <w:tcW w:w="1262" w:type="dxa"/>
          </w:tcPr>
          <w:p>
            <w:pPr>
              <w:pStyle w:val="13"/>
              <w:spacing w:line="258" w:lineRule="exact"/>
              <w:ind w:left="110"/>
              <w:rPr>
                <w:sz w:val="24"/>
              </w:rPr>
            </w:pPr>
            <w:r>
              <w:rPr>
                <w:sz w:val="24"/>
              </w:rPr>
              <w:t>24.75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190" w:type="dxa"/>
          </w:tcPr>
          <w:p>
            <w:pPr>
              <w:pStyle w:val="13"/>
              <w:ind w:left="535"/>
              <w:rPr>
                <w:sz w:val="24"/>
              </w:rPr>
            </w:pPr>
            <w:r>
              <w:rPr>
                <w:sz w:val="24"/>
              </w:rPr>
              <w:t>2</w:t>
            </w:r>
          </w:p>
        </w:tc>
        <w:tc>
          <w:tcPr>
            <w:tcW w:w="1565" w:type="dxa"/>
          </w:tcPr>
          <w:p>
            <w:pPr>
              <w:pStyle w:val="13"/>
              <w:ind w:left="266" w:right="259"/>
              <w:jc w:val="center"/>
              <w:rPr>
                <w:sz w:val="24"/>
              </w:rPr>
            </w:pPr>
            <w:r>
              <w:rPr>
                <w:sz w:val="24"/>
              </w:rPr>
              <w:t>14.25</w:t>
            </w:r>
          </w:p>
        </w:tc>
        <w:tc>
          <w:tcPr>
            <w:tcW w:w="1012" w:type="dxa"/>
          </w:tcPr>
          <w:p>
            <w:pPr>
              <w:pStyle w:val="13"/>
              <w:ind w:left="106"/>
              <w:rPr>
                <w:sz w:val="24"/>
              </w:rPr>
            </w:pPr>
            <w:r>
              <w:rPr>
                <w:sz w:val="24"/>
              </w:rPr>
              <w:t>8.03</w:t>
            </w:r>
          </w:p>
        </w:tc>
        <w:tc>
          <w:tcPr>
            <w:tcW w:w="1164" w:type="dxa"/>
          </w:tcPr>
          <w:p>
            <w:pPr>
              <w:pStyle w:val="13"/>
              <w:ind w:left="109"/>
              <w:rPr>
                <w:sz w:val="24"/>
              </w:rPr>
            </w:pPr>
            <w:r>
              <w:rPr>
                <w:sz w:val="24"/>
              </w:rPr>
              <w:t>23.00</w:t>
            </w:r>
          </w:p>
        </w:tc>
        <w:tc>
          <w:tcPr>
            <w:tcW w:w="996" w:type="dxa"/>
          </w:tcPr>
          <w:p>
            <w:pPr>
              <w:pStyle w:val="13"/>
              <w:ind w:left="109"/>
              <w:rPr>
                <w:sz w:val="24"/>
              </w:rPr>
            </w:pPr>
            <w:r>
              <w:rPr>
                <w:sz w:val="24"/>
              </w:rPr>
              <w:t>8.09</w:t>
            </w:r>
          </w:p>
        </w:tc>
        <w:tc>
          <w:tcPr>
            <w:tcW w:w="1265" w:type="dxa"/>
          </w:tcPr>
          <w:p>
            <w:pPr>
              <w:pStyle w:val="13"/>
              <w:ind w:left="109"/>
              <w:rPr>
                <w:sz w:val="24"/>
              </w:rPr>
            </w:pPr>
            <w:r>
              <w:rPr>
                <w:sz w:val="24"/>
              </w:rPr>
              <w:t>23.40</w:t>
            </w:r>
          </w:p>
        </w:tc>
        <w:tc>
          <w:tcPr>
            <w:tcW w:w="1120" w:type="dxa"/>
          </w:tcPr>
          <w:p>
            <w:pPr>
              <w:pStyle w:val="13"/>
              <w:ind w:left="110"/>
              <w:rPr>
                <w:sz w:val="24"/>
              </w:rPr>
            </w:pPr>
            <w:r>
              <w:rPr>
                <w:sz w:val="24"/>
              </w:rPr>
              <w:t>8.00</w:t>
            </w:r>
          </w:p>
        </w:tc>
        <w:tc>
          <w:tcPr>
            <w:tcW w:w="1262" w:type="dxa"/>
          </w:tcPr>
          <w:p>
            <w:pPr>
              <w:pStyle w:val="13"/>
              <w:ind w:left="110"/>
              <w:rPr>
                <w:sz w:val="24"/>
              </w:rPr>
            </w:pPr>
            <w:r>
              <w:rPr>
                <w:sz w:val="24"/>
              </w:rPr>
              <w:t>24.30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190" w:type="dxa"/>
          </w:tcPr>
          <w:p>
            <w:pPr>
              <w:pStyle w:val="13"/>
              <w:ind w:left="535"/>
              <w:rPr>
                <w:sz w:val="24"/>
              </w:rPr>
            </w:pPr>
            <w:r>
              <w:rPr>
                <w:sz w:val="24"/>
              </w:rPr>
              <w:t>3</w:t>
            </w:r>
          </w:p>
        </w:tc>
        <w:tc>
          <w:tcPr>
            <w:tcW w:w="1565" w:type="dxa"/>
          </w:tcPr>
          <w:p>
            <w:pPr>
              <w:pStyle w:val="13"/>
              <w:ind w:left="266" w:right="259"/>
              <w:jc w:val="center"/>
              <w:rPr>
                <w:sz w:val="24"/>
              </w:rPr>
            </w:pPr>
            <w:r>
              <w:rPr>
                <w:sz w:val="24"/>
              </w:rPr>
              <w:t>21.91</w:t>
            </w:r>
          </w:p>
        </w:tc>
        <w:tc>
          <w:tcPr>
            <w:tcW w:w="1012" w:type="dxa"/>
          </w:tcPr>
          <w:p>
            <w:pPr>
              <w:pStyle w:val="13"/>
              <w:ind w:left="106"/>
              <w:rPr>
                <w:sz w:val="24"/>
              </w:rPr>
            </w:pPr>
            <w:r>
              <w:rPr>
                <w:sz w:val="24"/>
              </w:rPr>
              <w:t>8.01</w:t>
            </w:r>
          </w:p>
        </w:tc>
        <w:tc>
          <w:tcPr>
            <w:tcW w:w="1164" w:type="dxa"/>
          </w:tcPr>
          <w:p>
            <w:pPr>
              <w:pStyle w:val="13"/>
              <w:ind w:left="109"/>
              <w:rPr>
                <w:sz w:val="24"/>
              </w:rPr>
            </w:pPr>
            <w:r>
              <w:rPr>
                <w:sz w:val="24"/>
              </w:rPr>
              <w:t>22.75</w:t>
            </w:r>
          </w:p>
        </w:tc>
        <w:tc>
          <w:tcPr>
            <w:tcW w:w="996" w:type="dxa"/>
          </w:tcPr>
          <w:p>
            <w:pPr>
              <w:pStyle w:val="13"/>
              <w:ind w:left="109"/>
              <w:rPr>
                <w:sz w:val="24"/>
              </w:rPr>
            </w:pPr>
            <w:r>
              <w:rPr>
                <w:sz w:val="24"/>
              </w:rPr>
              <w:t>8.05</w:t>
            </w:r>
          </w:p>
        </w:tc>
        <w:tc>
          <w:tcPr>
            <w:tcW w:w="1265" w:type="dxa"/>
          </w:tcPr>
          <w:p>
            <w:pPr>
              <w:pStyle w:val="13"/>
              <w:ind w:left="109"/>
              <w:rPr>
                <w:sz w:val="24"/>
              </w:rPr>
            </w:pPr>
            <w:r>
              <w:rPr>
                <w:sz w:val="24"/>
              </w:rPr>
              <w:t>23.10</w:t>
            </w:r>
          </w:p>
        </w:tc>
        <w:tc>
          <w:tcPr>
            <w:tcW w:w="1120" w:type="dxa"/>
          </w:tcPr>
          <w:p>
            <w:pPr>
              <w:pStyle w:val="13"/>
              <w:ind w:left="110"/>
              <w:rPr>
                <w:sz w:val="24"/>
              </w:rPr>
            </w:pPr>
            <w:r>
              <w:rPr>
                <w:sz w:val="24"/>
              </w:rPr>
              <w:t>8.00</w:t>
            </w:r>
          </w:p>
        </w:tc>
        <w:tc>
          <w:tcPr>
            <w:tcW w:w="1262" w:type="dxa"/>
          </w:tcPr>
          <w:p>
            <w:pPr>
              <w:pStyle w:val="13"/>
              <w:ind w:left="110"/>
              <w:rPr>
                <w:sz w:val="24"/>
              </w:rPr>
            </w:pPr>
            <w:r>
              <w:rPr>
                <w:sz w:val="24"/>
              </w:rPr>
              <w:t>24.05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190" w:type="dxa"/>
          </w:tcPr>
          <w:p>
            <w:pPr>
              <w:pStyle w:val="13"/>
              <w:ind w:left="535"/>
              <w:rPr>
                <w:sz w:val="24"/>
              </w:rPr>
            </w:pPr>
            <w:r>
              <w:rPr>
                <w:sz w:val="24"/>
              </w:rPr>
              <w:t>4</w:t>
            </w:r>
          </w:p>
        </w:tc>
        <w:tc>
          <w:tcPr>
            <w:tcW w:w="1565" w:type="dxa"/>
          </w:tcPr>
          <w:p>
            <w:pPr>
              <w:pStyle w:val="13"/>
              <w:ind w:left="266" w:right="259"/>
              <w:jc w:val="center"/>
              <w:rPr>
                <w:sz w:val="24"/>
              </w:rPr>
            </w:pPr>
            <w:r>
              <w:rPr>
                <w:sz w:val="24"/>
              </w:rPr>
              <w:t>29.44</w:t>
            </w:r>
          </w:p>
        </w:tc>
        <w:tc>
          <w:tcPr>
            <w:tcW w:w="1012" w:type="dxa"/>
          </w:tcPr>
          <w:p>
            <w:pPr>
              <w:pStyle w:val="13"/>
              <w:ind w:left="106"/>
              <w:rPr>
                <w:sz w:val="24"/>
              </w:rPr>
            </w:pPr>
            <w:r>
              <w:rPr>
                <w:sz w:val="24"/>
              </w:rPr>
              <w:t>8.03</w:t>
            </w:r>
          </w:p>
        </w:tc>
        <w:tc>
          <w:tcPr>
            <w:tcW w:w="1164" w:type="dxa"/>
          </w:tcPr>
          <w:p>
            <w:pPr>
              <w:pStyle w:val="13"/>
              <w:ind w:left="109"/>
              <w:rPr>
                <w:sz w:val="24"/>
              </w:rPr>
            </w:pPr>
            <w:r>
              <w:rPr>
                <w:sz w:val="24"/>
              </w:rPr>
              <w:t>22.55</w:t>
            </w:r>
          </w:p>
        </w:tc>
        <w:tc>
          <w:tcPr>
            <w:tcW w:w="996" w:type="dxa"/>
          </w:tcPr>
          <w:p>
            <w:pPr>
              <w:pStyle w:val="13"/>
              <w:ind w:left="109"/>
              <w:rPr>
                <w:sz w:val="24"/>
              </w:rPr>
            </w:pPr>
            <w:r>
              <w:rPr>
                <w:sz w:val="24"/>
              </w:rPr>
              <w:t>8.07</w:t>
            </w:r>
          </w:p>
        </w:tc>
        <w:tc>
          <w:tcPr>
            <w:tcW w:w="1265" w:type="dxa"/>
          </w:tcPr>
          <w:p>
            <w:pPr>
              <w:pStyle w:val="13"/>
              <w:ind w:left="109"/>
              <w:rPr>
                <w:sz w:val="24"/>
              </w:rPr>
            </w:pPr>
            <w:r>
              <w:rPr>
                <w:sz w:val="24"/>
              </w:rPr>
              <w:t>23.10</w:t>
            </w:r>
          </w:p>
        </w:tc>
        <w:tc>
          <w:tcPr>
            <w:tcW w:w="1120" w:type="dxa"/>
          </w:tcPr>
          <w:p>
            <w:pPr>
              <w:pStyle w:val="13"/>
              <w:ind w:left="110"/>
              <w:rPr>
                <w:sz w:val="24"/>
              </w:rPr>
            </w:pPr>
            <w:r>
              <w:rPr>
                <w:sz w:val="24"/>
              </w:rPr>
              <w:t>8.03</w:t>
            </w:r>
          </w:p>
        </w:tc>
        <w:tc>
          <w:tcPr>
            <w:tcW w:w="1262" w:type="dxa"/>
          </w:tcPr>
          <w:p>
            <w:pPr>
              <w:pStyle w:val="13"/>
              <w:ind w:left="110"/>
              <w:rPr>
                <w:sz w:val="24"/>
              </w:rPr>
            </w:pPr>
            <w:r>
              <w:rPr>
                <w:sz w:val="24"/>
              </w:rPr>
              <w:t>23.95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190" w:type="dxa"/>
          </w:tcPr>
          <w:p>
            <w:pPr>
              <w:pStyle w:val="13"/>
              <w:ind w:left="535"/>
              <w:rPr>
                <w:sz w:val="24"/>
              </w:rPr>
            </w:pPr>
            <w:r>
              <w:rPr>
                <w:sz w:val="24"/>
              </w:rPr>
              <w:t>5</w:t>
            </w:r>
          </w:p>
        </w:tc>
        <w:tc>
          <w:tcPr>
            <w:tcW w:w="1565" w:type="dxa"/>
          </w:tcPr>
          <w:p>
            <w:pPr>
              <w:pStyle w:val="13"/>
              <w:ind w:left="266" w:right="259"/>
              <w:jc w:val="center"/>
              <w:rPr>
                <w:sz w:val="24"/>
              </w:rPr>
            </w:pPr>
            <w:r>
              <w:rPr>
                <w:sz w:val="24"/>
              </w:rPr>
              <w:t>32.20</w:t>
            </w:r>
          </w:p>
        </w:tc>
        <w:tc>
          <w:tcPr>
            <w:tcW w:w="1012" w:type="dxa"/>
          </w:tcPr>
          <w:p>
            <w:pPr>
              <w:pStyle w:val="13"/>
              <w:ind w:left="106"/>
              <w:rPr>
                <w:sz w:val="24"/>
              </w:rPr>
            </w:pPr>
            <w:r>
              <w:rPr>
                <w:sz w:val="24"/>
              </w:rPr>
              <w:t>8.01</w:t>
            </w:r>
          </w:p>
        </w:tc>
        <w:tc>
          <w:tcPr>
            <w:tcW w:w="1164" w:type="dxa"/>
          </w:tcPr>
          <w:p>
            <w:pPr>
              <w:pStyle w:val="13"/>
              <w:ind w:left="109"/>
              <w:rPr>
                <w:sz w:val="24"/>
              </w:rPr>
            </w:pPr>
            <w:r>
              <w:rPr>
                <w:sz w:val="24"/>
              </w:rPr>
              <w:t>22.75</w:t>
            </w:r>
          </w:p>
        </w:tc>
        <w:tc>
          <w:tcPr>
            <w:tcW w:w="996" w:type="dxa"/>
          </w:tcPr>
          <w:p>
            <w:pPr>
              <w:pStyle w:val="13"/>
              <w:ind w:left="109"/>
              <w:rPr>
                <w:sz w:val="24"/>
              </w:rPr>
            </w:pPr>
            <w:r>
              <w:rPr>
                <w:sz w:val="24"/>
              </w:rPr>
              <w:t>8.08</w:t>
            </w:r>
          </w:p>
        </w:tc>
        <w:tc>
          <w:tcPr>
            <w:tcW w:w="1265" w:type="dxa"/>
          </w:tcPr>
          <w:p>
            <w:pPr>
              <w:pStyle w:val="13"/>
              <w:ind w:left="109"/>
              <w:rPr>
                <w:sz w:val="24"/>
              </w:rPr>
            </w:pPr>
            <w:r>
              <w:rPr>
                <w:sz w:val="24"/>
              </w:rPr>
              <w:t>23.25</w:t>
            </w:r>
          </w:p>
        </w:tc>
        <w:tc>
          <w:tcPr>
            <w:tcW w:w="1120" w:type="dxa"/>
          </w:tcPr>
          <w:p>
            <w:pPr>
              <w:pStyle w:val="13"/>
              <w:ind w:left="110"/>
              <w:rPr>
                <w:sz w:val="24"/>
              </w:rPr>
            </w:pPr>
            <w:r>
              <w:rPr>
                <w:sz w:val="24"/>
              </w:rPr>
              <w:t>8.03</w:t>
            </w:r>
          </w:p>
        </w:tc>
        <w:tc>
          <w:tcPr>
            <w:tcW w:w="1262" w:type="dxa"/>
          </w:tcPr>
          <w:p>
            <w:pPr>
              <w:pStyle w:val="13"/>
              <w:ind w:left="110"/>
              <w:rPr>
                <w:sz w:val="24"/>
              </w:rPr>
            </w:pPr>
            <w:r>
              <w:rPr>
                <w:sz w:val="24"/>
              </w:rPr>
              <w:t>24.25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190" w:type="dxa"/>
          </w:tcPr>
          <w:p>
            <w:pPr>
              <w:pStyle w:val="13"/>
              <w:ind w:left="535"/>
              <w:rPr>
                <w:sz w:val="24"/>
              </w:rPr>
            </w:pPr>
            <w:r>
              <w:rPr>
                <w:sz w:val="24"/>
              </w:rPr>
              <w:t>6</w:t>
            </w:r>
          </w:p>
        </w:tc>
        <w:tc>
          <w:tcPr>
            <w:tcW w:w="1565" w:type="dxa"/>
          </w:tcPr>
          <w:p>
            <w:pPr>
              <w:pStyle w:val="13"/>
              <w:ind w:left="265" w:right="261"/>
              <w:jc w:val="center"/>
              <w:rPr>
                <w:sz w:val="24"/>
              </w:rPr>
            </w:pPr>
            <w:r>
              <w:rPr>
                <w:sz w:val="24"/>
              </w:rPr>
              <w:t>Control</w:t>
            </w:r>
          </w:p>
        </w:tc>
        <w:tc>
          <w:tcPr>
            <w:tcW w:w="1012" w:type="dxa"/>
          </w:tcPr>
          <w:p>
            <w:pPr>
              <w:pStyle w:val="13"/>
              <w:ind w:left="106"/>
              <w:rPr>
                <w:sz w:val="24"/>
              </w:rPr>
            </w:pPr>
            <w:r>
              <w:rPr>
                <w:sz w:val="24"/>
              </w:rPr>
              <w:t>8.33</w:t>
            </w:r>
          </w:p>
        </w:tc>
        <w:tc>
          <w:tcPr>
            <w:tcW w:w="1164" w:type="dxa"/>
          </w:tcPr>
          <w:p>
            <w:pPr>
              <w:pStyle w:val="13"/>
              <w:ind w:left="109"/>
              <w:rPr>
                <w:sz w:val="24"/>
              </w:rPr>
            </w:pPr>
            <w:r>
              <w:rPr>
                <w:sz w:val="24"/>
              </w:rPr>
              <w:t>23.45</w:t>
            </w:r>
          </w:p>
        </w:tc>
        <w:tc>
          <w:tcPr>
            <w:tcW w:w="996" w:type="dxa"/>
          </w:tcPr>
          <w:p>
            <w:pPr>
              <w:pStyle w:val="13"/>
              <w:ind w:left="109"/>
              <w:rPr>
                <w:sz w:val="24"/>
              </w:rPr>
            </w:pPr>
            <w:r>
              <w:rPr>
                <w:sz w:val="24"/>
              </w:rPr>
              <w:t>8.38</w:t>
            </w:r>
          </w:p>
        </w:tc>
        <w:tc>
          <w:tcPr>
            <w:tcW w:w="1265" w:type="dxa"/>
          </w:tcPr>
          <w:p>
            <w:pPr>
              <w:pStyle w:val="13"/>
              <w:ind w:left="109"/>
              <w:rPr>
                <w:sz w:val="24"/>
              </w:rPr>
            </w:pPr>
            <w:r>
              <w:rPr>
                <w:sz w:val="24"/>
              </w:rPr>
              <w:t>23.05</w:t>
            </w:r>
          </w:p>
        </w:tc>
        <w:tc>
          <w:tcPr>
            <w:tcW w:w="1120" w:type="dxa"/>
          </w:tcPr>
          <w:p>
            <w:pPr>
              <w:pStyle w:val="13"/>
              <w:ind w:left="110"/>
              <w:rPr>
                <w:sz w:val="24"/>
              </w:rPr>
            </w:pPr>
            <w:r>
              <w:rPr>
                <w:sz w:val="24"/>
              </w:rPr>
              <w:t>8.37</w:t>
            </w:r>
          </w:p>
        </w:tc>
        <w:tc>
          <w:tcPr>
            <w:tcW w:w="1262" w:type="dxa"/>
          </w:tcPr>
          <w:p>
            <w:pPr>
              <w:pStyle w:val="13"/>
              <w:ind w:left="110"/>
              <w:rPr>
                <w:sz w:val="24"/>
              </w:rPr>
            </w:pPr>
            <w:r>
              <w:rPr>
                <w:sz w:val="24"/>
              </w:rPr>
              <w:t>23.95</w:t>
            </w:r>
          </w:p>
        </w:tc>
      </w:tr>
    </w:tbl>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spacing w:before="3"/>
        <w:rPr>
          <w:b/>
          <w:sz w:val="36"/>
        </w:rPr>
      </w:pPr>
    </w:p>
    <w:p>
      <w:pPr>
        <w:spacing w:before="0" w:after="3"/>
        <w:ind w:left="240" w:right="0" w:firstLine="0"/>
        <w:jc w:val="both"/>
        <w:rPr>
          <w:b/>
          <w:sz w:val="24"/>
        </w:rPr>
      </w:pPr>
      <w:r>
        <mc:AlternateContent>
          <mc:Choice Requires="wps">
            <w:drawing>
              <wp:anchor distT="0" distB="0" distL="114300" distR="114300" simplePos="0" relativeHeight="15761408" behindDoc="0" locked="0" layoutInCell="1" allowOverlap="1">
                <wp:simplePos x="0" y="0"/>
                <wp:positionH relativeFrom="page">
                  <wp:posOffset>1295400</wp:posOffset>
                </wp:positionH>
                <wp:positionV relativeFrom="paragraph">
                  <wp:posOffset>-2211070</wp:posOffset>
                </wp:positionV>
                <wp:extent cx="165735" cy="563880"/>
                <wp:effectExtent l="0" t="0" r="0" b="0"/>
                <wp:wrapNone/>
                <wp:docPr id="186" name="Text Box 262"/>
                <wp:cNvGraphicFramePr/>
                <a:graphic xmlns:a="http://schemas.openxmlformats.org/drawingml/2006/main">
                  <a:graphicData uri="http://schemas.microsoft.com/office/word/2010/wordprocessingShape">
                    <wps:wsp>
                      <wps:cNvSpPr txBox="1"/>
                      <wps:spPr>
                        <a:xfrm>
                          <a:off x="0" y="0"/>
                          <a:ext cx="165735" cy="563880"/>
                        </a:xfrm>
                        <a:prstGeom prst="rect">
                          <a:avLst/>
                        </a:prstGeom>
                        <a:noFill/>
                        <a:ln>
                          <a:noFill/>
                        </a:ln>
                      </wps:spPr>
                      <wps:txbx>
                        <w:txbxContent>
                          <w:p>
                            <w:pPr>
                              <w:spacing w:before="10"/>
                              <w:ind w:left="20" w:right="0" w:firstLine="0"/>
                              <w:jc w:val="left"/>
                              <w:rPr>
                                <w:sz w:val="20"/>
                              </w:rPr>
                            </w:pPr>
                            <w:r>
                              <w:rPr>
                                <w:sz w:val="20"/>
                              </w:rPr>
                              <w:t>pH Values</w:t>
                            </w:r>
                          </w:p>
                        </w:txbxContent>
                      </wps:txbx>
                      <wps:bodyPr vert="vert270" lIns="0" tIns="0" rIns="0" bIns="0" upright="1"/>
                    </wps:wsp>
                  </a:graphicData>
                </a:graphic>
              </wp:anchor>
            </w:drawing>
          </mc:Choice>
          <mc:Fallback>
            <w:pict>
              <v:shape id="Text Box 262" o:spid="_x0000_s1026" o:spt="202" type="#_x0000_t202" style="position:absolute;left:0pt;margin-left:102pt;margin-top:-174.1pt;height:44.4pt;width:13.05pt;mso-position-horizontal-relative:page;z-index:15761408;mso-width-relative:page;mso-height-relative:page;" filled="f" stroked="f" coordsize="21600,21600" o:gfxdata="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AsQK93aAAAADQEAAA8AAAAAAAAAAQAg&#10;AAAAIgAAAGRycy9kb3ducmV2LnhtbFBLAQIUABQAAAAIAIdO4kC41uOkmgEAADUDAAAOAAAAAAAA&#10;AAEAIAAAACkBAABkcnMvZTJvRG9jLnhtbFBLBQYAAAAABgAGAFkBAAA1BQAAAAA=&#10;">
                <v:fill on="f" focussize="0,0"/>
                <v:stroke on="f"/>
                <v:imagedata o:title=""/>
                <o:lock v:ext="edit" aspectratio="f"/>
                <v:textbox inset="0mm,0mm,0mm,0mm" style="layout-flow:vertical;mso-layout-flow-alt:bottom-to-top;">
                  <w:txbxContent>
                    <w:p>
                      <w:pPr>
                        <w:spacing w:before="10"/>
                        <w:ind w:left="20" w:right="0" w:firstLine="0"/>
                        <w:jc w:val="left"/>
                        <w:rPr>
                          <w:sz w:val="20"/>
                        </w:rPr>
                      </w:pPr>
                      <w:r>
                        <w:rPr>
                          <w:sz w:val="20"/>
                        </w:rPr>
                        <w:t>pH Values</w:t>
                      </w:r>
                    </w:p>
                  </w:txbxContent>
                </v:textbox>
              </v:shape>
            </w:pict>
          </mc:Fallback>
        </mc:AlternateContent>
      </w:r>
      <w:r>
        <w:rPr>
          <w:b/>
          <w:sz w:val="24"/>
        </w:rPr>
        <w:t>Table 4.4: Average Ambient temperature of the room in (</w:t>
      </w:r>
      <w:r>
        <w:rPr>
          <w:b/>
          <w:sz w:val="24"/>
          <w:vertAlign w:val="superscript"/>
        </w:rPr>
        <w:t>o</w:t>
      </w:r>
      <w:r>
        <w:rPr>
          <w:b/>
          <w:sz w:val="24"/>
          <w:vertAlign w:val="baseline"/>
        </w:rPr>
        <w:t>C) for Week 2</w:t>
      </w:r>
    </w:p>
    <w:tbl>
      <w:tblPr>
        <w:tblStyle w:val="10"/>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88"/>
        <w:gridCol w:w="3195"/>
        <w:gridCol w:w="31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3188" w:type="dxa"/>
          </w:tcPr>
          <w:p>
            <w:pPr>
              <w:pStyle w:val="13"/>
              <w:ind w:left="107"/>
              <w:rPr>
                <w:sz w:val="24"/>
              </w:rPr>
            </w:pPr>
            <w:r>
              <w:rPr>
                <w:sz w:val="24"/>
              </w:rPr>
              <w:t>Day 1 – Temp (</w:t>
            </w:r>
            <w:r>
              <w:rPr>
                <w:sz w:val="24"/>
                <w:vertAlign w:val="superscript"/>
              </w:rPr>
              <w:t>o</w:t>
            </w:r>
            <w:r>
              <w:rPr>
                <w:sz w:val="24"/>
                <w:vertAlign w:val="baseline"/>
              </w:rPr>
              <w:t>C)</w:t>
            </w:r>
          </w:p>
        </w:tc>
        <w:tc>
          <w:tcPr>
            <w:tcW w:w="3195" w:type="dxa"/>
          </w:tcPr>
          <w:p>
            <w:pPr>
              <w:pStyle w:val="13"/>
              <w:ind w:left="105"/>
              <w:rPr>
                <w:sz w:val="24"/>
              </w:rPr>
            </w:pPr>
            <w:r>
              <w:rPr>
                <w:sz w:val="24"/>
              </w:rPr>
              <w:t>Day 2 – Temp (</w:t>
            </w:r>
            <w:r>
              <w:rPr>
                <w:sz w:val="24"/>
                <w:vertAlign w:val="superscript"/>
              </w:rPr>
              <w:t>o</w:t>
            </w:r>
            <w:r>
              <w:rPr>
                <w:sz w:val="24"/>
                <w:vertAlign w:val="baseline"/>
              </w:rPr>
              <w:t>C)</w:t>
            </w:r>
          </w:p>
        </w:tc>
        <w:tc>
          <w:tcPr>
            <w:tcW w:w="3196" w:type="dxa"/>
          </w:tcPr>
          <w:p>
            <w:pPr>
              <w:pStyle w:val="13"/>
              <w:ind w:left="107"/>
              <w:rPr>
                <w:sz w:val="24"/>
              </w:rPr>
            </w:pPr>
            <w:r>
              <w:rPr>
                <w:sz w:val="24"/>
              </w:rPr>
              <w:t>Day 3 – Temp (</w:t>
            </w:r>
            <w:r>
              <w:rPr>
                <w:sz w:val="24"/>
                <w:vertAlign w:val="superscript"/>
              </w:rPr>
              <w:t>o</w:t>
            </w:r>
            <w:r>
              <w:rPr>
                <w:sz w:val="24"/>
                <w:vertAlign w:val="baseline"/>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3188" w:type="dxa"/>
          </w:tcPr>
          <w:p>
            <w:pPr>
              <w:pStyle w:val="13"/>
              <w:ind w:left="107"/>
              <w:rPr>
                <w:sz w:val="24"/>
              </w:rPr>
            </w:pPr>
            <w:r>
              <w:rPr>
                <w:sz w:val="24"/>
              </w:rPr>
              <w:t>26.45</w:t>
            </w:r>
          </w:p>
        </w:tc>
        <w:tc>
          <w:tcPr>
            <w:tcW w:w="3195" w:type="dxa"/>
          </w:tcPr>
          <w:p>
            <w:pPr>
              <w:pStyle w:val="13"/>
              <w:ind w:left="105"/>
              <w:rPr>
                <w:sz w:val="24"/>
              </w:rPr>
            </w:pPr>
            <w:r>
              <w:rPr>
                <w:sz w:val="24"/>
              </w:rPr>
              <w:t>25.8</w:t>
            </w:r>
          </w:p>
        </w:tc>
        <w:tc>
          <w:tcPr>
            <w:tcW w:w="3196" w:type="dxa"/>
          </w:tcPr>
          <w:p>
            <w:pPr>
              <w:pStyle w:val="13"/>
              <w:ind w:left="107"/>
              <w:rPr>
                <w:sz w:val="24"/>
              </w:rPr>
            </w:pPr>
            <w:r>
              <w:rPr>
                <w:sz w:val="24"/>
              </w:rPr>
              <w:t>26.5</w:t>
            </w:r>
          </w:p>
        </w:tc>
      </w:tr>
    </w:tbl>
    <w:p>
      <w:pPr>
        <w:spacing w:after="0"/>
        <w:rPr>
          <w:sz w:val="24"/>
        </w:rPr>
        <w:sectPr>
          <w:pgSz w:w="12240" w:h="15840"/>
          <w:pgMar w:top="1360" w:right="1200" w:bottom="1180" w:left="1200" w:header="0" w:footer="992" w:gutter="0"/>
        </w:sectPr>
      </w:pPr>
    </w:p>
    <w:p>
      <w:pPr>
        <w:pStyle w:val="5"/>
        <w:rPr>
          <w:b/>
          <w:sz w:val="20"/>
        </w:rPr>
      </w:pPr>
      <w:r>
        <mc:AlternateContent>
          <mc:Choice Requires="wps">
            <w:drawing>
              <wp:anchor distT="0" distB="0" distL="114300" distR="114300" simplePos="0" relativeHeight="15766528" behindDoc="0" locked="0" layoutInCell="1" allowOverlap="1">
                <wp:simplePos x="0" y="0"/>
                <wp:positionH relativeFrom="page">
                  <wp:posOffset>1578610</wp:posOffset>
                </wp:positionH>
                <wp:positionV relativeFrom="page">
                  <wp:posOffset>1642110</wp:posOffset>
                </wp:positionV>
                <wp:extent cx="139700" cy="648335"/>
                <wp:effectExtent l="0" t="0" r="0" b="0"/>
                <wp:wrapNone/>
                <wp:docPr id="206" name="Text Box 263"/>
                <wp:cNvGraphicFramePr/>
                <a:graphic xmlns:a="http://schemas.openxmlformats.org/drawingml/2006/main">
                  <a:graphicData uri="http://schemas.microsoft.com/office/word/2010/wordprocessingShape">
                    <wps:wsp>
                      <wps:cNvSpPr txBox="1"/>
                      <wps:spPr>
                        <a:xfrm>
                          <a:off x="0" y="0"/>
                          <a:ext cx="139700" cy="648335"/>
                        </a:xfrm>
                        <a:prstGeom prst="rect">
                          <a:avLst/>
                        </a:prstGeom>
                        <a:noFill/>
                        <a:ln>
                          <a:noFill/>
                        </a:ln>
                      </wps:spPr>
                      <wps:txbx>
                        <w:txbxContent>
                          <w:p>
                            <w:pPr>
                              <w:spacing w:before="0" w:line="195" w:lineRule="exact"/>
                              <w:ind w:left="20" w:right="0" w:firstLine="0"/>
                              <w:jc w:val="left"/>
                              <w:rPr>
                                <w:rFonts w:ascii="Trebuchet MS"/>
                                <w:b/>
                                <w:sz w:val="18"/>
                              </w:rPr>
                            </w:pPr>
                            <w:r>
                              <w:rPr>
                                <w:rFonts w:ascii="Trebuchet MS"/>
                                <w:b/>
                                <w:w w:val="85"/>
                                <w:sz w:val="18"/>
                              </w:rPr>
                              <w:t>Temperature</w:t>
                            </w:r>
                          </w:p>
                        </w:txbxContent>
                      </wps:txbx>
                      <wps:bodyPr vert="vert270" lIns="0" tIns="0" rIns="0" bIns="0" upright="1"/>
                    </wps:wsp>
                  </a:graphicData>
                </a:graphic>
              </wp:anchor>
            </w:drawing>
          </mc:Choice>
          <mc:Fallback>
            <w:pict>
              <v:shape id="Text Box 263" o:spid="_x0000_s1026" o:spt="202" type="#_x0000_t202" style="position:absolute;left:0pt;margin-left:124.3pt;margin-top:129.3pt;height:51.05pt;width:11pt;mso-position-horizontal-relative:page;mso-position-vertical-relative:page;z-index:15766528;mso-width-relative:page;mso-height-relative:page;" filled="f" stroked="f" coordsize="21600,21600" o:gfxdata="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z6t3VdYAAAALAQAADwAAAAAAAAABACAAAAAi&#10;AAAAZHJzL2Rvd25yZXYueG1sUEsBAhQAFAAAAAgAh07iQDi+a36aAQAANQMAAA4AAAAAAAAAAQAg&#10;AAAAJQEAAGRycy9lMm9Eb2MueG1sUEsFBgAAAAAGAAYAWQEAADEFAAAAAA==&#10;">
                <v:fill on="f" focussize="0,0"/>
                <v:stroke on="f"/>
                <v:imagedata o:title=""/>
                <o:lock v:ext="edit" aspectratio="f"/>
                <v:textbox inset="0mm,0mm,0mm,0mm" style="layout-flow:vertical;mso-layout-flow-alt:bottom-to-top;">
                  <w:txbxContent>
                    <w:p>
                      <w:pPr>
                        <w:spacing w:before="0" w:line="195" w:lineRule="exact"/>
                        <w:ind w:left="20" w:right="0" w:firstLine="0"/>
                        <w:jc w:val="left"/>
                        <w:rPr>
                          <w:rFonts w:ascii="Trebuchet MS"/>
                          <w:b/>
                          <w:sz w:val="18"/>
                        </w:rPr>
                      </w:pPr>
                      <w:r>
                        <w:rPr>
                          <w:rFonts w:ascii="Trebuchet MS"/>
                          <w:b/>
                          <w:w w:val="85"/>
                          <w:sz w:val="18"/>
                        </w:rPr>
                        <w:t>Temperature</w:t>
                      </w:r>
                    </w:p>
                  </w:txbxContent>
                </v:textbox>
              </v:shape>
            </w:pict>
          </mc:Fallback>
        </mc:AlternateContent>
      </w: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spacing w:before="7"/>
        <w:rPr>
          <w:b/>
          <w:sz w:val="17"/>
        </w:rPr>
      </w:pPr>
    </w:p>
    <w:p>
      <w:pPr>
        <w:pStyle w:val="5"/>
        <w:spacing w:before="90" w:line="360" w:lineRule="auto"/>
        <w:ind w:left="240" w:right="233"/>
        <w:jc w:val="both"/>
      </w:pPr>
      <w:r>
        <mc:AlternateContent>
          <mc:Choice Requires="wpg">
            <w:drawing>
              <wp:anchor distT="0" distB="0" distL="114300" distR="114300" simplePos="0" relativeHeight="15765504" behindDoc="0" locked="0" layoutInCell="1" allowOverlap="1">
                <wp:simplePos x="0" y="0"/>
                <wp:positionH relativeFrom="page">
                  <wp:posOffset>1404620</wp:posOffset>
                </wp:positionH>
                <wp:positionV relativeFrom="paragraph">
                  <wp:posOffset>-2597150</wp:posOffset>
                </wp:positionV>
                <wp:extent cx="4857750" cy="2333625"/>
                <wp:effectExtent l="635" t="0" r="3175" b="13335"/>
                <wp:wrapNone/>
                <wp:docPr id="205" name="Group 264"/>
                <wp:cNvGraphicFramePr/>
                <a:graphic xmlns:a="http://schemas.openxmlformats.org/drawingml/2006/main">
                  <a:graphicData uri="http://schemas.microsoft.com/office/word/2010/wordprocessingGroup">
                    <wpg:wgp>
                      <wpg:cNvGrpSpPr/>
                      <wpg:grpSpPr>
                        <a:xfrm>
                          <a:off x="0" y="0"/>
                          <a:ext cx="4857750" cy="2333625"/>
                          <a:chOff x="2213" y="-4090"/>
                          <a:chExt cx="7650" cy="3675"/>
                        </a:xfrm>
                      </wpg:grpSpPr>
                      <wps:wsp>
                        <wps:cNvPr id="187" name="FreeForm 265"/>
                        <wps:cNvSpPr/>
                        <wps:spPr>
                          <a:xfrm>
                            <a:off x="3098" y="-3136"/>
                            <a:ext cx="6538" cy="1239"/>
                          </a:xfrm>
                          <a:custGeom>
                            <a:avLst/>
                            <a:gdLst/>
                            <a:ahLst/>
                            <a:cxnLst/>
                            <a:pathLst>
                              <a:path w="6538" h="1239">
                                <a:moveTo>
                                  <a:pt x="0" y="1239"/>
                                </a:moveTo>
                                <a:lnTo>
                                  <a:pt x="6538" y="1239"/>
                                </a:lnTo>
                                <a:moveTo>
                                  <a:pt x="0" y="1083"/>
                                </a:moveTo>
                                <a:lnTo>
                                  <a:pt x="6538" y="1083"/>
                                </a:lnTo>
                                <a:moveTo>
                                  <a:pt x="0" y="929"/>
                                </a:moveTo>
                                <a:lnTo>
                                  <a:pt x="6538" y="929"/>
                                </a:lnTo>
                                <a:moveTo>
                                  <a:pt x="0" y="773"/>
                                </a:moveTo>
                                <a:lnTo>
                                  <a:pt x="6538" y="773"/>
                                </a:lnTo>
                                <a:moveTo>
                                  <a:pt x="0" y="463"/>
                                </a:moveTo>
                                <a:lnTo>
                                  <a:pt x="6538" y="463"/>
                                </a:lnTo>
                                <a:moveTo>
                                  <a:pt x="0" y="310"/>
                                </a:moveTo>
                                <a:lnTo>
                                  <a:pt x="6538" y="310"/>
                                </a:lnTo>
                                <a:moveTo>
                                  <a:pt x="0" y="154"/>
                                </a:moveTo>
                                <a:lnTo>
                                  <a:pt x="6538" y="154"/>
                                </a:lnTo>
                                <a:moveTo>
                                  <a:pt x="0" y="0"/>
                                </a:moveTo>
                                <a:lnTo>
                                  <a:pt x="6538" y="0"/>
                                </a:lnTo>
                              </a:path>
                            </a:pathLst>
                          </a:custGeom>
                          <a:noFill/>
                          <a:ln w="6096" cap="flat" cmpd="sng">
                            <a:solidFill>
                              <a:srgbClr val="F5F6F8"/>
                            </a:solidFill>
                            <a:prstDash val="solid"/>
                            <a:headEnd type="none" w="med" len="med"/>
                            <a:tailEnd type="none" w="med" len="med"/>
                          </a:ln>
                        </wps:spPr>
                        <wps:bodyPr upright="1"/>
                      </wps:wsp>
                      <wps:wsp>
                        <wps:cNvPr id="188" name="FreeForm 266"/>
                        <wps:cNvSpPr/>
                        <wps:spPr>
                          <a:xfrm>
                            <a:off x="3098" y="-3292"/>
                            <a:ext cx="6538" cy="776"/>
                          </a:xfrm>
                          <a:custGeom>
                            <a:avLst/>
                            <a:gdLst/>
                            <a:ahLst/>
                            <a:cxnLst/>
                            <a:pathLst>
                              <a:path w="6538" h="776">
                                <a:moveTo>
                                  <a:pt x="0" y="775"/>
                                </a:moveTo>
                                <a:lnTo>
                                  <a:pt x="6538" y="775"/>
                                </a:lnTo>
                                <a:moveTo>
                                  <a:pt x="0" y="0"/>
                                </a:moveTo>
                                <a:lnTo>
                                  <a:pt x="6538" y="0"/>
                                </a:lnTo>
                              </a:path>
                            </a:pathLst>
                          </a:custGeom>
                          <a:noFill/>
                          <a:ln w="9144" cap="flat" cmpd="sng">
                            <a:solidFill>
                              <a:srgbClr val="DFE4EB"/>
                            </a:solidFill>
                            <a:prstDash val="solid"/>
                            <a:headEnd type="none" w="med" len="med"/>
                            <a:tailEnd type="none" w="med" len="med"/>
                          </a:ln>
                        </wps:spPr>
                        <wps:bodyPr upright="1"/>
                      </wps:wsp>
                      <wps:wsp>
                        <wps:cNvPr id="189" name="FreeForm 267"/>
                        <wps:cNvSpPr/>
                        <wps:spPr>
                          <a:xfrm>
                            <a:off x="4188" y="-3292"/>
                            <a:ext cx="4359" cy="1551"/>
                          </a:xfrm>
                          <a:custGeom>
                            <a:avLst/>
                            <a:gdLst/>
                            <a:ahLst/>
                            <a:cxnLst/>
                            <a:pathLst>
                              <a:path w="4359" h="1551">
                                <a:moveTo>
                                  <a:pt x="0" y="0"/>
                                </a:moveTo>
                                <a:lnTo>
                                  <a:pt x="0" y="1551"/>
                                </a:lnTo>
                                <a:moveTo>
                                  <a:pt x="2179" y="0"/>
                                </a:moveTo>
                                <a:lnTo>
                                  <a:pt x="2179" y="1551"/>
                                </a:lnTo>
                                <a:moveTo>
                                  <a:pt x="4358" y="0"/>
                                </a:moveTo>
                                <a:lnTo>
                                  <a:pt x="4358" y="1551"/>
                                </a:lnTo>
                              </a:path>
                            </a:pathLst>
                          </a:custGeom>
                          <a:noFill/>
                          <a:ln w="6096" cap="flat" cmpd="sng">
                            <a:solidFill>
                              <a:srgbClr val="F5F6F8"/>
                            </a:solidFill>
                            <a:prstDash val="solid"/>
                            <a:headEnd type="none" w="med" len="med"/>
                            <a:tailEnd type="none" w="med" len="med"/>
                          </a:ln>
                        </wps:spPr>
                        <wps:bodyPr upright="1"/>
                      </wps:wsp>
                      <wps:wsp>
                        <wps:cNvPr id="190" name="FreeForm 268"/>
                        <wps:cNvSpPr/>
                        <wps:spPr>
                          <a:xfrm>
                            <a:off x="3098" y="-3292"/>
                            <a:ext cx="6538" cy="1551"/>
                          </a:xfrm>
                          <a:custGeom>
                            <a:avLst/>
                            <a:gdLst/>
                            <a:ahLst/>
                            <a:cxnLst/>
                            <a:pathLst>
                              <a:path w="6538" h="1551">
                                <a:moveTo>
                                  <a:pt x="0" y="0"/>
                                </a:moveTo>
                                <a:lnTo>
                                  <a:pt x="0" y="1551"/>
                                </a:lnTo>
                                <a:moveTo>
                                  <a:pt x="2180" y="0"/>
                                </a:moveTo>
                                <a:lnTo>
                                  <a:pt x="2180" y="1551"/>
                                </a:lnTo>
                                <a:moveTo>
                                  <a:pt x="4359" y="0"/>
                                </a:moveTo>
                                <a:lnTo>
                                  <a:pt x="4359" y="1551"/>
                                </a:lnTo>
                                <a:moveTo>
                                  <a:pt x="6538" y="0"/>
                                </a:moveTo>
                                <a:lnTo>
                                  <a:pt x="6538" y="1551"/>
                                </a:lnTo>
                              </a:path>
                            </a:pathLst>
                          </a:custGeom>
                          <a:noFill/>
                          <a:ln w="9144" cap="flat" cmpd="sng">
                            <a:solidFill>
                              <a:srgbClr val="DFE4EB"/>
                            </a:solidFill>
                            <a:prstDash val="solid"/>
                            <a:headEnd type="none" w="med" len="med"/>
                            <a:tailEnd type="none" w="med" len="med"/>
                          </a:ln>
                        </wps:spPr>
                        <wps:bodyPr upright="1"/>
                      </wps:wsp>
                      <pic:pic xmlns:pic="http://schemas.openxmlformats.org/drawingml/2006/picture">
                        <pic:nvPicPr>
                          <pic:cNvPr id="191" name="Picture 269"/>
                          <pic:cNvPicPr>
                            <a:picLocks noChangeAspect="1"/>
                          </pic:cNvPicPr>
                        </pic:nvPicPr>
                        <pic:blipFill>
                          <a:blip r:embed="rId55"/>
                          <a:stretch>
                            <a:fillRect/>
                          </a:stretch>
                        </pic:blipFill>
                        <pic:spPr>
                          <a:xfrm>
                            <a:off x="3752" y="-2867"/>
                            <a:ext cx="872" cy="1123"/>
                          </a:xfrm>
                          <a:prstGeom prst="rect">
                            <a:avLst/>
                          </a:prstGeom>
                          <a:noFill/>
                          <a:ln>
                            <a:noFill/>
                          </a:ln>
                        </pic:spPr>
                      </pic:pic>
                      <pic:pic xmlns:pic="http://schemas.openxmlformats.org/drawingml/2006/picture">
                        <pic:nvPicPr>
                          <pic:cNvPr id="192" name="Picture 270"/>
                          <pic:cNvPicPr>
                            <a:picLocks noChangeAspect="1"/>
                          </pic:cNvPicPr>
                        </pic:nvPicPr>
                        <pic:blipFill>
                          <a:blip r:embed="rId56"/>
                          <a:stretch>
                            <a:fillRect/>
                          </a:stretch>
                        </pic:blipFill>
                        <pic:spPr>
                          <a:xfrm>
                            <a:off x="5931" y="-2364"/>
                            <a:ext cx="872" cy="620"/>
                          </a:xfrm>
                          <a:prstGeom prst="rect">
                            <a:avLst/>
                          </a:prstGeom>
                          <a:noFill/>
                          <a:ln>
                            <a:noFill/>
                          </a:ln>
                        </pic:spPr>
                      </pic:pic>
                      <pic:pic xmlns:pic="http://schemas.openxmlformats.org/drawingml/2006/picture">
                        <pic:nvPicPr>
                          <pic:cNvPr id="193" name="Picture 271"/>
                          <pic:cNvPicPr>
                            <a:picLocks noChangeAspect="1"/>
                          </pic:cNvPicPr>
                        </pic:nvPicPr>
                        <pic:blipFill>
                          <a:blip r:embed="rId57"/>
                          <a:stretch>
                            <a:fillRect/>
                          </a:stretch>
                        </pic:blipFill>
                        <pic:spPr>
                          <a:xfrm>
                            <a:off x="8110" y="-2905"/>
                            <a:ext cx="872" cy="1162"/>
                          </a:xfrm>
                          <a:prstGeom prst="rect">
                            <a:avLst/>
                          </a:prstGeom>
                          <a:noFill/>
                          <a:ln>
                            <a:noFill/>
                          </a:ln>
                        </pic:spPr>
                      </pic:pic>
                      <wps:wsp>
                        <wps:cNvPr id="194" name="FreeForm 272"/>
                        <wps:cNvSpPr/>
                        <wps:spPr>
                          <a:xfrm>
                            <a:off x="3098" y="-1742"/>
                            <a:ext cx="6538" cy="56"/>
                          </a:xfrm>
                          <a:custGeom>
                            <a:avLst/>
                            <a:gdLst/>
                            <a:ahLst/>
                            <a:cxnLst/>
                            <a:pathLst>
                              <a:path w="6538" h="56">
                                <a:moveTo>
                                  <a:pt x="0" y="0"/>
                                </a:moveTo>
                                <a:lnTo>
                                  <a:pt x="6538" y="0"/>
                                </a:lnTo>
                                <a:moveTo>
                                  <a:pt x="0" y="0"/>
                                </a:moveTo>
                                <a:lnTo>
                                  <a:pt x="0" y="55"/>
                                </a:lnTo>
                                <a:moveTo>
                                  <a:pt x="2180" y="0"/>
                                </a:moveTo>
                                <a:lnTo>
                                  <a:pt x="2180" y="55"/>
                                </a:lnTo>
                                <a:moveTo>
                                  <a:pt x="4359" y="0"/>
                                </a:moveTo>
                                <a:lnTo>
                                  <a:pt x="4359" y="55"/>
                                </a:lnTo>
                                <a:moveTo>
                                  <a:pt x="6538" y="0"/>
                                </a:moveTo>
                                <a:lnTo>
                                  <a:pt x="6538" y="55"/>
                                </a:lnTo>
                              </a:path>
                            </a:pathLst>
                          </a:custGeom>
                          <a:noFill/>
                          <a:ln w="9144" cap="flat" cmpd="sng">
                            <a:solidFill>
                              <a:srgbClr val="DFE4EB"/>
                            </a:solidFill>
                            <a:prstDash val="solid"/>
                            <a:headEnd type="none" w="med" len="med"/>
                            <a:tailEnd type="none" w="med" len="med"/>
                          </a:ln>
                        </wps:spPr>
                        <wps:bodyPr upright="1"/>
                      </wps:wsp>
                      <pic:pic xmlns:pic="http://schemas.openxmlformats.org/drawingml/2006/picture">
                        <pic:nvPicPr>
                          <pic:cNvPr id="195" name="Picture 273"/>
                          <pic:cNvPicPr>
                            <a:picLocks noChangeAspect="1"/>
                          </pic:cNvPicPr>
                        </pic:nvPicPr>
                        <pic:blipFill>
                          <a:blip r:embed="rId58"/>
                          <a:stretch>
                            <a:fillRect/>
                          </a:stretch>
                        </pic:blipFill>
                        <pic:spPr>
                          <a:xfrm>
                            <a:off x="5752" y="-761"/>
                            <a:ext cx="99" cy="99"/>
                          </a:xfrm>
                          <a:prstGeom prst="rect">
                            <a:avLst/>
                          </a:prstGeom>
                          <a:noFill/>
                          <a:ln>
                            <a:noFill/>
                          </a:ln>
                        </pic:spPr>
                      </pic:pic>
                      <wps:wsp>
                        <wps:cNvPr id="196" name="Rectangles 274"/>
                        <wps:cNvSpPr/>
                        <wps:spPr>
                          <a:xfrm>
                            <a:off x="2220" y="-4083"/>
                            <a:ext cx="7635" cy="3660"/>
                          </a:xfrm>
                          <a:prstGeom prst="rect">
                            <a:avLst/>
                          </a:prstGeom>
                          <a:noFill/>
                          <a:ln w="9525" cap="flat" cmpd="sng">
                            <a:solidFill>
                              <a:srgbClr val="DFE4EB"/>
                            </a:solidFill>
                            <a:prstDash val="solid"/>
                            <a:miter/>
                            <a:headEnd type="none" w="med" len="med"/>
                            <a:tailEnd type="none" w="med" len="med"/>
                          </a:ln>
                        </wps:spPr>
                        <wps:bodyPr upright="1"/>
                      </wps:wsp>
                      <wps:wsp>
                        <wps:cNvPr id="197" name="Text Box 275"/>
                        <wps:cNvSpPr txBox="1"/>
                        <wps:spPr>
                          <a:xfrm>
                            <a:off x="3138" y="-3867"/>
                            <a:ext cx="5817" cy="320"/>
                          </a:xfrm>
                          <a:prstGeom prst="rect">
                            <a:avLst/>
                          </a:prstGeom>
                          <a:noFill/>
                          <a:ln>
                            <a:noFill/>
                          </a:ln>
                        </wps:spPr>
                        <wps:txbx>
                          <w:txbxContent>
                            <w:p>
                              <w:pPr>
                                <w:spacing w:before="0" w:line="310" w:lineRule="exact"/>
                                <w:ind w:left="0" w:right="0" w:firstLine="0"/>
                                <w:jc w:val="left"/>
                                <w:rPr>
                                  <w:rFonts w:ascii="Trebuchet MS"/>
                                  <w:b/>
                                  <w:sz w:val="32"/>
                                </w:rPr>
                              </w:pPr>
                              <w:r>
                                <w:rPr>
                                  <w:rFonts w:ascii="Trebuchet MS"/>
                                  <w:b/>
                                  <w:w w:val="90"/>
                                  <w:sz w:val="32"/>
                                </w:rPr>
                                <w:t>Chart</w:t>
                              </w:r>
                              <w:r>
                                <w:rPr>
                                  <w:rFonts w:ascii="Trebuchet MS"/>
                                  <w:b/>
                                  <w:spacing w:val="-25"/>
                                  <w:w w:val="90"/>
                                  <w:sz w:val="32"/>
                                </w:rPr>
                                <w:t xml:space="preserve"> </w:t>
                              </w:r>
                              <w:r>
                                <w:rPr>
                                  <w:rFonts w:ascii="Trebuchet MS"/>
                                  <w:b/>
                                  <w:w w:val="90"/>
                                  <w:sz w:val="32"/>
                                </w:rPr>
                                <w:t>4.4:</w:t>
                              </w:r>
                              <w:r>
                                <w:rPr>
                                  <w:rFonts w:ascii="Trebuchet MS"/>
                                  <w:b/>
                                  <w:spacing w:val="-29"/>
                                  <w:w w:val="90"/>
                                  <w:sz w:val="32"/>
                                </w:rPr>
                                <w:t xml:space="preserve"> </w:t>
                              </w:r>
                              <w:r>
                                <w:rPr>
                                  <w:rFonts w:ascii="Trebuchet MS"/>
                                  <w:b/>
                                  <w:w w:val="90"/>
                                  <w:sz w:val="32"/>
                                </w:rPr>
                                <w:t>Ambient</w:t>
                              </w:r>
                              <w:r>
                                <w:rPr>
                                  <w:rFonts w:ascii="Trebuchet MS"/>
                                  <w:b/>
                                  <w:spacing w:val="-25"/>
                                  <w:w w:val="90"/>
                                  <w:sz w:val="32"/>
                                </w:rPr>
                                <w:t xml:space="preserve"> </w:t>
                              </w:r>
                              <w:r>
                                <w:rPr>
                                  <w:rFonts w:ascii="Trebuchet MS"/>
                                  <w:b/>
                                  <w:spacing w:val="-5"/>
                                  <w:w w:val="90"/>
                                  <w:sz w:val="32"/>
                                </w:rPr>
                                <w:t>Temperature</w:t>
                              </w:r>
                              <w:r>
                                <w:rPr>
                                  <w:rFonts w:ascii="Trebuchet MS"/>
                                  <w:b/>
                                  <w:spacing w:val="-25"/>
                                  <w:w w:val="90"/>
                                  <w:sz w:val="32"/>
                                </w:rPr>
                                <w:t xml:space="preserve"> </w:t>
                              </w:r>
                              <w:r>
                                <w:rPr>
                                  <w:rFonts w:ascii="Trebuchet MS"/>
                                  <w:b/>
                                  <w:w w:val="90"/>
                                  <w:sz w:val="32"/>
                                </w:rPr>
                                <w:t>for</w:t>
                              </w:r>
                              <w:r>
                                <w:rPr>
                                  <w:rFonts w:ascii="Trebuchet MS"/>
                                  <w:b/>
                                  <w:spacing w:val="-28"/>
                                  <w:w w:val="90"/>
                                  <w:sz w:val="32"/>
                                </w:rPr>
                                <w:t xml:space="preserve"> </w:t>
                              </w:r>
                              <w:r>
                                <w:rPr>
                                  <w:rFonts w:ascii="Trebuchet MS"/>
                                  <w:b/>
                                  <w:spacing w:val="-4"/>
                                  <w:w w:val="90"/>
                                  <w:sz w:val="32"/>
                                </w:rPr>
                                <w:t>Week</w:t>
                              </w:r>
                              <w:r>
                                <w:rPr>
                                  <w:rFonts w:ascii="Trebuchet MS"/>
                                  <w:b/>
                                  <w:spacing w:val="-29"/>
                                  <w:w w:val="90"/>
                                  <w:sz w:val="32"/>
                                </w:rPr>
                                <w:t xml:space="preserve"> </w:t>
                              </w:r>
                              <w:r>
                                <w:rPr>
                                  <w:rFonts w:ascii="Trebuchet MS"/>
                                  <w:b/>
                                  <w:w w:val="90"/>
                                  <w:sz w:val="32"/>
                                </w:rPr>
                                <w:t>2</w:t>
                              </w:r>
                            </w:p>
                          </w:txbxContent>
                        </wps:txbx>
                        <wps:bodyPr lIns="0" tIns="0" rIns="0" bIns="0" upright="1"/>
                      </wps:wsp>
                      <wps:wsp>
                        <wps:cNvPr id="198" name="Text Box 276"/>
                        <wps:cNvSpPr txBox="1"/>
                        <wps:spPr>
                          <a:xfrm>
                            <a:off x="2750" y="-3376"/>
                            <a:ext cx="203" cy="180"/>
                          </a:xfrm>
                          <a:prstGeom prst="rect">
                            <a:avLst/>
                          </a:prstGeom>
                          <a:noFill/>
                          <a:ln>
                            <a:noFill/>
                          </a:ln>
                        </wps:spPr>
                        <wps:txbx>
                          <w:txbxContent>
                            <w:p>
                              <w:pPr>
                                <w:spacing w:before="0" w:line="173" w:lineRule="exact"/>
                                <w:ind w:left="0" w:right="0" w:firstLine="0"/>
                                <w:jc w:val="left"/>
                                <w:rPr>
                                  <w:rFonts w:ascii="Arial"/>
                                  <w:sz w:val="18"/>
                                </w:rPr>
                              </w:pPr>
                              <w:r>
                                <w:rPr>
                                  <w:rFonts w:ascii="Arial"/>
                                  <w:w w:val="95"/>
                                  <w:sz w:val="18"/>
                                </w:rPr>
                                <w:t>27</w:t>
                              </w:r>
                            </w:p>
                          </w:txbxContent>
                        </wps:txbx>
                        <wps:bodyPr lIns="0" tIns="0" rIns="0" bIns="0" upright="1"/>
                      </wps:wsp>
                      <wps:wsp>
                        <wps:cNvPr id="199" name="Text Box 277"/>
                        <wps:cNvSpPr txBox="1"/>
                        <wps:spPr>
                          <a:xfrm>
                            <a:off x="2750" y="-2602"/>
                            <a:ext cx="203" cy="180"/>
                          </a:xfrm>
                          <a:prstGeom prst="rect">
                            <a:avLst/>
                          </a:prstGeom>
                          <a:noFill/>
                          <a:ln>
                            <a:noFill/>
                          </a:ln>
                        </wps:spPr>
                        <wps:txbx>
                          <w:txbxContent>
                            <w:p>
                              <w:pPr>
                                <w:spacing w:before="0" w:line="173" w:lineRule="exact"/>
                                <w:ind w:left="0" w:right="0" w:firstLine="0"/>
                                <w:jc w:val="left"/>
                                <w:rPr>
                                  <w:rFonts w:ascii="Arial"/>
                                  <w:sz w:val="18"/>
                                </w:rPr>
                              </w:pPr>
                              <w:r>
                                <w:rPr>
                                  <w:rFonts w:ascii="Arial"/>
                                  <w:w w:val="95"/>
                                  <w:sz w:val="18"/>
                                </w:rPr>
                                <w:t>26</w:t>
                              </w:r>
                            </w:p>
                          </w:txbxContent>
                        </wps:txbx>
                        <wps:bodyPr lIns="0" tIns="0" rIns="0" bIns="0" upright="1"/>
                      </wps:wsp>
                      <wps:wsp>
                        <wps:cNvPr id="200" name="Text Box 278"/>
                        <wps:cNvSpPr txBox="1"/>
                        <wps:spPr>
                          <a:xfrm>
                            <a:off x="2750" y="-1828"/>
                            <a:ext cx="203" cy="180"/>
                          </a:xfrm>
                          <a:prstGeom prst="rect">
                            <a:avLst/>
                          </a:prstGeom>
                          <a:noFill/>
                          <a:ln>
                            <a:noFill/>
                          </a:ln>
                        </wps:spPr>
                        <wps:txbx>
                          <w:txbxContent>
                            <w:p>
                              <w:pPr>
                                <w:spacing w:before="0" w:line="173" w:lineRule="exact"/>
                                <w:ind w:left="0" w:right="0" w:firstLine="0"/>
                                <w:jc w:val="left"/>
                                <w:rPr>
                                  <w:rFonts w:ascii="Arial"/>
                                  <w:sz w:val="18"/>
                                </w:rPr>
                              </w:pPr>
                              <w:r>
                                <w:rPr>
                                  <w:rFonts w:ascii="Arial"/>
                                  <w:w w:val="95"/>
                                  <w:sz w:val="18"/>
                                </w:rPr>
                                <w:t>25</w:t>
                              </w:r>
                            </w:p>
                          </w:txbxContent>
                        </wps:txbx>
                        <wps:bodyPr lIns="0" tIns="0" rIns="0" bIns="0" upright="1"/>
                      </wps:wsp>
                      <wps:wsp>
                        <wps:cNvPr id="201" name="Text Box 279"/>
                        <wps:cNvSpPr txBox="1"/>
                        <wps:spPr>
                          <a:xfrm>
                            <a:off x="3984" y="-1594"/>
                            <a:ext cx="431" cy="180"/>
                          </a:xfrm>
                          <a:prstGeom prst="rect">
                            <a:avLst/>
                          </a:prstGeom>
                          <a:noFill/>
                          <a:ln>
                            <a:noFill/>
                          </a:ln>
                        </wps:spPr>
                        <wps:txbx>
                          <w:txbxContent>
                            <w:p>
                              <w:pPr>
                                <w:spacing w:before="0" w:line="173" w:lineRule="exact"/>
                                <w:ind w:left="0" w:right="0" w:firstLine="0"/>
                                <w:jc w:val="left"/>
                                <w:rPr>
                                  <w:rFonts w:ascii="Arial"/>
                                  <w:sz w:val="18"/>
                                </w:rPr>
                              </w:pPr>
                              <w:r>
                                <w:rPr>
                                  <w:rFonts w:ascii="Arial"/>
                                  <w:w w:val="95"/>
                                  <w:sz w:val="18"/>
                                </w:rPr>
                                <w:t>Day</w:t>
                              </w:r>
                              <w:r>
                                <w:rPr>
                                  <w:rFonts w:ascii="Arial"/>
                                  <w:spacing w:val="-28"/>
                                  <w:w w:val="95"/>
                                  <w:sz w:val="18"/>
                                </w:rPr>
                                <w:t xml:space="preserve"> </w:t>
                              </w:r>
                              <w:r>
                                <w:rPr>
                                  <w:rFonts w:ascii="Arial"/>
                                  <w:w w:val="95"/>
                                  <w:sz w:val="18"/>
                                </w:rPr>
                                <w:t>1</w:t>
                              </w:r>
                            </w:p>
                          </w:txbxContent>
                        </wps:txbx>
                        <wps:bodyPr lIns="0" tIns="0" rIns="0" bIns="0" upright="1"/>
                      </wps:wsp>
                      <wps:wsp>
                        <wps:cNvPr id="202" name="Text Box 280"/>
                        <wps:cNvSpPr txBox="1"/>
                        <wps:spPr>
                          <a:xfrm>
                            <a:off x="6086" y="-1594"/>
                            <a:ext cx="582" cy="460"/>
                          </a:xfrm>
                          <a:prstGeom prst="rect">
                            <a:avLst/>
                          </a:prstGeom>
                          <a:noFill/>
                          <a:ln>
                            <a:noFill/>
                          </a:ln>
                        </wps:spPr>
                        <wps:txbx>
                          <w:txbxContent>
                            <w:p>
                              <w:pPr>
                                <w:spacing w:before="0" w:line="173" w:lineRule="exact"/>
                                <w:ind w:left="76" w:right="0" w:firstLine="0"/>
                                <w:jc w:val="left"/>
                                <w:rPr>
                                  <w:rFonts w:ascii="Arial"/>
                                  <w:sz w:val="18"/>
                                </w:rPr>
                              </w:pPr>
                              <w:r>
                                <w:rPr>
                                  <w:rFonts w:ascii="Arial"/>
                                  <w:sz w:val="18"/>
                                </w:rPr>
                                <w:t>Day 2</w:t>
                              </w:r>
                            </w:p>
                            <w:p>
                              <w:pPr>
                                <w:spacing w:before="72"/>
                                <w:ind w:left="0" w:right="0" w:firstLine="0"/>
                                <w:jc w:val="left"/>
                                <w:rPr>
                                  <w:rFonts w:ascii="Trebuchet MS"/>
                                  <w:b/>
                                  <w:sz w:val="18"/>
                                </w:rPr>
                              </w:pPr>
                              <w:r>
                                <w:rPr>
                                  <w:rFonts w:ascii="Trebuchet MS"/>
                                  <w:b/>
                                  <w:w w:val="95"/>
                                  <w:sz w:val="18"/>
                                </w:rPr>
                                <w:t>Week</w:t>
                              </w:r>
                              <w:r>
                                <w:rPr>
                                  <w:rFonts w:ascii="Trebuchet MS"/>
                                  <w:b/>
                                  <w:spacing w:val="-27"/>
                                  <w:w w:val="95"/>
                                  <w:sz w:val="18"/>
                                </w:rPr>
                                <w:t xml:space="preserve"> </w:t>
                              </w:r>
                              <w:r>
                                <w:rPr>
                                  <w:rFonts w:ascii="Trebuchet MS"/>
                                  <w:b/>
                                  <w:w w:val="95"/>
                                  <w:sz w:val="18"/>
                                </w:rPr>
                                <w:t>2</w:t>
                              </w:r>
                            </w:p>
                          </w:txbxContent>
                        </wps:txbx>
                        <wps:bodyPr lIns="0" tIns="0" rIns="0" bIns="0" upright="1"/>
                      </wps:wsp>
                      <wps:wsp>
                        <wps:cNvPr id="203" name="Text Box 281"/>
                        <wps:cNvSpPr txBox="1"/>
                        <wps:spPr>
                          <a:xfrm>
                            <a:off x="8342" y="-1594"/>
                            <a:ext cx="431" cy="180"/>
                          </a:xfrm>
                          <a:prstGeom prst="rect">
                            <a:avLst/>
                          </a:prstGeom>
                          <a:noFill/>
                          <a:ln>
                            <a:noFill/>
                          </a:ln>
                        </wps:spPr>
                        <wps:txbx>
                          <w:txbxContent>
                            <w:p>
                              <w:pPr>
                                <w:spacing w:before="0" w:line="173" w:lineRule="exact"/>
                                <w:ind w:left="0" w:right="0" w:firstLine="0"/>
                                <w:jc w:val="left"/>
                                <w:rPr>
                                  <w:rFonts w:ascii="Arial"/>
                                  <w:sz w:val="18"/>
                                </w:rPr>
                              </w:pPr>
                              <w:r>
                                <w:rPr>
                                  <w:rFonts w:ascii="Arial"/>
                                  <w:w w:val="95"/>
                                  <w:sz w:val="18"/>
                                </w:rPr>
                                <w:t>Day</w:t>
                              </w:r>
                              <w:r>
                                <w:rPr>
                                  <w:rFonts w:ascii="Arial"/>
                                  <w:spacing w:val="-28"/>
                                  <w:w w:val="95"/>
                                  <w:sz w:val="18"/>
                                </w:rPr>
                                <w:t xml:space="preserve"> </w:t>
                              </w:r>
                              <w:r>
                                <w:rPr>
                                  <w:rFonts w:ascii="Arial"/>
                                  <w:w w:val="95"/>
                                  <w:sz w:val="18"/>
                                </w:rPr>
                                <w:t>3</w:t>
                              </w:r>
                            </w:p>
                          </w:txbxContent>
                        </wps:txbx>
                        <wps:bodyPr lIns="0" tIns="0" rIns="0" bIns="0" upright="1"/>
                      </wps:wsp>
                      <wps:wsp>
                        <wps:cNvPr id="204" name="Text Box 282"/>
                        <wps:cNvSpPr txBox="1"/>
                        <wps:spPr>
                          <a:xfrm>
                            <a:off x="5894" y="-795"/>
                            <a:ext cx="481" cy="180"/>
                          </a:xfrm>
                          <a:prstGeom prst="rect">
                            <a:avLst/>
                          </a:prstGeom>
                          <a:noFill/>
                          <a:ln>
                            <a:noFill/>
                          </a:ln>
                        </wps:spPr>
                        <wps:txbx>
                          <w:txbxContent>
                            <w:p>
                              <w:pPr>
                                <w:spacing w:before="0" w:line="173" w:lineRule="exact"/>
                                <w:ind w:left="0" w:right="0" w:firstLine="0"/>
                                <w:jc w:val="left"/>
                                <w:rPr>
                                  <w:rFonts w:ascii="Arial"/>
                                  <w:sz w:val="18"/>
                                </w:rPr>
                              </w:pPr>
                              <w:r>
                                <w:rPr>
                                  <w:rFonts w:ascii="Arial"/>
                                  <w:w w:val="90"/>
                                  <w:sz w:val="18"/>
                                </w:rPr>
                                <w:t>Temp.</w:t>
                              </w:r>
                            </w:p>
                          </w:txbxContent>
                        </wps:txbx>
                        <wps:bodyPr lIns="0" tIns="0" rIns="0" bIns="0" upright="1"/>
                      </wps:wsp>
                    </wpg:wgp>
                  </a:graphicData>
                </a:graphic>
              </wp:anchor>
            </w:drawing>
          </mc:Choice>
          <mc:Fallback>
            <w:pict>
              <v:group id="Group 264" o:spid="_x0000_s1026" o:spt="203" style="position:absolute;left:0pt;margin-left:110.6pt;margin-top:-204.5pt;height:183.75pt;width:382.5pt;mso-position-horizontal-relative:page;z-index:15765504;mso-width-relative:page;mso-height-relative:page;" coordorigin="2213,-4090" coordsize="7650,3675" o:gfxdata="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">
                <o:lock v:ext="edit" aspectratio="f"/>
                <v:shape id="FreeForm 265" o:spid="_x0000_s1026" o:spt="100" style="position:absolute;left:3098;top:-3136;height:1239;width:6538;" filled="f" stroked="t" coordsize="6538,1239" o:gfxdata="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9i8qvQAA&#10;ANwAAAAPAAAAAAAAAAEAIAAAACIAAABkcnMvZG93bnJldi54bWxQSwECFAAUAAAACACHTuJAMy8F&#10;njsAAAA5AAAAEAAAAAAAAAABACAAAAAMAQAAZHJzL3NoYXBleG1sLnhtbFBLBQYAAAAABgAGAFsB&#10;AAC2AwAAAAA=&#10;" path="m0,1239l6538,1239m0,1083l6538,1083m0,929l6538,929m0,773l6538,773m0,463l6538,463m0,310l6538,310m0,154l6538,154m0,0l6538,0e">
                  <v:fill on="f" focussize="0,0"/>
                  <v:stroke weight="0.48pt" color="#F5F6F8" joinstyle="round"/>
                  <v:imagedata o:title=""/>
                  <o:lock v:ext="edit" aspectratio="f"/>
                </v:shape>
                <v:shape id="FreeForm 266" o:spid="_x0000_s1026" o:spt="100" style="position:absolute;left:3098;top:-3292;height:776;width:6538;" filled="f" stroked="t" coordsize="6538,776" o:gfxdata="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WJgvvQAA&#10;ANwAAAAPAAAAAAAAAAEAIAAAACIAAABkcnMvZG93bnJldi54bWxQSwECFAAUAAAACACHTuJAMy8F&#10;njsAAAA5AAAAEAAAAAAAAAABACAAAAAMAQAAZHJzL3NoYXBleG1sLnhtbFBLBQYAAAAABgAGAFsB&#10;AAC2AwAAAAA=&#10;" path="m0,775l6538,775m0,0l6538,0e">
                  <v:fill on="f" focussize="0,0"/>
                  <v:stroke weight="0.72pt" color="#DFE4EB" joinstyle="round"/>
                  <v:imagedata o:title=""/>
                  <o:lock v:ext="edit" aspectratio="f"/>
                </v:shape>
                <v:shape id="FreeForm 267" o:spid="_x0000_s1026" o:spt="100" style="position:absolute;left:4188;top:-3292;height:1551;width:4359;" filled="f" stroked="t" coordsize="4359,1551" o:gfxdata="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dFI97sAAADc&#10;AAAADwAAAAAAAAABACAAAAAiAAAAZHJzL2Rvd25yZXYueG1sUEsBAhQAFAAAAAgAh07iQDMvBZ47&#10;AAAAOQAAABAAAAAAAAAAAQAgAAAACgEAAGRycy9zaGFwZXhtbC54bWxQSwUGAAAAAAYABgBbAQAA&#10;tAMAAAAA&#10;" path="m0,0l0,1551m2179,0l2179,1551m4358,0l4358,1551e">
                  <v:fill on="f" focussize="0,0"/>
                  <v:stroke weight="0.48pt" color="#F5F6F8" joinstyle="round"/>
                  <v:imagedata o:title=""/>
                  <o:lock v:ext="edit" aspectratio="f"/>
                </v:shape>
                <v:shape id="FreeForm 268" o:spid="_x0000_s1026" o:spt="100" style="position:absolute;left:3098;top:-3292;height:1551;width:6538;" filled="f" stroked="t" coordsize="6538,1551" o:gfxdata="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McZ6/&#10;AAAA3AAAAA8AAAAAAAAAAQAgAAAAIgAAAGRycy9kb3ducmV2LnhtbFBLAQIUABQAAAAIAIdO4kAz&#10;LwWeOwAAADkAAAAQAAAAAAAAAAEAIAAAAA4BAABkcnMvc2hhcGV4bWwueG1sUEsFBgAAAAAGAAYA&#10;WwEAALgDAAAAAA==&#10;" path="m0,0l0,1551m2180,0l2180,1551m4359,0l4359,1551m6538,0l6538,1551e">
                  <v:fill on="f" focussize="0,0"/>
                  <v:stroke weight="0.72pt" color="#DFE4EB" joinstyle="round"/>
                  <v:imagedata o:title=""/>
                  <o:lock v:ext="edit" aspectratio="f"/>
                </v:shape>
                <v:shape id="Picture 269" o:spid="_x0000_s1026" o:spt="75" alt="" type="#_x0000_t75" style="position:absolute;left:3752;top:-2867;height:1123;width:872;" filled="f" o:preferrelative="t" stroked="f" coordsize="21600,21600" o:gfxdata="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TgWevQAA&#10;ANwAAAAPAAAAAAAAAAEAIAAAACIAAABkcnMvZG93bnJldi54bWxQSwECFAAUAAAACACHTuJAMy8F&#10;njsAAAA5AAAAEAAAAAAAAAABACAAAAAMAQAAZHJzL3NoYXBleG1sLnhtbFBLBQYAAAAABgAGAFsB&#10;AAC2AwAAAAA=&#10;">
                  <v:fill on="f" focussize="0,0"/>
                  <v:stroke on="f"/>
                  <v:imagedata r:id="rId55" o:title=""/>
                  <o:lock v:ext="edit" aspectratio="t"/>
                </v:shape>
                <v:shape id="Picture 270" o:spid="_x0000_s1026" o:spt="75" alt="" type="#_x0000_t75" style="position:absolute;left:5931;top:-2364;height:620;width:872;" filled="f" o:preferrelative="t" stroked="f" coordsize="21600,21600" o:gfxdata="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v+zsugAAANwA&#10;AAAPAAAAAAAAAAEAIAAAACIAAABkcnMvZG93bnJldi54bWxQSwECFAAUAAAACACHTuJAMy8FnjsA&#10;AAA5AAAAEAAAAAAAAAABACAAAAAJAQAAZHJzL3NoYXBleG1sLnhtbFBLBQYAAAAABgAGAFsBAACz&#10;AwAAAAA=&#10;">
                  <v:fill on="f" focussize="0,0"/>
                  <v:stroke on="f"/>
                  <v:imagedata r:id="rId56" o:title=""/>
                  <o:lock v:ext="edit" aspectratio="t"/>
                </v:shape>
                <v:shape id="Picture 271" o:spid="_x0000_s1026" o:spt="75" alt="" type="#_x0000_t75" style="position:absolute;left:8110;top:-2905;height:1162;width:872;" filled="f" o:preferrelative="t" stroked="f" coordsize="21600,21600" o:gfxdata="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UUS8AAAA&#10;3AAAAA8AAAAAAAAAAQAgAAAAIgAAAGRycy9kb3ducmV2LnhtbFBLAQIUABQAAAAIAIdO4kAzLwWe&#10;OwAAADkAAAAQAAAAAAAAAAEAIAAAAAsBAABkcnMvc2hhcGV4bWwueG1sUEsFBgAAAAAGAAYAWwEA&#10;ALUDAAAAAA==&#10;">
                  <v:fill on="f" focussize="0,0"/>
                  <v:stroke on="f"/>
                  <v:imagedata r:id="rId57" o:title=""/>
                  <o:lock v:ext="edit" aspectratio="t"/>
                </v:shape>
                <v:shape id="FreeForm 272" o:spid="_x0000_s1026" o:spt="100" style="position:absolute;left:3098;top:-1742;height:56;width:6538;" filled="f" stroked="t" coordsize="6538,56" o:gfxdata="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mCKovQAA&#10;ANwAAAAPAAAAAAAAAAEAIAAAACIAAABkcnMvZG93bnJldi54bWxQSwECFAAUAAAACACHTuJAMy8F&#10;njsAAAA5AAAAEAAAAAAAAAABACAAAAAMAQAAZHJzL3NoYXBleG1sLnhtbFBLBQYAAAAABgAGAFsB&#10;AAC2AwAAAAA=&#10;" path="m0,0l6538,0m0,0l0,55m2180,0l2180,55m4359,0l4359,55m6538,0l6538,55e">
                  <v:fill on="f" focussize="0,0"/>
                  <v:stroke weight="0.72pt" color="#DFE4EB" joinstyle="round"/>
                  <v:imagedata o:title=""/>
                  <o:lock v:ext="edit" aspectratio="f"/>
                </v:shape>
                <v:shape id="Picture 273" o:spid="_x0000_s1026" o:spt="75" alt="" type="#_x0000_t75" style="position:absolute;left:5752;top:-761;height:99;width:99;" filled="f" o:preferrelative="t" stroked="f" coordsize="21600,21600" o:gfxdata="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7mGta8AAAA&#10;3AAAAA8AAAAAAAAAAQAgAAAAIgAAAGRycy9kb3ducmV2LnhtbFBLAQIUABQAAAAIAIdO4kAzLwWe&#10;OwAAADkAAAAQAAAAAAAAAAEAIAAAAAsBAABkcnMvc2hhcGV4bWwueG1sUEsFBgAAAAAGAAYAWwEA&#10;ALUDAAAAAA==&#10;">
                  <v:fill on="f" focussize="0,0"/>
                  <v:stroke on="f"/>
                  <v:imagedata r:id="rId58" o:title=""/>
                  <o:lock v:ext="edit" aspectratio="t"/>
                </v:shape>
                <v:rect id="Rectangles 274" o:spid="_x0000_s1026" o:spt="1" style="position:absolute;left:2220;top:-4083;height:3660;width:7635;" filled="f" stroked="t" coordsize="21600,21600" o:gfxdata="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5W6Qy8AAAA&#10;3AAAAA8AAAAAAAAAAQAgAAAAIgAAAGRycy9kb3ducmV2LnhtbFBLAQIUABQAAAAIAIdO4kAzLwWe&#10;OwAAADkAAAAQAAAAAAAAAAEAIAAAAAsBAABkcnMvc2hhcGV4bWwueG1sUEsFBgAAAAAGAAYAWwEA&#10;ALUDAAAAAA==&#10;">
                  <v:fill on="f" focussize="0,0"/>
                  <v:stroke color="#DFE4EB" joinstyle="miter"/>
                  <v:imagedata o:title=""/>
                  <o:lock v:ext="edit" aspectratio="f"/>
                </v:rect>
                <v:shape id="Text Box 275" o:spid="_x0000_s1026" o:spt="202" type="#_x0000_t202" style="position:absolute;left:3138;top:-3867;height:320;width:5817;" filled="f" stroked="f" coordsize="21600,21600" o:gfxdata="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jW5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310" w:lineRule="exact"/>
                          <w:ind w:left="0" w:right="0" w:firstLine="0"/>
                          <w:jc w:val="left"/>
                          <w:rPr>
                            <w:rFonts w:ascii="Trebuchet MS"/>
                            <w:b/>
                            <w:sz w:val="32"/>
                          </w:rPr>
                        </w:pPr>
                        <w:r>
                          <w:rPr>
                            <w:rFonts w:ascii="Trebuchet MS"/>
                            <w:b/>
                            <w:w w:val="90"/>
                            <w:sz w:val="32"/>
                          </w:rPr>
                          <w:t>Chart</w:t>
                        </w:r>
                        <w:r>
                          <w:rPr>
                            <w:rFonts w:ascii="Trebuchet MS"/>
                            <w:b/>
                            <w:spacing w:val="-25"/>
                            <w:w w:val="90"/>
                            <w:sz w:val="32"/>
                          </w:rPr>
                          <w:t xml:space="preserve"> </w:t>
                        </w:r>
                        <w:r>
                          <w:rPr>
                            <w:rFonts w:ascii="Trebuchet MS"/>
                            <w:b/>
                            <w:w w:val="90"/>
                            <w:sz w:val="32"/>
                          </w:rPr>
                          <w:t>4.4:</w:t>
                        </w:r>
                        <w:r>
                          <w:rPr>
                            <w:rFonts w:ascii="Trebuchet MS"/>
                            <w:b/>
                            <w:spacing w:val="-29"/>
                            <w:w w:val="90"/>
                            <w:sz w:val="32"/>
                          </w:rPr>
                          <w:t xml:space="preserve"> </w:t>
                        </w:r>
                        <w:r>
                          <w:rPr>
                            <w:rFonts w:ascii="Trebuchet MS"/>
                            <w:b/>
                            <w:w w:val="90"/>
                            <w:sz w:val="32"/>
                          </w:rPr>
                          <w:t>Ambient</w:t>
                        </w:r>
                        <w:r>
                          <w:rPr>
                            <w:rFonts w:ascii="Trebuchet MS"/>
                            <w:b/>
                            <w:spacing w:val="-25"/>
                            <w:w w:val="90"/>
                            <w:sz w:val="32"/>
                          </w:rPr>
                          <w:t xml:space="preserve"> </w:t>
                        </w:r>
                        <w:r>
                          <w:rPr>
                            <w:rFonts w:ascii="Trebuchet MS"/>
                            <w:b/>
                            <w:spacing w:val="-5"/>
                            <w:w w:val="90"/>
                            <w:sz w:val="32"/>
                          </w:rPr>
                          <w:t>Temperature</w:t>
                        </w:r>
                        <w:r>
                          <w:rPr>
                            <w:rFonts w:ascii="Trebuchet MS"/>
                            <w:b/>
                            <w:spacing w:val="-25"/>
                            <w:w w:val="90"/>
                            <w:sz w:val="32"/>
                          </w:rPr>
                          <w:t xml:space="preserve"> </w:t>
                        </w:r>
                        <w:r>
                          <w:rPr>
                            <w:rFonts w:ascii="Trebuchet MS"/>
                            <w:b/>
                            <w:w w:val="90"/>
                            <w:sz w:val="32"/>
                          </w:rPr>
                          <w:t>for</w:t>
                        </w:r>
                        <w:r>
                          <w:rPr>
                            <w:rFonts w:ascii="Trebuchet MS"/>
                            <w:b/>
                            <w:spacing w:val="-28"/>
                            <w:w w:val="90"/>
                            <w:sz w:val="32"/>
                          </w:rPr>
                          <w:t xml:space="preserve"> </w:t>
                        </w:r>
                        <w:r>
                          <w:rPr>
                            <w:rFonts w:ascii="Trebuchet MS"/>
                            <w:b/>
                            <w:spacing w:val="-4"/>
                            <w:w w:val="90"/>
                            <w:sz w:val="32"/>
                          </w:rPr>
                          <w:t>Week</w:t>
                        </w:r>
                        <w:r>
                          <w:rPr>
                            <w:rFonts w:ascii="Trebuchet MS"/>
                            <w:b/>
                            <w:spacing w:val="-29"/>
                            <w:w w:val="90"/>
                            <w:sz w:val="32"/>
                          </w:rPr>
                          <w:t xml:space="preserve"> </w:t>
                        </w:r>
                        <w:r>
                          <w:rPr>
                            <w:rFonts w:ascii="Trebuchet MS"/>
                            <w:b/>
                            <w:w w:val="90"/>
                            <w:sz w:val="32"/>
                          </w:rPr>
                          <w:t>2</w:t>
                        </w:r>
                      </w:p>
                    </w:txbxContent>
                  </v:textbox>
                </v:shape>
                <v:shape id="Text Box 276" o:spid="_x0000_s1026" o:spt="202" type="#_x0000_t202" style="position:absolute;left:2750;top:-3376;height:180;width:203;" filled="f" stroked="f" coordsize="21600,21600" o:gfxdata="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H8z+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3" w:lineRule="exact"/>
                          <w:ind w:left="0" w:right="0" w:firstLine="0"/>
                          <w:jc w:val="left"/>
                          <w:rPr>
                            <w:rFonts w:ascii="Arial"/>
                            <w:sz w:val="18"/>
                          </w:rPr>
                        </w:pPr>
                        <w:r>
                          <w:rPr>
                            <w:rFonts w:ascii="Arial"/>
                            <w:w w:val="95"/>
                            <w:sz w:val="18"/>
                          </w:rPr>
                          <w:t>27</w:t>
                        </w:r>
                      </w:p>
                    </w:txbxContent>
                  </v:textbox>
                </v:shape>
                <v:shape id="Text Box 277" o:spid="_x0000_s1026" o:spt="202" type="#_x0000_t202" style="position:absolute;left:2750;top:-2602;height:180;width:203;" filled="f" stroked="f" coordsize="21600,21600" o:gfxdata="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sGp4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173" w:lineRule="exact"/>
                          <w:ind w:left="0" w:right="0" w:firstLine="0"/>
                          <w:jc w:val="left"/>
                          <w:rPr>
                            <w:rFonts w:ascii="Arial"/>
                            <w:sz w:val="18"/>
                          </w:rPr>
                        </w:pPr>
                        <w:r>
                          <w:rPr>
                            <w:rFonts w:ascii="Arial"/>
                            <w:w w:val="95"/>
                            <w:sz w:val="18"/>
                          </w:rPr>
                          <w:t>26</w:t>
                        </w:r>
                      </w:p>
                    </w:txbxContent>
                  </v:textbox>
                </v:shape>
                <v:shape id="Text Box 278" o:spid="_x0000_s1026" o:spt="202" type="#_x0000_t202" style="position:absolute;left:2750;top:-1828;height:180;width:203;" filled="f" stroked="f" coordsize="21600,21600" o:gfxdata="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KU3H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73" w:lineRule="exact"/>
                          <w:ind w:left="0" w:right="0" w:firstLine="0"/>
                          <w:jc w:val="left"/>
                          <w:rPr>
                            <w:rFonts w:ascii="Arial"/>
                            <w:sz w:val="18"/>
                          </w:rPr>
                        </w:pPr>
                        <w:r>
                          <w:rPr>
                            <w:rFonts w:ascii="Arial"/>
                            <w:w w:val="95"/>
                            <w:sz w:val="18"/>
                          </w:rPr>
                          <w:t>25</w:t>
                        </w:r>
                      </w:p>
                    </w:txbxContent>
                  </v:textbox>
                </v:shape>
                <v:shape id="Text Box 279" o:spid="_x0000_s1026" o:spt="202" type="#_x0000_t202" style="position:absolute;left:3984;top:-1594;height:180;width:431;" filled="f" stroked="f" coordsize="21600,21600" o:gfxdata="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mSh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73" w:lineRule="exact"/>
                          <w:ind w:left="0" w:right="0" w:firstLine="0"/>
                          <w:jc w:val="left"/>
                          <w:rPr>
                            <w:rFonts w:ascii="Arial"/>
                            <w:sz w:val="18"/>
                          </w:rPr>
                        </w:pPr>
                        <w:r>
                          <w:rPr>
                            <w:rFonts w:ascii="Arial"/>
                            <w:w w:val="95"/>
                            <w:sz w:val="18"/>
                          </w:rPr>
                          <w:t>Day</w:t>
                        </w:r>
                        <w:r>
                          <w:rPr>
                            <w:rFonts w:ascii="Arial"/>
                            <w:spacing w:val="-28"/>
                            <w:w w:val="95"/>
                            <w:sz w:val="18"/>
                          </w:rPr>
                          <w:t xml:space="preserve"> </w:t>
                        </w:r>
                        <w:r>
                          <w:rPr>
                            <w:rFonts w:ascii="Arial"/>
                            <w:w w:val="95"/>
                            <w:sz w:val="18"/>
                          </w:rPr>
                          <w:t>1</w:t>
                        </w:r>
                      </w:p>
                    </w:txbxContent>
                  </v:textbox>
                </v:shape>
                <v:shape id="Text Box 280" o:spid="_x0000_s1026" o:spt="202" type="#_x0000_t202" style="position:absolute;left:6086;top:-1594;height:460;width:582;" filled="f" stroked="f" coordsize="21600,21600" o:gfxdata="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zsM8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73" w:lineRule="exact"/>
                          <w:ind w:left="76" w:right="0" w:firstLine="0"/>
                          <w:jc w:val="left"/>
                          <w:rPr>
                            <w:rFonts w:ascii="Arial"/>
                            <w:sz w:val="18"/>
                          </w:rPr>
                        </w:pPr>
                        <w:r>
                          <w:rPr>
                            <w:rFonts w:ascii="Arial"/>
                            <w:sz w:val="18"/>
                          </w:rPr>
                          <w:t>Day 2</w:t>
                        </w:r>
                      </w:p>
                      <w:p>
                        <w:pPr>
                          <w:spacing w:before="72"/>
                          <w:ind w:left="0" w:right="0" w:firstLine="0"/>
                          <w:jc w:val="left"/>
                          <w:rPr>
                            <w:rFonts w:ascii="Trebuchet MS"/>
                            <w:b/>
                            <w:sz w:val="18"/>
                          </w:rPr>
                        </w:pPr>
                        <w:r>
                          <w:rPr>
                            <w:rFonts w:ascii="Trebuchet MS"/>
                            <w:b/>
                            <w:w w:val="95"/>
                            <w:sz w:val="18"/>
                          </w:rPr>
                          <w:t>Week</w:t>
                        </w:r>
                        <w:r>
                          <w:rPr>
                            <w:rFonts w:ascii="Trebuchet MS"/>
                            <w:b/>
                            <w:spacing w:val="-27"/>
                            <w:w w:val="95"/>
                            <w:sz w:val="18"/>
                          </w:rPr>
                          <w:t xml:space="preserve"> </w:t>
                        </w:r>
                        <w:r>
                          <w:rPr>
                            <w:rFonts w:ascii="Trebuchet MS"/>
                            <w:b/>
                            <w:w w:val="95"/>
                            <w:sz w:val="18"/>
                          </w:rPr>
                          <w:t>2</w:t>
                        </w:r>
                      </w:p>
                    </w:txbxContent>
                  </v:textbox>
                </v:shape>
                <v:shape id="Text Box 281" o:spid="_x0000_s1026" o:spt="202" type="#_x0000_t202" style="position:absolute;left:8342;top:-1594;height:180;width:431;" filled="f" stroked="f" coordsize="21600,21600" o:gfxdata="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Hepa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73" w:lineRule="exact"/>
                          <w:ind w:left="0" w:right="0" w:firstLine="0"/>
                          <w:jc w:val="left"/>
                          <w:rPr>
                            <w:rFonts w:ascii="Arial"/>
                            <w:sz w:val="18"/>
                          </w:rPr>
                        </w:pPr>
                        <w:r>
                          <w:rPr>
                            <w:rFonts w:ascii="Arial"/>
                            <w:w w:val="95"/>
                            <w:sz w:val="18"/>
                          </w:rPr>
                          <w:t>Day</w:t>
                        </w:r>
                        <w:r>
                          <w:rPr>
                            <w:rFonts w:ascii="Arial"/>
                            <w:spacing w:val="-28"/>
                            <w:w w:val="95"/>
                            <w:sz w:val="18"/>
                          </w:rPr>
                          <w:t xml:space="preserve"> </w:t>
                        </w:r>
                        <w:r>
                          <w:rPr>
                            <w:rFonts w:ascii="Arial"/>
                            <w:w w:val="95"/>
                            <w:sz w:val="18"/>
                          </w:rPr>
                          <w:t>3</w:t>
                        </w:r>
                      </w:p>
                    </w:txbxContent>
                  </v:textbox>
                </v:shape>
                <v:shape id="Text Box 282" o:spid="_x0000_s1026" o:spt="202" type="#_x0000_t202" style="position:absolute;left:5894;top:-795;height:180;width:481;" filled="f" stroked="f" coordsize="21600,21600" o:gfxdata="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54xH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73" w:lineRule="exact"/>
                          <w:ind w:left="0" w:right="0" w:firstLine="0"/>
                          <w:jc w:val="left"/>
                          <w:rPr>
                            <w:rFonts w:ascii="Arial"/>
                            <w:sz w:val="18"/>
                          </w:rPr>
                        </w:pPr>
                        <w:r>
                          <w:rPr>
                            <w:rFonts w:ascii="Arial"/>
                            <w:w w:val="90"/>
                            <w:sz w:val="18"/>
                          </w:rPr>
                          <w:t>Temp.</w:t>
                        </w:r>
                      </w:p>
                    </w:txbxContent>
                  </v:textbox>
                </v:shape>
              </v:group>
            </w:pict>
          </mc:Fallback>
        </mc:AlternateContent>
      </w:r>
      <w:r>
        <w:t>In Table 4.5 and Chart 4.5, the results for the aerobic sample containing crushed camphor are reported for week 3. The results gotten for the pH, shows that there was an increase in the pH value of the sewage samples containing camphor for day 1, 2 &amp; 3 as compared with that of control. Thus, the sewage sample is alkaline (for all 3 days) which is as a result of the camphor mixing with the sewage. The result also shows a varying temperature range of 23.0</w:t>
      </w:r>
      <w:r>
        <w:rPr>
          <w:vertAlign w:val="superscript"/>
        </w:rPr>
        <w:t>o</w:t>
      </w:r>
      <w:r>
        <w:rPr>
          <w:vertAlign w:val="baseline"/>
        </w:rPr>
        <w:t>C to 23.35</w:t>
      </w:r>
      <w:r>
        <w:rPr>
          <w:vertAlign w:val="superscript"/>
        </w:rPr>
        <w:t>o</w:t>
      </w:r>
      <w:r>
        <w:rPr>
          <w:vertAlign w:val="baseline"/>
        </w:rPr>
        <w:t>C for Day 1; 24.60</w:t>
      </w:r>
      <w:r>
        <w:rPr>
          <w:vertAlign w:val="superscript"/>
        </w:rPr>
        <w:t>o</w:t>
      </w:r>
      <w:r>
        <w:rPr>
          <w:vertAlign w:val="baseline"/>
        </w:rPr>
        <w:t>C to 25.10</w:t>
      </w:r>
      <w:r>
        <w:rPr>
          <w:vertAlign w:val="superscript"/>
        </w:rPr>
        <w:t>o</w:t>
      </w:r>
      <w:r>
        <w:rPr>
          <w:vertAlign w:val="baseline"/>
        </w:rPr>
        <w:t>C for Day 2; 24.6</w:t>
      </w:r>
      <w:r>
        <w:rPr>
          <w:vertAlign w:val="superscript"/>
        </w:rPr>
        <w:t>o</w:t>
      </w:r>
      <w:r>
        <w:rPr>
          <w:vertAlign w:val="baseline"/>
        </w:rPr>
        <w:t>C to 25.20</w:t>
      </w:r>
      <w:r>
        <w:rPr>
          <w:vertAlign w:val="superscript"/>
        </w:rPr>
        <w:t>o</w:t>
      </w:r>
      <w:r>
        <w:rPr>
          <w:vertAlign w:val="baseline"/>
        </w:rPr>
        <w:t>C for Day 3. From previous studies, it has been observed that a good septic tank has to have a pH value of 6 to 7.5 which is the best range for microbial growth and a temperature value above 4.44</w:t>
      </w:r>
      <w:r>
        <w:rPr>
          <w:vertAlign w:val="superscript"/>
        </w:rPr>
        <w:t>o</w:t>
      </w:r>
      <w:r>
        <w:rPr>
          <w:vertAlign w:val="baseline"/>
        </w:rPr>
        <w:t>C for the aerobic bacteria to perform properly. Now looking at the data gotten from the results, only the temperature values are within the stipulated scale. The ambient temperature varied for the 3 days in Week 3 as shown in Table 4.6 and Chart 4.6. Although, there was an increase and decrease in the ambient temperature of the laboratory but this did not have any adverse effect on the</w:t>
      </w:r>
      <w:r>
        <w:rPr>
          <w:spacing w:val="-13"/>
          <w:vertAlign w:val="baseline"/>
        </w:rPr>
        <w:t xml:space="preserve"> </w:t>
      </w:r>
      <w:r>
        <w:rPr>
          <w:vertAlign w:val="baseline"/>
        </w:rPr>
        <w:t>experiment.</w:t>
      </w:r>
    </w:p>
    <w:p>
      <w:pPr>
        <w:pStyle w:val="4"/>
        <w:spacing w:before="203" w:after="3"/>
      </w:pPr>
      <w:r>
        <w:t>Table 4.5: Average pH and Temperature for Week 3</w:t>
      </w:r>
    </w:p>
    <w:tbl>
      <w:tblPr>
        <w:tblStyle w:val="10"/>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93"/>
        <w:gridCol w:w="1592"/>
        <w:gridCol w:w="864"/>
        <w:gridCol w:w="1160"/>
        <w:gridCol w:w="1124"/>
        <w:gridCol w:w="1266"/>
        <w:gridCol w:w="1121"/>
        <w:gridCol w:w="1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3" w:hRule="atLeast"/>
        </w:trPr>
        <w:tc>
          <w:tcPr>
            <w:tcW w:w="1193" w:type="dxa"/>
            <w:vMerge w:val="restart"/>
            <w:tcBorders>
              <w:bottom w:val="single" w:color="000000" w:sz="6" w:space="0"/>
            </w:tcBorders>
          </w:tcPr>
          <w:p>
            <w:pPr>
              <w:pStyle w:val="13"/>
              <w:spacing w:line="240" w:lineRule="auto"/>
              <w:ind w:left="107" w:right="109"/>
              <w:rPr>
                <w:sz w:val="24"/>
              </w:rPr>
            </w:pPr>
            <w:r>
              <w:rPr>
                <w:sz w:val="24"/>
              </w:rPr>
              <w:t>Sampling Container</w:t>
            </w:r>
          </w:p>
        </w:tc>
        <w:tc>
          <w:tcPr>
            <w:tcW w:w="1592" w:type="dxa"/>
            <w:vMerge w:val="restart"/>
            <w:tcBorders>
              <w:bottom w:val="single" w:color="000000" w:sz="6" w:space="0"/>
            </w:tcBorders>
          </w:tcPr>
          <w:p>
            <w:pPr>
              <w:pStyle w:val="13"/>
              <w:spacing w:line="240" w:lineRule="auto"/>
              <w:ind w:left="107" w:right="488"/>
              <w:rPr>
                <w:sz w:val="24"/>
              </w:rPr>
            </w:pPr>
            <w:r>
              <w:rPr>
                <w:sz w:val="24"/>
              </w:rPr>
              <w:t>Weight of crushed camphor</w:t>
            </w:r>
          </w:p>
          <w:p>
            <w:pPr>
              <w:pStyle w:val="13"/>
              <w:spacing w:line="262" w:lineRule="exact"/>
              <w:ind w:left="107"/>
              <w:rPr>
                <w:sz w:val="24"/>
              </w:rPr>
            </w:pPr>
            <w:r>
              <w:rPr>
                <w:sz w:val="24"/>
              </w:rPr>
              <w:t>(grams, g)</w:t>
            </w:r>
          </w:p>
        </w:tc>
        <w:tc>
          <w:tcPr>
            <w:tcW w:w="2024" w:type="dxa"/>
            <w:gridSpan w:val="2"/>
          </w:tcPr>
          <w:p>
            <w:pPr>
              <w:pStyle w:val="13"/>
              <w:spacing w:line="253" w:lineRule="exact"/>
              <w:ind w:left="107"/>
              <w:rPr>
                <w:sz w:val="24"/>
              </w:rPr>
            </w:pPr>
            <w:r>
              <w:rPr>
                <w:sz w:val="24"/>
              </w:rPr>
              <w:t>Day 1</w:t>
            </w:r>
          </w:p>
        </w:tc>
        <w:tc>
          <w:tcPr>
            <w:tcW w:w="2390" w:type="dxa"/>
            <w:gridSpan w:val="2"/>
          </w:tcPr>
          <w:p>
            <w:pPr>
              <w:pStyle w:val="13"/>
              <w:spacing w:line="253" w:lineRule="exact"/>
              <w:ind w:left="106"/>
              <w:rPr>
                <w:sz w:val="24"/>
              </w:rPr>
            </w:pPr>
            <w:r>
              <w:rPr>
                <w:sz w:val="24"/>
              </w:rPr>
              <w:t>Day 2</w:t>
            </w:r>
          </w:p>
        </w:tc>
        <w:tc>
          <w:tcPr>
            <w:tcW w:w="2382" w:type="dxa"/>
            <w:gridSpan w:val="2"/>
          </w:tcPr>
          <w:p>
            <w:pPr>
              <w:pStyle w:val="13"/>
              <w:spacing w:line="253" w:lineRule="exact"/>
              <w:ind w:left="103"/>
              <w:rPr>
                <w:sz w:val="24"/>
              </w:rPr>
            </w:pPr>
            <w:r>
              <w:rPr>
                <w:sz w:val="24"/>
              </w:rPr>
              <w:t>Day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1193" w:type="dxa"/>
            <w:vMerge w:val="continue"/>
            <w:tcBorders>
              <w:top w:val="nil"/>
              <w:bottom w:val="single" w:color="000000" w:sz="6" w:space="0"/>
            </w:tcBorders>
          </w:tcPr>
          <w:p>
            <w:pPr>
              <w:rPr>
                <w:sz w:val="2"/>
                <w:szCs w:val="2"/>
              </w:rPr>
            </w:pPr>
          </w:p>
        </w:tc>
        <w:tc>
          <w:tcPr>
            <w:tcW w:w="1592" w:type="dxa"/>
            <w:vMerge w:val="continue"/>
            <w:tcBorders>
              <w:top w:val="nil"/>
              <w:bottom w:val="single" w:color="000000" w:sz="6" w:space="0"/>
            </w:tcBorders>
          </w:tcPr>
          <w:p>
            <w:pPr>
              <w:rPr>
                <w:sz w:val="2"/>
                <w:szCs w:val="2"/>
              </w:rPr>
            </w:pPr>
          </w:p>
        </w:tc>
        <w:tc>
          <w:tcPr>
            <w:tcW w:w="864" w:type="dxa"/>
            <w:tcBorders>
              <w:bottom w:val="single" w:color="000000" w:sz="6" w:space="0"/>
            </w:tcBorders>
          </w:tcPr>
          <w:p>
            <w:pPr>
              <w:pStyle w:val="13"/>
              <w:spacing w:line="268" w:lineRule="exact"/>
              <w:ind w:left="107"/>
              <w:rPr>
                <w:sz w:val="24"/>
              </w:rPr>
            </w:pPr>
            <w:r>
              <w:rPr>
                <w:sz w:val="24"/>
              </w:rPr>
              <w:t>pH</w:t>
            </w:r>
          </w:p>
        </w:tc>
        <w:tc>
          <w:tcPr>
            <w:tcW w:w="1160" w:type="dxa"/>
            <w:tcBorders>
              <w:bottom w:val="single" w:color="000000" w:sz="6" w:space="0"/>
            </w:tcBorders>
          </w:tcPr>
          <w:p>
            <w:pPr>
              <w:pStyle w:val="13"/>
              <w:spacing w:line="240" w:lineRule="auto"/>
              <w:ind w:left="107" w:right="463"/>
              <w:rPr>
                <w:sz w:val="24"/>
              </w:rPr>
            </w:pPr>
            <w:r>
              <w:rPr>
                <w:sz w:val="24"/>
              </w:rPr>
              <w:t>Temp (</w:t>
            </w:r>
            <w:r>
              <w:rPr>
                <w:sz w:val="24"/>
                <w:vertAlign w:val="superscript"/>
              </w:rPr>
              <w:t>o</w:t>
            </w:r>
            <w:r>
              <w:rPr>
                <w:sz w:val="24"/>
                <w:vertAlign w:val="baseline"/>
              </w:rPr>
              <w:t>C)</w:t>
            </w:r>
          </w:p>
        </w:tc>
        <w:tc>
          <w:tcPr>
            <w:tcW w:w="1124" w:type="dxa"/>
            <w:tcBorders>
              <w:bottom w:val="single" w:color="000000" w:sz="6" w:space="0"/>
            </w:tcBorders>
          </w:tcPr>
          <w:p>
            <w:pPr>
              <w:pStyle w:val="13"/>
              <w:spacing w:line="268" w:lineRule="exact"/>
              <w:ind w:left="106"/>
              <w:rPr>
                <w:sz w:val="24"/>
              </w:rPr>
            </w:pPr>
            <w:r>
              <w:rPr>
                <w:sz w:val="24"/>
              </w:rPr>
              <w:t>pH</w:t>
            </w:r>
          </w:p>
        </w:tc>
        <w:tc>
          <w:tcPr>
            <w:tcW w:w="1266" w:type="dxa"/>
            <w:tcBorders>
              <w:bottom w:val="single" w:color="000000" w:sz="6" w:space="0"/>
            </w:tcBorders>
          </w:tcPr>
          <w:p>
            <w:pPr>
              <w:pStyle w:val="13"/>
              <w:spacing w:line="268" w:lineRule="exact"/>
              <w:ind w:left="106"/>
              <w:rPr>
                <w:sz w:val="24"/>
              </w:rPr>
            </w:pPr>
            <w:r>
              <w:rPr>
                <w:sz w:val="24"/>
              </w:rPr>
              <w:t>Temp (</w:t>
            </w:r>
            <w:r>
              <w:rPr>
                <w:sz w:val="24"/>
                <w:vertAlign w:val="superscript"/>
              </w:rPr>
              <w:t>o</w:t>
            </w:r>
            <w:r>
              <w:rPr>
                <w:sz w:val="24"/>
                <w:vertAlign w:val="baseline"/>
              </w:rPr>
              <w:t>C)</w:t>
            </w:r>
          </w:p>
        </w:tc>
        <w:tc>
          <w:tcPr>
            <w:tcW w:w="1121" w:type="dxa"/>
            <w:tcBorders>
              <w:bottom w:val="single" w:color="000000" w:sz="6" w:space="0"/>
            </w:tcBorders>
          </w:tcPr>
          <w:p>
            <w:pPr>
              <w:pStyle w:val="13"/>
              <w:spacing w:line="268" w:lineRule="exact"/>
              <w:ind w:left="103"/>
              <w:rPr>
                <w:sz w:val="24"/>
              </w:rPr>
            </w:pPr>
            <w:r>
              <w:rPr>
                <w:sz w:val="24"/>
              </w:rPr>
              <w:t>pH</w:t>
            </w:r>
          </w:p>
        </w:tc>
        <w:tc>
          <w:tcPr>
            <w:tcW w:w="1261" w:type="dxa"/>
            <w:tcBorders>
              <w:bottom w:val="single" w:color="000000" w:sz="6" w:space="0"/>
            </w:tcBorders>
          </w:tcPr>
          <w:p>
            <w:pPr>
              <w:pStyle w:val="13"/>
              <w:spacing w:line="268" w:lineRule="exact"/>
              <w:ind w:left="105"/>
              <w:rPr>
                <w:sz w:val="24"/>
              </w:rPr>
            </w:pPr>
            <w:r>
              <w:rPr>
                <w:sz w:val="24"/>
              </w:rPr>
              <w:t>Temp (</w:t>
            </w:r>
            <w:r>
              <w:rPr>
                <w:sz w:val="24"/>
                <w:vertAlign w:val="superscript"/>
              </w:rPr>
              <w:t>o</w:t>
            </w:r>
            <w:r>
              <w:rPr>
                <w:sz w:val="24"/>
                <w:vertAlign w:val="baseline"/>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193" w:type="dxa"/>
            <w:tcBorders>
              <w:top w:val="single" w:color="000000" w:sz="6" w:space="0"/>
            </w:tcBorders>
          </w:tcPr>
          <w:p>
            <w:pPr>
              <w:pStyle w:val="13"/>
              <w:ind w:left="107"/>
              <w:rPr>
                <w:sz w:val="24"/>
              </w:rPr>
            </w:pPr>
            <w:r>
              <w:rPr>
                <w:sz w:val="24"/>
              </w:rPr>
              <w:t>1</w:t>
            </w:r>
          </w:p>
        </w:tc>
        <w:tc>
          <w:tcPr>
            <w:tcW w:w="1592" w:type="dxa"/>
            <w:tcBorders>
              <w:top w:val="single" w:color="000000" w:sz="6" w:space="0"/>
            </w:tcBorders>
          </w:tcPr>
          <w:p>
            <w:pPr>
              <w:pStyle w:val="13"/>
              <w:ind w:left="407" w:right="399"/>
              <w:jc w:val="center"/>
              <w:rPr>
                <w:sz w:val="24"/>
              </w:rPr>
            </w:pPr>
            <w:r>
              <w:rPr>
                <w:sz w:val="24"/>
              </w:rPr>
              <w:t>7.38</w:t>
            </w:r>
          </w:p>
        </w:tc>
        <w:tc>
          <w:tcPr>
            <w:tcW w:w="864" w:type="dxa"/>
            <w:tcBorders>
              <w:top w:val="single" w:color="000000" w:sz="6" w:space="0"/>
            </w:tcBorders>
          </w:tcPr>
          <w:p>
            <w:pPr>
              <w:pStyle w:val="13"/>
              <w:ind w:left="107"/>
              <w:rPr>
                <w:sz w:val="24"/>
              </w:rPr>
            </w:pPr>
            <w:r>
              <w:rPr>
                <w:sz w:val="24"/>
              </w:rPr>
              <w:t>7.89</w:t>
            </w:r>
          </w:p>
        </w:tc>
        <w:tc>
          <w:tcPr>
            <w:tcW w:w="1160" w:type="dxa"/>
            <w:tcBorders>
              <w:top w:val="single" w:color="000000" w:sz="6" w:space="0"/>
            </w:tcBorders>
          </w:tcPr>
          <w:p>
            <w:pPr>
              <w:pStyle w:val="13"/>
              <w:ind w:left="107"/>
              <w:rPr>
                <w:sz w:val="24"/>
              </w:rPr>
            </w:pPr>
            <w:r>
              <w:rPr>
                <w:sz w:val="24"/>
              </w:rPr>
              <w:t>23.35</w:t>
            </w:r>
          </w:p>
        </w:tc>
        <w:tc>
          <w:tcPr>
            <w:tcW w:w="1124" w:type="dxa"/>
            <w:tcBorders>
              <w:top w:val="single" w:color="000000" w:sz="6" w:space="0"/>
            </w:tcBorders>
          </w:tcPr>
          <w:p>
            <w:pPr>
              <w:pStyle w:val="13"/>
              <w:ind w:left="106"/>
              <w:rPr>
                <w:sz w:val="24"/>
              </w:rPr>
            </w:pPr>
            <w:r>
              <w:rPr>
                <w:sz w:val="24"/>
              </w:rPr>
              <w:t>7.88</w:t>
            </w:r>
          </w:p>
        </w:tc>
        <w:tc>
          <w:tcPr>
            <w:tcW w:w="1266" w:type="dxa"/>
            <w:tcBorders>
              <w:top w:val="single" w:color="000000" w:sz="6" w:space="0"/>
            </w:tcBorders>
          </w:tcPr>
          <w:p>
            <w:pPr>
              <w:pStyle w:val="13"/>
              <w:ind w:left="106"/>
              <w:rPr>
                <w:sz w:val="24"/>
              </w:rPr>
            </w:pPr>
            <w:r>
              <w:rPr>
                <w:sz w:val="24"/>
              </w:rPr>
              <w:t>25.10</w:t>
            </w:r>
          </w:p>
        </w:tc>
        <w:tc>
          <w:tcPr>
            <w:tcW w:w="1121" w:type="dxa"/>
            <w:tcBorders>
              <w:top w:val="single" w:color="000000" w:sz="6" w:space="0"/>
            </w:tcBorders>
          </w:tcPr>
          <w:p>
            <w:pPr>
              <w:pStyle w:val="13"/>
              <w:ind w:left="103"/>
              <w:rPr>
                <w:sz w:val="24"/>
              </w:rPr>
            </w:pPr>
            <w:r>
              <w:rPr>
                <w:sz w:val="24"/>
              </w:rPr>
              <w:t>7.69</w:t>
            </w:r>
          </w:p>
        </w:tc>
        <w:tc>
          <w:tcPr>
            <w:tcW w:w="1261" w:type="dxa"/>
            <w:tcBorders>
              <w:top w:val="single" w:color="000000" w:sz="6" w:space="0"/>
            </w:tcBorders>
          </w:tcPr>
          <w:p>
            <w:pPr>
              <w:pStyle w:val="13"/>
              <w:ind w:left="105"/>
              <w:rPr>
                <w:sz w:val="24"/>
              </w:rPr>
            </w:pPr>
            <w:r>
              <w:rPr>
                <w:sz w:val="24"/>
              </w:rPr>
              <w:t>25.20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193" w:type="dxa"/>
          </w:tcPr>
          <w:p>
            <w:pPr>
              <w:pStyle w:val="13"/>
              <w:ind w:left="107"/>
              <w:rPr>
                <w:sz w:val="24"/>
              </w:rPr>
            </w:pPr>
            <w:r>
              <w:rPr>
                <w:sz w:val="24"/>
              </w:rPr>
              <w:t>2</w:t>
            </w:r>
          </w:p>
        </w:tc>
        <w:tc>
          <w:tcPr>
            <w:tcW w:w="1592" w:type="dxa"/>
          </w:tcPr>
          <w:p>
            <w:pPr>
              <w:pStyle w:val="13"/>
              <w:ind w:left="407" w:right="399"/>
              <w:jc w:val="center"/>
              <w:rPr>
                <w:sz w:val="24"/>
              </w:rPr>
            </w:pPr>
            <w:r>
              <w:rPr>
                <w:sz w:val="24"/>
              </w:rPr>
              <w:t>14.25</w:t>
            </w:r>
          </w:p>
        </w:tc>
        <w:tc>
          <w:tcPr>
            <w:tcW w:w="864" w:type="dxa"/>
          </w:tcPr>
          <w:p>
            <w:pPr>
              <w:pStyle w:val="13"/>
              <w:ind w:left="107"/>
              <w:rPr>
                <w:sz w:val="24"/>
              </w:rPr>
            </w:pPr>
            <w:r>
              <w:rPr>
                <w:sz w:val="24"/>
              </w:rPr>
              <w:t>7.87</w:t>
            </w:r>
          </w:p>
        </w:tc>
        <w:tc>
          <w:tcPr>
            <w:tcW w:w="1160" w:type="dxa"/>
          </w:tcPr>
          <w:p>
            <w:pPr>
              <w:pStyle w:val="13"/>
              <w:ind w:left="107"/>
              <w:rPr>
                <w:sz w:val="24"/>
              </w:rPr>
            </w:pPr>
            <w:r>
              <w:rPr>
                <w:sz w:val="24"/>
              </w:rPr>
              <w:t>23.15</w:t>
            </w:r>
          </w:p>
        </w:tc>
        <w:tc>
          <w:tcPr>
            <w:tcW w:w="1124" w:type="dxa"/>
          </w:tcPr>
          <w:p>
            <w:pPr>
              <w:pStyle w:val="13"/>
              <w:ind w:left="106"/>
              <w:rPr>
                <w:sz w:val="24"/>
              </w:rPr>
            </w:pPr>
            <w:r>
              <w:rPr>
                <w:sz w:val="24"/>
              </w:rPr>
              <w:t>7.69</w:t>
            </w:r>
          </w:p>
        </w:tc>
        <w:tc>
          <w:tcPr>
            <w:tcW w:w="1266" w:type="dxa"/>
          </w:tcPr>
          <w:p>
            <w:pPr>
              <w:pStyle w:val="13"/>
              <w:ind w:left="106"/>
              <w:rPr>
                <w:sz w:val="24"/>
              </w:rPr>
            </w:pPr>
            <w:r>
              <w:rPr>
                <w:sz w:val="24"/>
              </w:rPr>
              <w:t>24.70</w:t>
            </w:r>
          </w:p>
        </w:tc>
        <w:tc>
          <w:tcPr>
            <w:tcW w:w="1121" w:type="dxa"/>
          </w:tcPr>
          <w:p>
            <w:pPr>
              <w:pStyle w:val="13"/>
              <w:ind w:left="103"/>
              <w:rPr>
                <w:sz w:val="24"/>
              </w:rPr>
            </w:pPr>
            <w:r>
              <w:rPr>
                <w:sz w:val="24"/>
              </w:rPr>
              <w:t>7.60</w:t>
            </w:r>
          </w:p>
        </w:tc>
        <w:tc>
          <w:tcPr>
            <w:tcW w:w="1261" w:type="dxa"/>
          </w:tcPr>
          <w:p>
            <w:pPr>
              <w:pStyle w:val="13"/>
              <w:ind w:left="105"/>
              <w:rPr>
                <w:sz w:val="24"/>
              </w:rPr>
            </w:pPr>
            <w:r>
              <w:rPr>
                <w:sz w:val="24"/>
              </w:rPr>
              <w:t>24.80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193" w:type="dxa"/>
          </w:tcPr>
          <w:p>
            <w:pPr>
              <w:pStyle w:val="13"/>
              <w:ind w:left="107"/>
              <w:rPr>
                <w:sz w:val="24"/>
              </w:rPr>
            </w:pPr>
            <w:r>
              <w:rPr>
                <w:sz w:val="24"/>
              </w:rPr>
              <w:t>3</w:t>
            </w:r>
          </w:p>
        </w:tc>
        <w:tc>
          <w:tcPr>
            <w:tcW w:w="1592" w:type="dxa"/>
          </w:tcPr>
          <w:p>
            <w:pPr>
              <w:pStyle w:val="13"/>
              <w:ind w:left="407" w:right="399"/>
              <w:jc w:val="center"/>
              <w:rPr>
                <w:sz w:val="24"/>
              </w:rPr>
            </w:pPr>
            <w:r>
              <w:rPr>
                <w:sz w:val="24"/>
              </w:rPr>
              <w:t>21.91</w:t>
            </w:r>
          </w:p>
        </w:tc>
        <w:tc>
          <w:tcPr>
            <w:tcW w:w="864" w:type="dxa"/>
          </w:tcPr>
          <w:p>
            <w:pPr>
              <w:pStyle w:val="13"/>
              <w:ind w:left="107"/>
              <w:rPr>
                <w:sz w:val="24"/>
              </w:rPr>
            </w:pPr>
            <w:r>
              <w:rPr>
                <w:sz w:val="24"/>
              </w:rPr>
              <w:t>7.84</w:t>
            </w:r>
          </w:p>
        </w:tc>
        <w:tc>
          <w:tcPr>
            <w:tcW w:w="1160" w:type="dxa"/>
          </w:tcPr>
          <w:p>
            <w:pPr>
              <w:pStyle w:val="13"/>
              <w:ind w:left="107"/>
              <w:rPr>
                <w:sz w:val="24"/>
              </w:rPr>
            </w:pPr>
            <w:r>
              <w:rPr>
                <w:sz w:val="24"/>
              </w:rPr>
              <w:t>23.00</w:t>
            </w:r>
          </w:p>
        </w:tc>
        <w:tc>
          <w:tcPr>
            <w:tcW w:w="1124" w:type="dxa"/>
          </w:tcPr>
          <w:p>
            <w:pPr>
              <w:pStyle w:val="13"/>
              <w:ind w:left="106"/>
              <w:rPr>
                <w:sz w:val="24"/>
              </w:rPr>
            </w:pPr>
            <w:r>
              <w:rPr>
                <w:sz w:val="24"/>
              </w:rPr>
              <w:t>7.84</w:t>
            </w:r>
          </w:p>
        </w:tc>
        <w:tc>
          <w:tcPr>
            <w:tcW w:w="1266" w:type="dxa"/>
          </w:tcPr>
          <w:p>
            <w:pPr>
              <w:pStyle w:val="13"/>
              <w:ind w:left="106"/>
              <w:rPr>
                <w:sz w:val="24"/>
              </w:rPr>
            </w:pPr>
            <w:r>
              <w:rPr>
                <w:sz w:val="24"/>
              </w:rPr>
              <w:t>24.70</w:t>
            </w:r>
          </w:p>
        </w:tc>
        <w:tc>
          <w:tcPr>
            <w:tcW w:w="1121" w:type="dxa"/>
          </w:tcPr>
          <w:p>
            <w:pPr>
              <w:pStyle w:val="13"/>
              <w:ind w:left="103"/>
              <w:rPr>
                <w:sz w:val="24"/>
              </w:rPr>
            </w:pPr>
            <w:r>
              <w:rPr>
                <w:sz w:val="24"/>
              </w:rPr>
              <w:t>7.75</w:t>
            </w:r>
          </w:p>
        </w:tc>
        <w:tc>
          <w:tcPr>
            <w:tcW w:w="1261" w:type="dxa"/>
          </w:tcPr>
          <w:p>
            <w:pPr>
              <w:pStyle w:val="13"/>
              <w:ind w:left="105"/>
              <w:rPr>
                <w:sz w:val="24"/>
              </w:rPr>
            </w:pPr>
            <w:r>
              <w:rPr>
                <w:sz w:val="24"/>
              </w:rPr>
              <w:t>24.65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193" w:type="dxa"/>
          </w:tcPr>
          <w:p>
            <w:pPr>
              <w:pStyle w:val="13"/>
              <w:ind w:left="107"/>
              <w:rPr>
                <w:sz w:val="24"/>
              </w:rPr>
            </w:pPr>
            <w:r>
              <w:rPr>
                <w:sz w:val="24"/>
              </w:rPr>
              <w:t>4</w:t>
            </w:r>
          </w:p>
        </w:tc>
        <w:tc>
          <w:tcPr>
            <w:tcW w:w="1592" w:type="dxa"/>
          </w:tcPr>
          <w:p>
            <w:pPr>
              <w:pStyle w:val="13"/>
              <w:ind w:left="407" w:right="399"/>
              <w:jc w:val="center"/>
              <w:rPr>
                <w:sz w:val="24"/>
              </w:rPr>
            </w:pPr>
            <w:r>
              <w:rPr>
                <w:sz w:val="24"/>
              </w:rPr>
              <w:t>29.44</w:t>
            </w:r>
          </w:p>
        </w:tc>
        <w:tc>
          <w:tcPr>
            <w:tcW w:w="864" w:type="dxa"/>
          </w:tcPr>
          <w:p>
            <w:pPr>
              <w:pStyle w:val="13"/>
              <w:ind w:left="107"/>
              <w:rPr>
                <w:sz w:val="24"/>
              </w:rPr>
            </w:pPr>
            <w:r>
              <w:rPr>
                <w:sz w:val="24"/>
              </w:rPr>
              <w:t>7.83</w:t>
            </w:r>
          </w:p>
        </w:tc>
        <w:tc>
          <w:tcPr>
            <w:tcW w:w="1160" w:type="dxa"/>
          </w:tcPr>
          <w:p>
            <w:pPr>
              <w:pStyle w:val="13"/>
              <w:ind w:left="107"/>
              <w:rPr>
                <w:sz w:val="24"/>
              </w:rPr>
            </w:pPr>
            <w:r>
              <w:rPr>
                <w:sz w:val="24"/>
              </w:rPr>
              <w:t>23.05</w:t>
            </w:r>
          </w:p>
        </w:tc>
        <w:tc>
          <w:tcPr>
            <w:tcW w:w="1124" w:type="dxa"/>
          </w:tcPr>
          <w:p>
            <w:pPr>
              <w:pStyle w:val="13"/>
              <w:ind w:left="106"/>
              <w:rPr>
                <w:sz w:val="24"/>
              </w:rPr>
            </w:pPr>
            <w:r>
              <w:rPr>
                <w:sz w:val="24"/>
              </w:rPr>
              <w:t>7.77</w:t>
            </w:r>
          </w:p>
        </w:tc>
        <w:tc>
          <w:tcPr>
            <w:tcW w:w="1266" w:type="dxa"/>
          </w:tcPr>
          <w:p>
            <w:pPr>
              <w:pStyle w:val="13"/>
              <w:ind w:left="106"/>
              <w:rPr>
                <w:sz w:val="24"/>
              </w:rPr>
            </w:pPr>
            <w:r>
              <w:rPr>
                <w:sz w:val="24"/>
              </w:rPr>
              <w:t>24.60</w:t>
            </w:r>
          </w:p>
        </w:tc>
        <w:tc>
          <w:tcPr>
            <w:tcW w:w="1121" w:type="dxa"/>
          </w:tcPr>
          <w:p>
            <w:pPr>
              <w:pStyle w:val="13"/>
              <w:ind w:left="103"/>
              <w:rPr>
                <w:sz w:val="24"/>
              </w:rPr>
            </w:pPr>
            <w:r>
              <w:rPr>
                <w:sz w:val="24"/>
              </w:rPr>
              <w:t>7.83</w:t>
            </w:r>
          </w:p>
        </w:tc>
        <w:tc>
          <w:tcPr>
            <w:tcW w:w="1261" w:type="dxa"/>
          </w:tcPr>
          <w:p>
            <w:pPr>
              <w:pStyle w:val="13"/>
              <w:ind w:left="105"/>
              <w:rPr>
                <w:sz w:val="24"/>
              </w:rPr>
            </w:pPr>
            <w:r>
              <w:rPr>
                <w:sz w:val="24"/>
              </w:rPr>
              <w:t>24.60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193" w:type="dxa"/>
          </w:tcPr>
          <w:p>
            <w:pPr>
              <w:pStyle w:val="13"/>
              <w:ind w:left="107"/>
              <w:rPr>
                <w:sz w:val="24"/>
              </w:rPr>
            </w:pPr>
            <w:r>
              <w:rPr>
                <w:sz w:val="24"/>
              </w:rPr>
              <w:t>5</w:t>
            </w:r>
          </w:p>
        </w:tc>
        <w:tc>
          <w:tcPr>
            <w:tcW w:w="1592" w:type="dxa"/>
          </w:tcPr>
          <w:p>
            <w:pPr>
              <w:pStyle w:val="13"/>
              <w:ind w:left="407" w:right="399"/>
              <w:jc w:val="center"/>
              <w:rPr>
                <w:sz w:val="24"/>
              </w:rPr>
            </w:pPr>
            <w:r>
              <w:rPr>
                <w:sz w:val="24"/>
              </w:rPr>
              <w:t>32.20</w:t>
            </w:r>
          </w:p>
        </w:tc>
        <w:tc>
          <w:tcPr>
            <w:tcW w:w="864" w:type="dxa"/>
          </w:tcPr>
          <w:p>
            <w:pPr>
              <w:pStyle w:val="13"/>
              <w:ind w:left="107"/>
              <w:rPr>
                <w:sz w:val="24"/>
              </w:rPr>
            </w:pPr>
            <w:r>
              <w:rPr>
                <w:sz w:val="24"/>
              </w:rPr>
              <w:t>7.82</w:t>
            </w:r>
          </w:p>
        </w:tc>
        <w:tc>
          <w:tcPr>
            <w:tcW w:w="1160" w:type="dxa"/>
          </w:tcPr>
          <w:p>
            <w:pPr>
              <w:pStyle w:val="13"/>
              <w:ind w:left="107"/>
              <w:rPr>
                <w:sz w:val="24"/>
              </w:rPr>
            </w:pPr>
            <w:r>
              <w:rPr>
                <w:sz w:val="24"/>
              </w:rPr>
              <w:t>23.00</w:t>
            </w:r>
          </w:p>
        </w:tc>
        <w:tc>
          <w:tcPr>
            <w:tcW w:w="1124" w:type="dxa"/>
          </w:tcPr>
          <w:p>
            <w:pPr>
              <w:pStyle w:val="13"/>
              <w:ind w:left="106"/>
              <w:rPr>
                <w:sz w:val="24"/>
              </w:rPr>
            </w:pPr>
            <w:r>
              <w:rPr>
                <w:sz w:val="24"/>
              </w:rPr>
              <w:t>7.83</w:t>
            </w:r>
          </w:p>
        </w:tc>
        <w:tc>
          <w:tcPr>
            <w:tcW w:w="1266" w:type="dxa"/>
          </w:tcPr>
          <w:p>
            <w:pPr>
              <w:pStyle w:val="13"/>
              <w:ind w:left="106"/>
              <w:rPr>
                <w:sz w:val="24"/>
              </w:rPr>
            </w:pPr>
            <w:r>
              <w:rPr>
                <w:sz w:val="24"/>
              </w:rPr>
              <w:t>24.65</w:t>
            </w:r>
          </w:p>
        </w:tc>
        <w:tc>
          <w:tcPr>
            <w:tcW w:w="1121" w:type="dxa"/>
          </w:tcPr>
          <w:p>
            <w:pPr>
              <w:pStyle w:val="13"/>
              <w:ind w:left="103"/>
              <w:rPr>
                <w:sz w:val="24"/>
              </w:rPr>
            </w:pPr>
            <w:r>
              <w:rPr>
                <w:sz w:val="24"/>
              </w:rPr>
              <w:t>7.73</w:t>
            </w:r>
          </w:p>
        </w:tc>
        <w:tc>
          <w:tcPr>
            <w:tcW w:w="1261" w:type="dxa"/>
          </w:tcPr>
          <w:p>
            <w:pPr>
              <w:pStyle w:val="13"/>
              <w:ind w:left="105"/>
              <w:rPr>
                <w:sz w:val="24"/>
              </w:rPr>
            </w:pPr>
            <w:r>
              <w:rPr>
                <w:sz w:val="24"/>
              </w:rPr>
              <w:t>24.80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193" w:type="dxa"/>
          </w:tcPr>
          <w:p>
            <w:pPr>
              <w:pStyle w:val="13"/>
              <w:ind w:left="107"/>
              <w:rPr>
                <w:sz w:val="24"/>
              </w:rPr>
            </w:pPr>
            <w:r>
              <w:rPr>
                <w:sz w:val="24"/>
              </w:rPr>
              <w:t>6</w:t>
            </w:r>
          </w:p>
        </w:tc>
        <w:tc>
          <w:tcPr>
            <w:tcW w:w="1592" w:type="dxa"/>
          </w:tcPr>
          <w:p>
            <w:pPr>
              <w:pStyle w:val="13"/>
              <w:ind w:left="409" w:right="399"/>
              <w:jc w:val="center"/>
              <w:rPr>
                <w:sz w:val="24"/>
              </w:rPr>
            </w:pPr>
            <w:r>
              <w:rPr>
                <w:sz w:val="24"/>
              </w:rPr>
              <w:t>Control</w:t>
            </w:r>
          </w:p>
        </w:tc>
        <w:tc>
          <w:tcPr>
            <w:tcW w:w="864" w:type="dxa"/>
          </w:tcPr>
          <w:p>
            <w:pPr>
              <w:pStyle w:val="13"/>
              <w:ind w:left="107"/>
              <w:rPr>
                <w:sz w:val="24"/>
              </w:rPr>
            </w:pPr>
            <w:r>
              <w:rPr>
                <w:sz w:val="24"/>
              </w:rPr>
              <w:t>7.63</w:t>
            </w:r>
          </w:p>
        </w:tc>
        <w:tc>
          <w:tcPr>
            <w:tcW w:w="1160" w:type="dxa"/>
          </w:tcPr>
          <w:p>
            <w:pPr>
              <w:pStyle w:val="13"/>
              <w:ind w:left="107"/>
              <w:rPr>
                <w:sz w:val="24"/>
              </w:rPr>
            </w:pPr>
            <w:r>
              <w:rPr>
                <w:sz w:val="24"/>
              </w:rPr>
              <w:t>23.15</w:t>
            </w:r>
          </w:p>
        </w:tc>
        <w:tc>
          <w:tcPr>
            <w:tcW w:w="1124" w:type="dxa"/>
          </w:tcPr>
          <w:p>
            <w:pPr>
              <w:pStyle w:val="13"/>
              <w:ind w:left="106"/>
              <w:rPr>
                <w:sz w:val="24"/>
              </w:rPr>
            </w:pPr>
            <w:r>
              <w:rPr>
                <w:sz w:val="24"/>
              </w:rPr>
              <w:t>7.45</w:t>
            </w:r>
          </w:p>
        </w:tc>
        <w:tc>
          <w:tcPr>
            <w:tcW w:w="1266" w:type="dxa"/>
          </w:tcPr>
          <w:p>
            <w:pPr>
              <w:pStyle w:val="13"/>
              <w:ind w:left="106"/>
              <w:rPr>
                <w:sz w:val="24"/>
              </w:rPr>
            </w:pPr>
            <w:r>
              <w:rPr>
                <w:sz w:val="24"/>
              </w:rPr>
              <w:t>25.05</w:t>
            </w:r>
          </w:p>
        </w:tc>
        <w:tc>
          <w:tcPr>
            <w:tcW w:w="1121" w:type="dxa"/>
          </w:tcPr>
          <w:p>
            <w:pPr>
              <w:pStyle w:val="13"/>
              <w:ind w:left="103"/>
              <w:rPr>
                <w:sz w:val="24"/>
              </w:rPr>
            </w:pPr>
            <w:r>
              <w:rPr>
                <w:sz w:val="24"/>
              </w:rPr>
              <w:t>7.00</w:t>
            </w:r>
          </w:p>
        </w:tc>
        <w:tc>
          <w:tcPr>
            <w:tcW w:w="1261" w:type="dxa"/>
          </w:tcPr>
          <w:p>
            <w:pPr>
              <w:pStyle w:val="13"/>
              <w:ind w:left="105"/>
              <w:rPr>
                <w:sz w:val="24"/>
              </w:rPr>
            </w:pPr>
            <w:r>
              <w:rPr>
                <w:sz w:val="24"/>
              </w:rPr>
              <w:t>24.80</w:t>
            </w:r>
          </w:p>
        </w:tc>
      </w:tr>
    </w:tbl>
    <w:p>
      <w:pPr>
        <w:spacing w:after="0"/>
        <w:rPr>
          <w:sz w:val="24"/>
        </w:rPr>
        <w:sectPr>
          <w:pgSz w:w="12240" w:h="15840"/>
          <w:pgMar w:top="1500" w:right="1200" w:bottom="1180" w:left="1200" w:header="0" w:footer="992" w:gutter="0"/>
        </w:sectPr>
      </w:pPr>
    </w:p>
    <w:p>
      <w:pPr>
        <w:pStyle w:val="5"/>
        <w:rPr>
          <w:b/>
          <w:sz w:val="20"/>
        </w:rPr>
      </w:pPr>
      <w:r>
        <mc:AlternateContent>
          <mc:Choice Requires="wps">
            <w:drawing>
              <wp:anchor distT="0" distB="0" distL="114300" distR="114300" simplePos="0" relativeHeight="15775744" behindDoc="0" locked="0" layoutInCell="1" allowOverlap="1">
                <wp:simplePos x="0" y="0"/>
                <wp:positionH relativeFrom="page">
                  <wp:posOffset>1295400</wp:posOffset>
                </wp:positionH>
                <wp:positionV relativeFrom="page">
                  <wp:posOffset>2055495</wp:posOffset>
                </wp:positionV>
                <wp:extent cx="165735" cy="563880"/>
                <wp:effectExtent l="0" t="0" r="0" b="0"/>
                <wp:wrapNone/>
                <wp:docPr id="325" name="Text Box 283"/>
                <wp:cNvGraphicFramePr/>
                <a:graphic xmlns:a="http://schemas.openxmlformats.org/drawingml/2006/main">
                  <a:graphicData uri="http://schemas.microsoft.com/office/word/2010/wordprocessingShape">
                    <wps:wsp>
                      <wps:cNvSpPr txBox="1"/>
                      <wps:spPr>
                        <a:xfrm>
                          <a:off x="0" y="0"/>
                          <a:ext cx="165735" cy="563880"/>
                        </a:xfrm>
                        <a:prstGeom prst="rect">
                          <a:avLst/>
                        </a:prstGeom>
                        <a:noFill/>
                        <a:ln>
                          <a:noFill/>
                        </a:ln>
                      </wps:spPr>
                      <wps:txbx>
                        <w:txbxContent>
                          <w:p>
                            <w:pPr>
                              <w:spacing w:before="10"/>
                              <w:ind w:left="20" w:right="0" w:firstLine="0"/>
                              <w:jc w:val="left"/>
                              <w:rPr>
                                <w:sz w:val="20"/>
                              </w:rPr>
                            </w:pPr>
                            <w:r>
                              <w:rPr>
                                <w:sz w:val="20"/>
                              </w:rPr>
                              <w:t>pH Values</w:t>
                            </w:r>
                          </w:p>
                        </w:txbxContent>
                      </wps:txbx>
                      <wps:bodyPr vert="vert270" lIns="0" tIns="0" rIns="0" bIns="0" upright="1"/>
                    </wps:wsp>
                  </a:graphicData>
                </a:graphic>
              </wp:anchor>
            </w:drawing>
          </mc:Choice>
          <mc:Fallback>
            <w:pict>
              <v:shape id="Text Box 283" o:spid="_x0000_s1026" o:spt="202" type="#_x0000_t202" style="position:absolute;left:0pt;margin-left:102pt;margin-top:161.85pt;height:44.4pt;width:13.05pt;mso-position-horizontal-relative:page;mso-position-vertical-relative:page;z-index:15775744;mso-width-relative:page;mso-height-relative:page;" filled="f" stroked="f" coordsize="21600,21600" o:gfxdata="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Kx/Zb2AAAAAsBAAAPAAAAAAAAAAEAIAAA&#10;ACIAAABkcnMvZG93bnJldi54bWxQSwECFAAUAAAACACHTuJAYzBY2JoBAAA1AwAADgAAAAAAAAAB&#10;ACAAAAAnAQAAZHJzL2Uyb0RvYy54bWxQSwUGAAAAAAYABgBZAQAAMwUAAAAA&#10;">
                <v:fill on="f" focussize="0,0"/>
                <v:stroke on="f"/>
                <v:imagedata o:title=""/>
                <o:lock v:ext="edit" aspectratio="f"/>
                <v:textbox inset="0mm,0mm,0mm,0mm" style="layout-flow:vertical;mso-layout-flow-alt:bottom-to-top;">
                  <w:txbxContent>
                    <w:p>
                      <w:pPr>
                        <w:spacing w:before="10"/>
                        <w:ind w:left="20" w:right="0" w:firstLine="0"/>
                        <w:jc w:val="left"/>
                        <w:rPr>
                          <w:sz w:val="20"/>
                        </w:rPr>
                      </w:pPr>
                      <w:r>
                        <w:rPr>
                          <w:sz w:val="20"/>
                        </w:rPr>
                        <w:t>pH Values</w:t>
                      </w:r>
                    </w:p>
                  </w:txbxContent>
                </v:textbox>
              </v:shape>
            </w:pict>
          </mc:Fallback>
        </mc:AlternateContent>
      </w: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spacing w:before="10"/>
        <w:rPr>
          <w:b/>
          <w:sz w:val="17"/>
        </w:rPr>
      </w:pPr>
    </w:p>
    <w:p>
      <w:pPr>
        <w:spacing w:before="130" w:after="4"/>
        <w:ind w:left="240" w:right="0" w:firstLine="0"/>
        <w:jc w:val="both"/>
        <w:rPr>
          <w:b/>
          <w:sz w:val="24"/>
        </w:rPr>
      </w:pPr>
      <w:r>
        <mc:AlternateContent>
          <mc:Choice Requires="wpg">
            <w:drawing>
              <wp:anchor distT="0" distB="0" distL="114300" distR="114300" simplePos="0" relativeHeight="15769600" behindDoc="0" locked="0" layoutInCell="1" allowOverlap="1">
                <wp:simplePos x="0" y="0"/>
                <wp:positionH relativeFrom="page">
                  <wp:posOffset>1137920</wp:posOffset>
                </wp:positionH>
                <wp:positionV relativeFrom="paragraph">
                  <wp:posOffset>-3347720</wp:posOffset>
                </wp:positionV>
                <wp:extent cx="5495925" cy="3209925"/>
                <wp:effectExtent l="0" t="635" r="5715" b="5080"/>
                <wp:wrapNone/>
                <wp:docPr id="303" name="Group 284"/>
                <wp:cNvGraphicFramePr/>
                <a:graphic xmlns:a="http://schemas.openxmlformats.org/drawingml/2006/main">
                  <a:graphicData uri="http://schemas.microsoft.com/office/word/2010/wordprocessingGroup">
                    <wpg:wgp>
                      <wpg:cNvGrpSpPr/>
                      <wpg:grpSpPr>
                        <a:xfrm>
                          <a:off x="0" y="0"/>
                          <a:ext cx="5495925" cy="3209925"/>
                          <a:chOff x="1793" y="-5273"/>
                          <a:chExt cx="8655" cy="5055"/>
                        </a:xfrm>
                      </wpg:grpSpPr>
                      <wps:wsp>
                        <wps:cNvPr id="207" name="FreeForm 285"/>
                        <wps:cNvSpPr/>
                        <wps:spPr>
                          <a:xfrm>
                            <a:off x="2719" y="-2055"/>
                            <a:ext cx="334" cy="485"/>
                          </a:xfrm>
                          <a:custGeom>
                            <a:avLst/>
                            <a:gdLst/>
                            <a:ahLst/>
                            <a:cxnLst/>
                            <a:pathLst>
                              <a:path w="334" h="485">
                                <a:moveTo>
                                  <a:pt x="0" y="485"/>
                                </a:moveTo>
                                <a:lnTo>
                                  <a:pt x="334" y="485"/>
                                </a:lnTo>
                                <a:moveTo>
                                  <a:pt x="0" y="425"/>
                                </a:moveTo>
                                <a:lnTo>
                                  <a:pt x="334" y="425"/>
                                </a:lnTo>
                                <a:moveTo>
                                  <a:pt x="0" y="362"/>
                                </a:moveTo>
                                <a:lnTo>
                                  <a:pt x="334" y="362"/>
                                </a:lnTo>
                                <a:moveTo>
                                  <a:pt x="0" y="302"/>
                                </a:moveTo>
                                <a:lnTo>
                                  <a:pt x="334" y="302"/>
                                </a:lnTo>
                                <a:moveTo>
                                  <a:pt x="0" y="180"/>
                                </a:moveTo>
                                <a:lnTo>
                                  <a:pt x="334" y="180"/>
                                </a:lnTo>
                                <a:moveTo>
                                  <a:pt x="0" y="120"/>
                                </a:moveTo>
                                <a:lnTo>
                                  <a:pt x="334" y="120"/>
                                </a:lnTo>
                                <a:moveTo>
                                  <a:pt x="0" y="60"/>
                                </a:moveTo>
                                <a:lnTo>
                                  <a:pt x="334" y="60"/>
                                </a:lnTo>
                                <a:moveTo>
                                  <a:pt x="0" y="0"/>
                                </a:moveTo>
                                <a:lnTo>
                                  <a:pt x="334" y="0"/>
                                </a:lnTo>
                              </a:path>
                            </a:pathLst>
                          </a:custGeom>
                          <a:noFill/>
                          <a:ln w="9144" cap="flat" cmpd="sng">
                            <a:solidFill>
                              <a:srgbClr val="F1F1F1"/>
                            </a:solidFill>
                            <a:prstDash val="solid"/>
                            <a:headEnd type="none" w="med" len="med"/>
                            <a:tailEnd type="none" w="med" len="med"/>
                          </a:ln>
                        </wps:spPr>
                        <wps:bodyPr upright="1"/>
                      </wps:wsp>
                      <wps:wsp>
                        <wps:cNvPr id="208" name="Lines 286"/>
                        <wps:cNvSpPr/>
                        <wps:spPr>
                          <a:xfrm>
                            <a:off x="2719" y="-1812"/>
                            <a:ext cx="334" cy="0"/>
                          </a:xfrm>
                          <a:prstGeom prst="line">
                            <a:avLst/>
                          </a:prstGeom>
                          <a:ln w="9144" cap="flat" cmpd="sng">
                            <a:solidFill>
                              <a:srgbClr val="D9D9D9"/>
                            </a:solidFill>
                            <a:prstDash val="solid"/>
                            <a:headEnd type="none" w="med" len="med"/>
                            <a:tailEnd type="none" w="med" len="med"/>
                          </a:ln>
                        </wps:spPr>
                        <wps:bodyPr upright="1"/>
                      </wps:wsp>
                      <wps:wsp>
                        <wps:cNvPr id="209" name="FreeForm 287"/>
                        <wps:cNvSpPr/>
                        <wps:spPr>
                          <a:xfrm>
                            <a:off x="2719" y="-2359"/>
                            <a:ext cx="334" cy="183"/>
                          </a:xfrm>
                          <a:custGeom>
                            <a:avLst/>
                            <a:gdLst/>
                            <a:ahLst/>
                            <a:cxnLst/>
                            <a:pathLst>
                              <a:path w="334" h="183">
                                <a:moveTo>
                                  <a:pt x="0" y="182"/>
                                </a:moveTo>
                                <a:lnTo>
                                  <a:pt x="334" y="182"/>
                                </a:lnTo>
                                <a:moveTo>
                                  <a:pt x="0" y="122"/>
                                </a:moveTo>
                                <a:lnTo>
                                  <a:pt x="334" y="122"/>
                                </a:lnTo>
                                <a:moveTo>
                                  <a:pt x="0" y="60"/>
                                </a:moveTo>
                                <a:lnTo>
                                  <a:pt x="334" y="60"/>
                                </a:lnTo>
                                <a:moveTo>
                                  <a:pt x="0" y="0"/>
                                </a:moveTo>
                                <a:lnTo>
                                  <a:pt x="334" y="0"/>
                                </a:lnTo>
                              </a:path>
                            </a:pathLst>
                          </a:custGeom>
                          <a:noFill/>
                          <a:ln w="9144" cap="flat" cmpd="sng">
                            <a:solidFill>
                              <a:srgbClr val="F1F1F1"/>
                            </a:solidFill>
                            <a:prstDash val="solid"/>
                            <a:headEnd type="none" w="med" len="med"/>
                            <a:tailEnd type="none" w="med" len="med"/>
                          </a:ln>
                        </wps:spPr>
                        <wps:bodyPr upright="1"/>
                      </wps:wsp>
                      <wps:wsp>
                        <wps:cNvPr id="210" name="Lines 288"/>
                        <wps:cNvSpPr/>
                        <wps:spPr>
                          <a:xfrm>
                            <a:off x="2719" y="-2117"/>
                            <a:ext cx="334" cy="0"/>
                          </a:xfrm>
                          <a:prstGeom prst="line">
                            <a:avLst/>
                          </a:prstGeom>
                          <a:ln w="9144" cap="flat" cmpd="sng">
                            <a:solidFill>
                              <a:srgbClr val="D9D9D9"/>
                            </a:solidFill>
                            <a:prstDash val="solid"/>
                            <a:headEnd type="none" w="med" len="med"/>
                            <a:tailEnd type="none" w="med" len="med"/>
                          </a:ln>
                        </wps:spPr>
                        <wps:bodyPr upright="1"/>
                      </wps:wsp>
                      <wps:wsp>
                        <wps:cNvPr id="211" name="FreeForm 289"/>
                        <wps:cNvSpPr/>
                        <wps:spPr>
                          <a:xfrm>
                            <a:off x="2719" y="-2662"/>
                            <a:ext cx="334" cy="183"/>
                          </a:xfrm>
                          <a:custGeom>
                            <a:avLst/>
                            <a:gdLst/>
                            <a:ahLst/>
                            <a:cxnLst/>
                            <a:pathLst>
                              <a:path w="334" h="183">
                                <a:moveTo>
                                  <a:pt x="0" y="182"/>
                                </a:moveTo>
                                <a:lnTo>
                                  <a:pt x="334" y="182"/>
                                </a:lnTo>
                                <a:moveTo>
                                  <a:pt x="0" y="120"/>
                                </a:moveTo>
                                <a:lnTo>
                                  <a:pt x="334" y="120"/>
                                </a:lnTo>
                                <a:moveTo>
                                  <a:pt x="0" y="60"/>
                                </a:moveTo>
                                <a:lnTo>
                                  <a:pt x="334" y="60"/>
                                </a:lnTo>
                                <a:moveTo>
                                  <a:pt x="0" y="0"/>
                                </a:moveTo>
                                <a:lnTo>
                                  <a:pt x="334" y="0"/>
                                </a:lnTo>
                              </a:path>
                            </a:pathLst>
                          </a:custGeom>
                          <a:noFill/>
                          <a:ln w="9144" cap="flat" cmpd="sng">
                            <a:solidFill>
                              <a:srgbClr val="F1F1F1"/>
                            </a:solidFill>
                            <a:prstDash val="solid"/>
                            <a:headEnd type="none" w="med" len="med"/>
                            <a:tailEnd type="none" w="med" len="med"/>
                          </a:ln>
                        </wps:spPr>
                        <wps:bodyPr upright="1"/>
                      </wps:wsp>
                      <wps:wsp>
                        <wps:cNvPr id="212" name="Lines 290"/>
                        <wps:cNvSpPr/>
                        <wps:spPr>
                          <a:xfrm>
                            <a:off x="2719" y="-2419"/>
                            <a:ext cx="334" cy="0"/>
                          </a:xfrm>
                          <a:prstGeom prst="line">
                            <a:avLst/>
                          </a:prstGeom>
                          <a:ln w="9144" cap="flat" cmpd="sng">
                            <a:solidFill>
                              <a:srgbClr val="D9D9D9"/>
                            </a:solidFill>
                            <a:prstDash val="solid"/>
                            <a:headEnd type="none" w="med" len="med"/>
                            <a:tailEnd type="none" w="med" len="med"/>
                          </a:ln>
                        </wps:spPr>
                        <wps:bodyPr upright="1"/>
                      </wps:wsp>
                      <wps:wsp>
                        <wps:cNvPr id="213" name="FreeForm 291"/>
                        <wps:cNvSpPr/>
                        <wps:spPr>
                          <a:xfrm>
                            <a:off x="2719" y="-2967"/>
                            <a:ext cx="334" cy="183"/>
                          </a:xfrm>
                          <a:custGeom>
                            <a:avLst/>
                            <a:gdLst/>
                            <a:ahLst/>
                            <a:cxnLst/>
                            <a:pathLst>
                              <a:path w="334" h="183">
                                <a:moveTo>
                                  <a:pt x="0" y="182"/>
                                </a:moveTo>
                                <a:lnTo>
                                  <a:pt x="334" y="182"/>
                                </a:lnTo>
                                <a:moveTo>
                                  <a:pt x="0" y="122"/>
                                </a:moveTo>
                                <a:lnTo>
                                  <a:pt x="334" y="122"/>
                                </a:lnTo>
                                <a:moveTo>
                                  <a:pt x="0" y="62"/>
                                </a:moveTo>
                                <a:lnTo>
                                  <a:pt x="334" y="62"/>
                                </a:lnTo>
                                <a:moveTo>
                                  <a:pt x="0" y="0"/>
                                </a:moveTo>
                                <a:lnTo>
                                  <a:pt x="334" y="0"/>
                                </a:lnTo>
                              </a:path>
                            </a:pathLst>
                          </a:custGeom>
                          <a:noFill/>
                          <a:ln w="9144" cap="flat" cmpd="sng">
                            <a:solidFill>
                              <a:srgbClr val="F1F1F1"/>
                            </a:solidFill>
                            <a:prstDash val="solid"/>
                            <a:headEnd type="none" w="med" len="med"/>
                            <a:tailEnd type="none" w="med" len="med"/>
                          </a:ln>
                        </wps:spPr>
                        <wps:bodyPr upright="1"/>
                      </wps:wsp>
                      <wps:wsp>
                        <wps:cNvPr id="214" name="Lines 292"/>
                        <wps:cNvSpPr/>
                        <wps:spPr>
                          <a:xfrm>
                            <a:off x="2719" y="-2724"/>
                            <a:ext cx="334" cy="0"/>
                          </a:xfrm>
                          <a:prstGeom prst="line">
                            <a:avLst/>
                          </a:prstGeom>
                          <a:ln w="9144" cap="flat" cmpd="sng">
                            <a:solidFill>
                              <a:srgbClr val="D9D9D9"/>
                            </a:solidFill>
                            <a:prstDash val="solid"/>
                            <a:headEnd type="none" w="med" len="med"/>
                            <a:tailEnd type="none" w="med" len="med"/>
                          </a:ln>
                        </wps:spPr>
                        <wps:bodyPr upright="1"/>
                      </wps:wsp>
                      <wps:wsp>
                        <wps:cNvPr id="215" name="FreeForm 293"/>
                        <wps:cNvSpPr/>
                        <wps:spPr>
                          <a:xfrm>
                            <a:off x="2719" y="-3269"/>
                            <a:ext cx="334" cy="183"/>
                          </a:xfrm>
                          <a:custGeom>
                            <a:avLst/>
                            <a:gdLst/>
                            <a:ahLst/>
                            <a:cxnLst/>
                            <a:pathLst>
                              <a:path w="334" h="183">
                                <a:moveTo>
                                  <a:pt x="0" y="183"/>
                                </a:moveTo>
                                <a:lnTo>
                                  <a:pt x="334" y="183"/>
                                </a:lnTo>
                                <a:moveTo>
                                  <a:pt x="0" y="120"/>
                                </a:moveTo>
                                <a:lnTo>
                                  <a:pt x="334" y="120"/>
                                </a:lnTo>
                                <a:moveTo>
                                  <a:pt x="0" y="60"/>
                                </a:moveTo>
                                <a:lnTo>
                                  <a:pt x="334" y="60"/>
                                </a:lnTo>
                                <a:moveTo>
                                  <a:pt x="0" y="0"/>
                                </a:moveTo>
                                <a:lnTo>
                                  <a:pt x="334" y="0"/>
                                </a:lnTo>
                              </a:path>
                            </a:pathLst>
                          </a:custGeom>
                          <a:noFill/>
                          <a:ln w="9144" cap="flat" cmpd="sng">
                            <a:solidFill>
                              <a:srgbClr val="F1F1F1"/>
                            </a:solidFill>
                            <a:prstDash val="solid"/>
                            <a:headEnd type="none" w="med" len="med"/>
                            <a:tailEnd type="none" w="med" len="med"/>
                          </a:ln>
                        </wps:spPr>
                        <wps:bodyPr upright="1"/>
                      </wps:wsp>
                      <wps:wsp>
                        <wps:cNvPr id="216" name="Lines 294"/>
                        <wps:cNvSpPr/>
                        <wps:spPr>
                          <a:xfrm>
                            <a:off x="2719" y="-3026"/>
                            <a:ext cx="334" cy="0"/>
                          </a:xfrm>
                          <a:prstGeom prst="line">
                            <a:avLst/>
                          </a:prstGeom>
                          <a:ln w="9144" cap="flat" cmpd="sng">
                            <a:solidFill>
                              <a:srgbClr val="D9D9D9"/>
                            </a:solidFill>
                            <a:prstDash val="solid"/>
                            <a:headEnd type="none" w="med" len="med"/>
                            <a:tailEnd type="none" w="med" len="med"/>
                          </a:ln>
                        </wps:spPr>
                        <wps:bodyPr upright="1"/>
                      </wps:wsp>
                      <wps:wsp>
                        <wps:cNvPr id="217" name="FreeForm 295"/>
                        <wps:cNvSpPr/>
                        <wps:spPr>
                          <a:xfrm>
                            <a:off x="2719" y="-3574"/>
                            <a:ext cx="334" cy="183"/>
                          </a:xfrm>
                          <a:custGeom>
                            <a:avLst/>
                            <a:gdLst/>
                            <a:ahLst/>
                            <a:cxnLst/>
                            <a:pathLst>
                              <a:path w="334" h="183">
                                <a:moveTo>
                                  <a:pt x="0" y="182"/>
                                </a:moveTo>
                                <a:lnTo>
                                  <a:pt x="334" y="182"/>
                                </a:lnTo>
                                <a:moveTo>
                                  <a:pt x="0" y="122"/>
                                </a:moveTo>
                                <a:lnTo>
                                  <a:pt x="334" y="122"/>
                                </a:lnTo>
                                <a:moveTo>
                                  <a:pt x="0" y="62"/>
                                </a:moveTo>
                                <a:lnTo>
                                  <a:pt x="334" y="62"/>
                                </a:lnTo>
                                <a:moveTo>
                                  <a:pt x="0" y="0"/>
                                </a:moveTo>
                                <a:lnTo>
                                  <a:pt x="334" y="0"/>
                                </a:lnTo>
                              </a:path>
                            </a:pathLst>
                          </a:custGeom>
                          <a:noFill/>
                          <a:ln w="9144" cap="flat" cmpd="sng">
                            <a:solidFill>
                              <a:srgbClr val="F1F1F1"/>
                            </a:solidFill>
                            <a:prstDash val="solid"/>
                            <a:headEnd type="none" w="med" len="med"/>
                            <a:tailEnd type="none" w="med" len="med"/>
                          </a:ln>
                        </wps:spPr>
                        <wps:bodyPr upright="1"/>
                      </wps:wsp>
                      <wps:wsp>
                        <wps:cNvPr id="218" name="Lines 296"/>
                        <wps:cNvSpPr/>
                        <wps:spPr>
                          <a:xfrm>
                            <a:off x="2719" y="-3329"/>
                            <a:ext cx="334" cy="0"/>
                          </a:xfrm>
                          <a:prstGeom prst="line">
                            <a:avLst/>
                          </a:prstGeom>
                          <a:ln w="9144" cap="flat" cmpd="sng">
                            <a:solidFill>
                              <a:srgbClr val="D9D9D9"/>
                            </a:solidFill>
                            <a:prstDash val="solid"/>
                            <a:headEnd type="none" w="med" len="med"/>
                            <a:tailEnd type="none" w="med" len="med"/>
                          </a:ln>
                        </wps:spPr>
                        <wps:bodyPr upright="1"/>
                      </wps:wsp>
                      <wps:wsp>
                        <wps:cNvPr id="219" name="FreeForm 297"/>
                        <wps:cNvSpPr/>
                        <wps:spPr>
                          <a:xfrm>
                            <a:off x="2719" y="-3876"/>
                            <a:ext cx="334" cy="183"/>
                          </a:xfrm>
                          <a:custGeom>
                            <a:avLst/>
                            <a:gdLst/>
                            <a:ahLst/>
                            <a:cxnLst/>
                            <a:pathLst>
                              <a:path w="334" h="183">
                                <a:moveTo>
                                  <a:pt x="0" y="183"/>
                                </a:moveTo>
                                <a:lnTo>
                                  <a:pt x="334" y="183"/>
                                </a:lnTo>
                                <a:moveTo>
                                  <a:pt x="0" y="123"/>
                                </a:moveTo>
                                <a:lnTo>
                                  <a:pt x="334" y="123"/>
                                </a:lnTo>
                                <a:moveTo>
                                  <a:pt x="0" y="60"/>
                                </a:moveTo>
                                <a:lnTo>
                                  <a:pt x="334" y="60"/>
                                </a:lnTo>
                                <a:moveTo>
                                  <a:pt x="0" y="0"/>
                                </a:moveTo>
                                <a:lnTo>
                                  <a:pt x="334" y="0"/>
                                </a:lnTo>
                              </a:path>
                            </a:pathLst>
                          </a:custGeom>
                          <a:noFill/>
                          <a:ln w="9144" cap="flat" cmpd="sng">
                            <a:solidFill>
                              <a:srgbClr val="F1F1F1"/>
                            </a:solidFill>
                            <a:prstDash val="solid"/>
                            <a:headEnd type="none" w="med" len="med"/>
                            <a:tailEnd type="none" w="med" len="med"/>
                          </a:ln>
                        </wps:spPr>
                        <wps:bodyPr upright="1"/>
                      </wps:wsp>
                      <wps:wsp>
                        <wps:cNvPr id="220" name="Lines 298"/>
                        <wps:cNvSpPr/>
                        <wps:spPr>
                          <a:xfrm>
                            <a:off x="2719" y="-3633"/>
                            <a:ext cx="334" cy="0"/>
                          </a:xfrm>
                          <a:prstGeom prst="line">
                            <a:avLst/>
                          </a:prstGeom>
                          <a:ln w="9144" cap="flat" cmpd="sng">
                            <a:solidFill>
                              <a:srgbClr val="D9D9D9"/>
                            </a:solidFill>
                            <a:prstDash val="solid"/>
                            <a:headEnd type="none" w="med" len="med"/>
                            <a:tailEnd type="none" w="med" len="med"/>
                          </a:ln>
                        </wps:spPr>
                        <wps:bodyPr upright="1"/>
                      </wps:wsp>
                      <wps:wsp>
                        <wps:cNvPr id="221" name="FreeForm 299"/>
                        <wps:cNvSpPr/>
                        <wps:spPr>
                          <a:xfrm>
                            <a:off x="2719" y="-4179"/>
                            <a:ext cx="334" cy="180"/>
                          </a:xfrm>
                          <a:custGeom>
                            <a:avLst/>
                            <a:gdLst/>
                            <a:ahLst/>
                            <a:cxnLst/>
                            <a:pathLst>
                              <a:path w="334" h="180">
                                <a:moveTo>
                                  <a:pt x="0" y="180"/>
                                </a:moveTo>
                                <a:lnTo>
                                  <a:pt x="334" y="180"/>
                                </a:lnTo>
                                <a:moveTo>
                                  <a:pt x="0" y="120"/>
                                </a:moveTo>
                                <a:lnTo>
                                  <a:pt x="334" y="120"/>
                                </a:lnTo>
                                <a:moveTo>
                                  <a:pt x="0" y="60"/>
                                </a:moveTo>
                                <a:lnTo>
                                  <a:pt x="334" y="60"/>
                                </a:lnTo>
                                <a:moveTo>
                                  <a:pt x="0" y="0"/>
                                </a:moveTo>
                                <a:lnTo>
                                  <a:pt x="334" y="0"/>
                                </a:lnTo>
                              </a:path>
                            </a:pathLst>
                          </a:custGeom>
                          <a:noFill/>
                          <a:ln w="9144" cap="flat" cmpd="sng">
                            <a:solidFill>
                              <a:srgbClr val="F1F1F1"/>
                            </a:solidFill>
                            <a:prstDash val="solid"/>
                            <a:headEnd type="none" w="med" len="med"/>
                            <a:tailEnd type="none" w="med" len="med"/>
                          </a:ln>
                        </wps:spPr>
                        <wps:bodyPr upright="1"/>
                      </wps:wsp>
                      <wps:wsp>
                        <wps:cNvPr id="222" name="Lines 300"/>
                        <wps:cNvSpPr/>
                        <wps:spPr>
                          <a:xfrm>
                            <a:off x="2719" y="-3936"/>
                            <a:ext cx="334" cy="0"/>
                          </a:xfrm>
                          <a:prstGeom prst="line">
                            <a:avLst/>
                          </a:prstGeom>
                          <a:ln w="9144" cap="flat" cmpd="sng">
                            <a:solidFill>
                              <a:srgbClr val="D9D9D9"/>
                            </a:solidFill>
                            <a:prstDash val="solid"/>
                            <a:headEnd type="none" w="med" len="med"/>
                            <a:tailEnd type="none" w="med" len="med"/>
                          </a:ln>
                        </wps:spPr>
                        <wps:bodyPr upright="1"/>
                      </wps:wsp>
                      <wps:wsp>
                        <wps:cNvPr id="223" name="FreeForm 301"/>
                        <wps:cNvSpPr/>
                        <wps:spPr>
                          <a:xfrm>
                            <a:off x="2719" y="-4361"/>
                            <a:ext cx="334" cy="60"/>
                          </a:xfrm>
                          <a:custGeom>
                            <a:avLst/>
                            <a:gdLst/>
                            <a:ahLst/>
                            <a:cxnLst/>
                            <a:pathLst>
                              <a:path w="334" h="60">
                                <a:moveTo>
                                  <a:pt x="0" y="60"/>
                                </a:moveTo>
                                <a:lnTo>
                                  <a:pt x="334" y="60"/>
                                </a:lnTo>
                                <a:moveTo>
                                  <a:pt x="0" y="0"/>
                                </a:moveTo>
                                <a:lnTo>
                                  <a:pt x="334" y="0"/>
                                </a:lnTo>
                              </a:path>
                            </a:pathLst>
                          </a:custGeom>
                          <a:noFill/>
                          <a:ln w="9144" cap="flat" cmpd="sng">
                            <a:solidFill>
                              <a:srgbClr val="F1F1F1"/>
                            </a:solidFill>
                            <a:prstDash val="solid"/>
                            <a:headEnd type="none" w="med" len="med"/>
                            <a:tailEnd type="none" w="med" len="med"/>
                          </a:ln>
                        </wps:spPr>
                        <wps:bodyPr upright="1"/>
                      </wps:wsp>
                      <wps:wsp>
                        <wps:cNvPr id="224" name="FreeForm 302"/>
                        <wps:cNvSpPr/>
                        <wps:spPr>
                          <a:xfrm>
                            <a:off x="3357" y="-4365"/>
                            <a:ext cx="6862" cy="68"/>
                          </a:xfrm>
                          <a:custGeom>
                            <a:avLst/>
                            <a:gdLst/>
                            <a:ahLst/>
                            <a:cxnLst/>
                            <a:pathLst>
                              <a:path w="6862" h="68">
                                <a:moveTo>
                                  <a:pt x="304" y="67"/>
                                </a:moveTo>
                                <a:lnTo>
                                  <a:pt x="2196" y="67"/>
                                </a:lnTo>
                                <a:moveTo>
                                  <a:pt x="304" y="60"/>
                                </a:moveTo>
                                <a:lnTo>
                                  <a:pt x="2196" y="60"/>
                                </a:lnTo>
                                <a:moveTo>
                                  <a:pt x="2500" y="67"/>
                                </a:moveTo>
                                <a:lnTo>
                                  <a:pt x="6861" y="67"/>
                                </a:lnTo>
                                <a:moveTo>
                                  <a:pt x="2500" y="60"/>
                                </a:moveTo>
                                <a:lnTo>
                                  <a:pt x="6861" y="60"/>
                                </a:lnTo>
                                <a:moveTo>
                                  <a:pt x="0" y="7"/>
                                </a:moveTo>
                                <a:lnTo>
                                  <a:pt x="6861" y="7"/>
                                </a:lnTo>
                                <a:moveTo>
                                  <a:pt x="0" y="0"/>
                                </a:moveTo>
                                <a:lnTo>
                                  <a:pt x="6861" y="0"/>
                                </a:lnTo>
                              </a:path>
                            </a:pathLst>
                          </a:custGeom>
                          <a:noFill/>
                          <a:ln w="4572" cap="flat" cmpd="sng">
                            <a:solidFill>
                              <a:srgbClr val="F1F1F1"/>
                            </a:solidFill>
                            <a:prstDash val="solid"/>
                            <a:headEnd type="none" w="med" len="med"/>
                            <a:tailEnd type="none" w="med" len="med"/>
                          </a:ln>
                        </wps:spPr>
                        <wps:bodyPr upright="1"/>
                      </wps:wsp>
                      <wps:wsp>
                        <wps:cNvPr id="225" name="FreeForm 303"/>
                        <wps:cNvSpPr/>
                        <wps:spPr>
                          <a:xfrm>
                            <a:off x="2719" y="-4483"/>
                            <a:ext cx="7500" cy="60"/>
                          </a:xfrm>
                          <a:custGeom>
                            <a:avLst/>
                            <a:gdLst/>
                            <a:ahLst/>
                            <a:cxnLst/>
                            <a:pathLst>
                              <a:path w="7500" h="60">
                                <a:moveTo>
                                  <a:pt x="0" y="60"/>
                                </a:moveTo>
                                <a:lnTo>
                                  <a:pt x="7500" y="60"/>
                                </a:lnTo>
                                <a:moveTo>
                                  <a:pt x="0" y="0"/>
                                </a:moveTo>
                                <a:lnTo>
                                  <a:pt x="7500" y="0"/>
                                </a:lnTo>
                              </a:path>
                            </a:pathLst>
                          </a:custGeom>
                          <a:noFill/>
                          <a:ln w="9144" cap="flat" cmpd="sng">
                            <a:solidFill>
                              <a:srgbClr val="F1F1F1"/>
                            </a:solidFill>
                            <a:prstDash val="solid"/>
                            <a:headEnd type="none" w="med" len="med"/>
                            <a:tailEnd type="none" w="med" len="med"/>
                          </a:ln>
                        </wps:spPr>
                        <wps:bodyPr upright="1"/>
                      </wps:wsp>
                      <wps:wsp>
                        <wps:cNvPr id="226" name="Lines 304"/>
                        <wps:cNvSpPr/>
                        <wps:spPr>
                          <a:xfrm>
                            <a:off x="2719" y="-4241"/>
                            <a:ext cx="334" cy="0"/>
                          </a:xfrm>
                          <a:prstGeom prst="line">
                            <a:avLst/>
                          </a:prstGeom>
                          <a:ln w="9144" cap="flat" cmpd="sng">
                            <a:solidFill>
                              <a:srgbClr val="D9D9D9"/>
                            </a:solidFill>
                            <a:prstDash val="solid"/>
                            <a:headEnd type="none" w="med" len="med"/>
                            <a:tailEnd type="none" w="med" len="med"/>
                          </a:ln>
                        </wps:spPr>
                        <wps:bodyPr upright="1"/>
                      </wps:wsp>
                      <wps:wsp>
                        <wps:cNvPr id="227" name="FreeForm 305"/>
                        <wps:cNvSpPr/>
                        <wps:spPr>
                          <a:xfrm>
                            <a:off x="4884" y="-2055"/>
                            <a:ext cx="670" cy="485"/>
                          </a:xfrm>
                          <a:custGeom>
                            <a:avLst/>
                            <a:gdLst/>
                            <a:ahLst/>
                            <a:cxnLst/>
                            <a:pathLst>
                              <a:path w="670" h="485">
                                <a:moveTo>
                                  <a:pt x="0" y="485"/>
                                </a:moveTo>
                                <a:lnTo>
                                  <a:pt x="670" y="485"/>
                                </a:lnTo>
                                <a:moveTo>
                                  <a:pt x="0" y="425"/>
                                </a:moveTo>
                                <a:lnTo>
                                  <a:pt x="670" y="425"/>
                                </a:lnTo>
                                <a:moveTo>
                                  <a:pt x="0" y="362"/>
                                </a:moveTo>
                                <a:lnTo>
                                  <a:pt x="670" y="362"/>
                                </a:lnTo>
                                <a:moveTo>
                                  <a:pt x="0" y="302"/>
                                </a:moveTo>
                                <a:lnTo>
                                  <a:pt x="670" y="302"/>
                                </a:lnTo>
                                <a:moveTo>
                                  <a:pt x="0" y="180"/>
                                </a:moveTo>
                                <a:lnTo>
                                  <a:pt x="670" y="180"/>
                                </a:lnTo>
                                <a:moveTo>
                                  <a:pt x="0" y="120"/>
                                </a:moveTo>
                                <a:lnTo>
                                  <a:pt x="670" y="120"/>
                                </a:lnTo>
                                <a:moveTo>
                                  <a:pt x="0" y="60"/>
                                </a:moveTo>
                                <a:lnTo>
                                  <a:pt x="670" y="60"/>
                                </a:lnTo>
                                <a:moveTo>
                                  <a:pt x="0" y="0"/>
                                </a:moveTo>
                                <a:lnTo>
                                  <a:pt x="670" y="0"/>
                                </a:lnTo>
                              </a:path>
                            </a:pathLst>
                          </a:custGeom>
                          <a:noFill/>
                          <a:ln w="9144" cap="flat" cmpd="sng">
                            <a:solidFill>
                              <a:srgbClr val="F1F1F1"/>
                            </a:solidFill>
                            <a:prstDash val="solid"/>
                            <a:headEnd type="none" w="med" len="med"/>
                            <a:tailEnd type="none" w="med" len="med"/>
                          </a:ln>
                        </wps:spPr>
                        <wps:bodyPr upright="1"/>
                      </wps:wsp>
                      <wps:wsp>
                        <wps:cNvPr id="228" name="Lines 306"/>
                        <wps:cNvSpPr/>
                        <wps:spPr>
                          <a:xfrm>
                            <a:off x="4884" y="-1812"/>
                            <a:ext cx="670" cy="0"/>
                          </a:xfrm>
                          <a:prstGeom prst="line">
                            <a:avLst/>
                          </a:prstGeom>
                          <a:ln w="9144" cap="flat" cmpd="sng">
                            <a:solidFill>
                              <a:srgbClr val="D9D9D9"/>
                            </a:solidFill>
                            <a:prstDash val="solid"/>
                            <a:headEnd type="none" w="med" len="med"/>
                            <a:tailEnd type="none" w="med" len="med"/>
                          </a:ln>
                        </wps:spPr>
                        <wps:bodyPr upright="1"/>
                      </wps:wsp>
                      <wps:wsp>
                        <wps:cNvPr id="229" name="FreeForm 307"/>
                        <wps:cNvSpPr/>
                        <wps:spPr>
                          <a:xfrm>
                            <a:off x="4884" y="-2359"/>
                            <a:ext cx="670" cy="183"/>
                          </a:xfrm>
                          <a:custGeom>
                            <a:avLst/>
                            <a:gdLst/>
                            <a:ahLst/>
                            <a:cxnLst/>
                            <a:pathLst>
                              <a:path w="670" h="183">
                                <a:moveTo>
                                  <a:pt x="0" y="182"/>
                                </a:moveTo>
                                <a:lnTo>
                                  <a:pt x="670" y="182"/>
                                </a:lnTo>
                                <a:moveTo>
                                  <a:pt x="0" y="122"/>
                                </a:moveTo>
                                <a:lnTo>
                                  <a:pt x="670" y="122"/>
                                </a:lnTo>
                                <a:moveTo>
                                  <a:pt x="0" y="60"/>
                                </a:moveTo>
                                <a:lnTo>
                                  <a:pt x="670" y="60"/>
                                </a:lnTo>
                                <a:moveTo>
                                  <a:pt x="0" y="0"/>
                                </a:moveTo>
                                <a:lnTo>
                                  <a:pt x="670" y="0"/>
                                </a:lnTo>
                              </a:path>
                            </a:pathLst>
                          </a:custGeom>
                          <a:noFill/>
                          <a:ln w="9144" cap="flat" cmpd="sng">
                            <a:solidFill>
                              <a:srgbClr val="F1F1F1"/>
                            </a:solidFill>
                            <a:prstDash val="solid"/>
                            <a:headEnd type="none" w="med" len="med"/>
                            <a:tailEnd type="none" w="med" len="med"/>
                          </a:ln>
                        </wps:spPr>
                        <wps:bodyPr upright="1"/>
                      </wps:wsp>
                      <wps:wsp>
                        <wps:cNvPr id="230" name="Lines 308"/>
                        <wps:cNvSpPr/>
                        <wps:spPr>
                          <a:xfrm>
                            <a:off x="4884" y="-2117"/>
                            <a:ext cx="670" cy="0"/>
                          </a:xfrm>
                          <a:prstGeom prst="line">
                            <a:avLst/>
                          </a:prstGeom>
                          <a:ln w="9144" cap="flat" cmpd="sng">
                            <a:solidFill>
                              <a:srgbClr val="D9D9D9"/>
                            </a:solidFill>
                            <a:prstDash val="solid"/>
                            <a:headEnd type="none" w="med" len="med"/>
                            <a:tailEnd type="none" w="med" len="med"/>
                          </a:ln>
                        </wps:spPr>
                        <wps:bodyPr upright="1"/>
                      </wps:wsp>
                      <wps:wsp>
                        <wps:cNvPr id="231" name="FreeForm 309"/>
                        <wps:cNvSpPr/>
                        <wps:spPr>
                          <a:xfrm>
                            <a:off x="4884" y="-2662"/>
                            <a:ext cx="670" cy="183"/>
                          </a:xfrm>
                          <a:custGeom>
                            <a:avLst/>
                            <a:gdLst/>
                            <a:ahLst/>
                            <a:cxnLst/>
                            <a:pathLst>
                              <a:path w="670" h="183">
                                <a:moveTo>
                                  <a:pt x="0" y="182"/>
                                </a:moveTo>
                                <a:lnTo>
                                  <a:pt x="670" y="182"/>
                                </a:lnTo>
                                <a:moveTo>
                                  <a:pt x="0" y="120"/>
                                </a:moveTo>
                                <a:lnTo>
                                  <a:pt x="670" y="120"/>
                                </a:lnTo>
                                <a:moveTo>
                                  <a:pt x="0" y="60"/>
                                </a:moveTo>
                                <a:lnTo>
                                  <a:pt x="670" y="60"/>
                                </a:lnTo>
                                <a:moveTo>
                                  <a:pt x="0" y="0"/>
                                </a:moveTo>
                                <a:lnTo>
                                  <a:pt x="670" y="0"/>
                                </a:lnTo>
                              </a:path>
                            </a:pathLst>
                          </a:custGeom>
                          <a:noFill/>
                          <a:ln w="9144" cap="flat" cmpd="sng">
                            <a:solidFill>
                              <a:srgbClr val="F1F1F1"/>
                            </a:solidFill>
                            <a:prstDash val="solid"/>
                            <a:headEnd type="none" w="med" len="med"/>
                            <a:tailEnd type="none" w="med" len="med"/>
                          </a:ln>
                        </wps:spPr>
                        <wps:bodyPr upright="1"/>
                      </wps:wsp>
                      <wps:wsp>
                        <wps:cNvPr id="232" name="Lines 310"/>
                        <wps:cNvSpPr/>
                        <wps:spPr>
                          <a:xfrm>
                            <a:off x="4884" y="-2419"/>
                            <a:ext cx="670" cy="0"/>
                          </a:xfrm>
                          <a:prstGeom prst="line">
                            <a:avLst/>
                          </a:prstGeom>
                          <a:ln w="9144" cap="flat" cmpd="sng">
                            <a:solidFill>
                              <a:srgbClr val="D9D9D9"/>
                            </a:solidFill>
                            <a:prstDash val="solid"/>
                            <a:headEnd type="none" w="med" len="med"/>
                            <a:tailEnd type="none" w="med" len="med"/>
                          </a:ln>
                        </wps:spPr>
                        <wps:bodyPr upright="1"/>
                      </wps:wsp>
                      <wps:wsp>
                        <wps:cNvPr id="233" name="FreeForm 311"/>
                        <wps:cNvSpPr/>
                        <wps:spPr>
                          <a:xfrm>
                            <a:off x="4884" y="-2967"/>
                            <a:ext cx="670" cy="183"/>
                          </a:xfrm>
                          <a:custGeom>
                            <a:avLst/>
                            <a:gdLst/>
                            <a:ahLst/>
                            <a:cxnLst/>
                            <a:pathLst>
                              <a:path w="670" h="183">
                                <a:moveTo>
                                  <a:pt x="0" y="182"/>
                                </a:moveTo>
                                <a:lnTo>
                                  <a:pt x="670" y="182"/>
                                </a:lnTo>
                                <a:moveTo>
                                  <a:pt x="0" y="122"/>
                                </a:moveTo>
                                <a:lnTo>
                                  <a:pt x="670" y="122"/>
                                </a:lnTo>
                                <a:moveTo>
                                  <a:pt x="0" y="62"/>
                                </a:moveTo>
                                <a:lnTo>
                                  <a:pt x="670" y="62"/>
                                </a:lnTo>
                                <a:moveTo>
                                  <a:pt x="0" y="0"/>
                                </a:moveTo>
                                <a:lnTo>
                                  <a:pt x="670" y="0"/>
                                </a:lnTo>
                              </a:path>
                            </a:pathLst>
                          </a:custGeom>
                          <a:noFill/>
                          <a:ln w="9144" cap="flat" cmpd="sng">
                            <a:solidFill>
                              <a:srgbClr val="F1F1F1"/>
                            </a:solidFill>
                            <a:prstDash val="solid"/>
                            <a:headEnd type="none" w="med" len="med"/>
                            <a:tailEnd type="none" w="med" len="med"/>
                          </a:ln>
                        </wps:spPr>
                        <wps:bodyPr upright="1"/>
                      </wps:wsp>
                      <wps:wsp>
                        <wps:cNvPr id="234" name="Lines 312"/>
                        <wps:cNvSpPr/>
                        <wps:spPr>
                          <a:xfrm>
                            <a:off x="4884" y="-2724"/>
                            <a:ext cx="670" cy="0"/>
                          </a:xfrm>
                          <a:prstGeom prst="line">
                            <a:avLst/>
                          </a:prstGeom>
                          <a:ln w="9144" cap="flat" cmpd="sng">
                            <a:solidFill>
                              <a:srgbClr val="D9D9D9"/>
                            </a:solidFill>
                            <a:prstDash val="solid"/>
                            <a:headEnd type="none" w="med" len="med"/>
                            <a:tailEnd type="none" w="med" len="med"/>
                          </a:ln>
                        </wps:spPr>
                        <wps:bodyPr upright="1"/>
                      </wps:wsp>
                      <wps:wsp>
                        <wps:cNvPr id="235" name="FreeForm 313"/>
                        <wps:cNvSpPr/>
                        <wps:spPr>
                          <a:xfrm>
                            <a:off x="4884" y="-3269"/>
                            <a:ext cx="670" cy="183"/>
                          </a:xfrm>
                          <a:custGeom>
                            <a:avLst/>
                            <a:gdLst/>
                            <a:ahLst/>
                            <a:cxnLst/>
                            <a:pathLst>
                              <a:path w="670" h="183">
                                <a:moveTo>
                                  <a:pt x="0" y="183"/>
                                </a:moveTo>
                                <a:lnTo>
                                  <a:pt x="670" y="183"/>
                                </a:lnTo>
                                <a:moveTo>
                                  <a:pt x="0" y="120"/>
                                </a:moveTo>
                                <a:lnTo>
                                  <a:pt x="670" y="120"/>
                                </a:lnTo>
                                <a:moveTo>
                                  <a:pt x="0" y="60"/>
                                </a:moveTo>
                                <a:lnTo>
                                  <a:pt x="670" y="60"/>
                                </a:lnTo>
                                <a:moveTo>
                                  <a:pt x="0" y="0"/>
                                </a:moveTo>
                                <a:lnTo>
                                  <a:pt x="670" y="0"/>
                                </a:lnTo>
                              </a:path>
                            </a:pathLst>
                          </a:custGeom>
                          <a:noFill/>
                          <a:ln w="9144" cap="flat" cmpd="sng">
                            <a:solidFill>
                              <a:srgbClr val="F1F1F1"/>
                            </a:solidFill>
                            <a:prstDash val="solid"/>
                            <a:headEnd type="none" w="med" len="med"/>
                            <a:tailEnd type="none" w="med" len="med"/>
                          </a:ln>
                        </wps:spPr>
                        <wps:bodyPr upright="1"/>
                      </wps:wsp>
                      <wps:wsp>
                        <wps:cNvPr id="236" name="Lines 314"/>
                        <wps:cNvSpPr/>
                        <wps:spPr>
                          <a:xfrm>
                            <a:off x="4884" y="-3026"/>
                            <a:ext cx="670" cy="0"/>
                          </a:xfrm>
                          <a:prstGeom prst="line">
                            <a:avLst/>
                          </a:prstGeom>
                          <a:ln w="9144" cap="flat" cmpd="sng">
                            <a:solidFill>
                              <a:srgbClr val="D9D9D9"/>
                            </a:solidFill>
                            <a:prstDash val="solid"/>
                            <a:headEnd type="none" w="med" len="med"/>
                            <a:tailEnd type="none" w="med" len="med"/>
                          </a:ln>
                        </wps:spPr>
                        <wps:bodyPr upright="1"/>
                      </wps:wsp>
                      <wps:wsp>
                        <wps:cNvPr id="237" name="FreeForm 315"/>
                        <wps:cNvSpPr/>
                        <wps:spPr>
                          <a:xfrm>
                            <a:off x="4884" y="-3574"/>
                            <a:ext cx="670" cy="183"/>
                          </a:xfrm>
                          <a:custGeom>
                            <a:avLst/>
                            <a:gdLst/>
                            <a:ahLst/>
                            <a:cxnLst/>
                            <a:pathLst>
                              <a:path w="670" h="183">
                                <a:moveTo>
                                  <a:pt x="0" y="182"/>
                                </a:moveTo>
                                <a:lnTo>
                                  <a:pt x="670" y="182"/>
                                </a:lnTo>
                                <a:moveTo>
                                  <a:pt x="0" y="122"/>
                                </a:moveTo>
                                <a:lnTo>
                                  <a:pt x="670" y="122"/>
                                </a:lnTo>
                                <a:moveTo>
                                  <a:pt x="0" y="62"/>
                                </a:moveTo>
                                <a:lnTo>
                                  <a:pt x="670" y="62"/>
                                </a:lnTo>
                                <a:moveTo>
                                  <a:pt x="0" y="0"/>
                                </a:moveTo>
                                <a:lnTo>
                                  <a:pt x="670" y="0"/>
                                </a:lnTo>
                              </a:path>
                            </a:pathLst>
                          </a:custGeom>
                          <a:noFill/>
                          <a:ln w="9144" cap="flat" cmpd="sng">
                            <a:solidFill>
                              <a:srgbClr val="F1F1F1"/>
                            </a:solidFill>
                            <a:prstDash val="solid"/>
                            <a:headEnd type="none" w="med" len="med"/>
                            <a:tailEnd type="none" w="med" len="med"/>
                          </a:ln>
                        </wps:spPr>
                        <wps:bodyPr upright="1"/>
                      </wps:wsp>
                      <wps:wsp>
                        <wps:cNvPr id="238" name="Lines 316"/>
                        <wps:cNvSpPr/>
                        <wps:spPr>
                          <a:xfrm>
                            <a:off x="4884" y="-3329"/>
                            <a:ext cx="670" cy="0"/>
                          </a:xfrm>
                          <a:prstGeom prst="line">
                            <a:avLst/>
                          </a:prstGeom>
                          <a:ln w="9144" cap="flat" cmpd="sng">
                            <a:solidFill>
                              <a:srgbClr val="D9D9D9"/>
                            </a:solidFill>
                            <a:prstDash val="solid"/>
                            <a:headEnd type="none" w="med" len="med"/>
                            <a:tailEnd type="none" w="med" len="med"/>
                          </a:ln>
                        </wps:spPr>
                        <wps:bodyPr upright="1"/>
                      </wps:wsp>
                      <wps:wsp>
                        <wps:cNvPr id="239" name="FreeForm 317"/>
                        <wps:cNvSpPr/>
                        <wps:spPr>
                          <a:xfrm>
                            <a:off x="4884" y="-3876"/>
                            <a:ext cx="670" cy="183"/>
                          </a:xfrm>
                          <a:custGeom>
                            <a:avLst/>
                            <a:gdLst/>
                            <a:ahLst/>
                            <a:cxnLst/>
                            <a:pathLst>
                              <a:path w="670" h="183">
                                <a:moveTo>
                                  <a:pt x="0" y="183"/>
                                </a:moveTo>
                                <a:lnTo>
                                  <a:pt x="670" y="183"/>
                                </a:lnTo>
                                <a:moveTo>
                                  <a:pt x="0" y="123"/>
                                </a:moveTo>
                                <a:lnTo>
                                  <a:pt x="670" y="123"/>
                                </a:lnTo>
                                <a:moveTo>
                                  <a:pt x="0" y="60"/>
                                </a:moveTo>
                                <a:lnTo>
                                  <a:pt x="670" y="60"/>
                                </a:lnTo>
                                <a:moveTo>
                                  <a:pt x="0" y="0"/>
                                </a:moveTo>
                                <a:lnTo>
                                  <a:pt x="670" y="0"/>
                                </a:lnTo>
                              </a:path>
                            </a:pathLst>
                          </a:custGeom>
                          <a:noFill/>
                          <a:ln w="9144" cap="flat" cmpd="sng">
                            <a:solidFill>
                              <a:srgbClr val="F1F1F1"/>
                            </a:solidFill>
                            <a:prstDash val="solid"/>
                            <a:headEnd type="none" w="med" len="med"/>
                            <a:tailEnd type="none" w="med" len="med"/>
                          </a:ln>
                        </wps:spPr>
                        <wps:bodyPr upright="1"/>
                      </wps:wsp>
                      <wps:wsp>
                        <wps:cNvPr id="240" name="Lines 318"/>
                        <wps:cNvSpPr/>
                        <wps:spPr>
                          <a:xfrm>
                            <a:off x="4884" y="-3633"/>
                            <a:ext cx="670" cy="0"/>
                          </a:xfrm>
                          <a:prstGeom prst="line">
                            <a:avLst/>
                          </a:prstGeom>
                          <a:ln w="9144" cap="flat" cmpd="sng">
                            <a:solidFill>
                              <a:srgbClr val="D9D9D9"/>
                            </a:solidFill>
                            <a:prstDash val="solid"/>
                            <a:headEnd type="none" w="med" len="med"/>
                            <a:tailEnd type="none" w="med" len="med"/>
                          </a:ln>
                        </wps:spPr>
                        <wps:bodyPr upright="1"/>
                      </wps:wsp>
                      <wps:wsp>
                        <wps:cNvPr id="241" name="FreeForm 319"/>
                        <wps:cNvSpPr/>
                        <wps:spPr>
                          <a:xfrm>
                            <a:off x="4579" y="-4179"/>
                            <a:ext cx="975" cy="180"/>
                          </a:xfrm>
                          <a:custGeom>
                            <a:avLst/>
                            <a:gdLst/>
                            <a:ahLst/>
                            <a:cxnLst/>
                            <a:pathLst>
                              <a:path w="975" h="180">
                                <a:moveTo>
                                  <a:pt x="0" y="180"/>
                                </a:moveTo>
                                <a:lnTo>
                                  <a:pt x="975" y="180"/>
                                </a:lnTo>
                                <a:moveTo>
                                  <a:pt x="0" y="120"/>
                                </a:moveTo>
                                <a:lnTo>
                                  <a:pt x="975" y="120"/>
                                </a:lnTo>
                                <a:moveTo>
                                  <a:pt x="0" y="60"/>
                                </a:moveTo>
                                <a:lnTo>
                                  <a:pt x="975" y="60"/>
                                </a:lnTo>
                                <a:moveTo>
                                  <a:pt x="0" y="0"/>
                                </a:moveTo>
                                <a:lnTo>
                                  <a:pt x="975" y="0"/>
                                </a:lnTo>
                              </a:path>
                            </a:pathLst>
                          </a:custGeom>
                          <a:noFill/>
                          <a:ln w="9144" cap="flat" cmpd="sng">
                            <a:solidFill>
                              <a:srgbClr val="F1F1F1"/>
                            </a:solidFill>
                            <a:prstDash val="solid"/>
                            <a:headEnd type="none" w="med" len="med"/>
                            <a:tailEnd type="none" w="med" len="med"/>
                          </a:ln>
                        </wps:spPr>
                        <wps:bodyPr upright="1"/>
                      </wps:wsp>
                      <wps:wsp>
                        <wps:cNvPr id="242" name="FreeForm 320"/>
                        <wps:cNvSpPr/>
                        <wps:spPr>
                          <a:xfrm>
                            <a:off x="4579" y="-4241"/>
                            <a:ext cx="975" cy="305"/>
                          </a:xfrm>
                          <a:custGeom>
                            <a:avLst/>
                            <a:gdLst/>
                            <a:ahLst/>
                            <a:cxnLst/>
                            <a:pathLst>
                              <a:path w="975" h="305">
                                <a:moveTo>
                                  <a:pt x="305" y="305"/>
                                </a:moveTo>
                                <a:lnTo>
                                  <a:pt x="975" y="305"/>
                                </a:lnTo>
                                <a:moveTo>
                                  <a:pt x="0" y="0"/>
                                </a:moveTo>
                                <a:lnTo>
                                  <a:pt x="975" y="0"/>
                                </a:lnTo>
                              </a:path>
                            </a:pathLst>
                          </a:custGeom>
                          <a:noFill/>
                          <a:ln w="9144" cap="flat" cmpd="sng">
                            <a:solidFill>
                              <a:srgbClr val="D9D9D9"/>
                            </a:solidFill>
                            <a:prstDash val="solid"/>
                            <a:headEnd type="none" w="med" len="med"/>
                            <a:tailEnd type="none" w="med" len="med"/>
                          </a:ln>
                        </wps:spPr>
                        <wps:bodyPr upright="1"/>
                      </wps:wsp>
                      <wps:wsp>
                        <wps:cNvPr id="243" name="FreeForm 321"/>
                        <wps:cNvSpPr/>
                        <wps:spPr>
                          <a:xfrm>
                            <a:off x="5858" y="-4179"/>
                            <a:ext cx="305" cy="60"/>
                          </a:xfrm>
                          <a:custGeom>
                            <a:avLst/>
                            <a:gdLst/>
                            <a:ahLst/>
                            <a:cxnLst/>
                            <a:pathLst>
                              <a:path w="305" h="60">
                                <a:moveTo>
                                  <a:pt x="0" y="60"/>
                                </a:moveTo>
                                <a:lnTo>
                                  <a:pt x="305" y="60"/>
                                </a:lnTo>
                                <a:moveTo>
                                  <a:pt x="0" y="0"/>
                                </a:moveTo>
                                <a:lnTo>
                                  <a:pt x="305" y="0"/>
                                </a:lnTo>
                              </a:path>
                            </a:pathLst>
                          </a:custGeom>
                          <a:noFill/>
                          <a:ln w="9144" cap="flat" cmpd="sng">
                            <a:solidFill>
                              <a:srgbClr val="F1F1F1"/>
                            </a:solidFill>
                            <a:prstDash val="solid"/>
                            <a:headEnd type="none" w="med" len="med"/>
                            <a:tailEnd type="none" w="med" len="med"/>
                          </a:ln>
                        </wps:spPr>
                        <wps:bodyPr upright="1"/>
                      </wps:wsp>
                      <wps:wsp>
                        <wps:cNvPr id="244" name="FreeForm 322"/>
                        <wps:cNvSpPr/>
                        <wps:spPr>
                          <a:xfrm>
                            <a:off x="5858" y="-4241"/>
                            <a:ext cx="917" cy="2"/>
                          </a:xfrm>
                          <a:custGeom>
                            <a:avLst/>
                            <a:gdLst/>
                            <a:ahLst/>
                            <a:cxnLst/>
                            <a:pathLst>
                              <a:path w="917">
                                <a:moveTo>
                                  <a:pt x="0" y="0"/>
                                </a:moveTo>
                                <a:lnTo>
                                  <a:pt x="305" y="0"/>
                                </a:lnTo>
                                <a:moveTo>
                                  <a:pt x="610" y="0"/>
                                </a:moveTo>
                                <a:lnTo>
                                  <a:pt x="917" y="0"/>
                                </a:lnTo>
                              </a:path>
                            </a:pathLst>
                          </a:custGeom>
                          <a:noFill/>
                          <a:ln w="9144" cap="flat" cmpd="sng">
                            <a:solidFill>
                              <a:srgbClr val="D9D9D9"/>
                            </a:solidFill>
                            <a:prstDash val="solid"/>
                            <a:headEnd type="none" w="med" len="med"/>
                            <a:tailEnd type="none" w="med" len="med"/>
                          </a:ln>
                        </wps:spPr>
                        <wps:bodyPr upright="1"/>
                      </wps:wsp>
                      <wps:wsp>
                        <wps:cNvPr id="245" name="FreeForm 323"/>
                        <wps:cNvSpPr/>
                        <wps:spPr>
                          <a:xfrm>
                            <a:off x="7384" y="-2055"/>
                            <a:ext cx="670" cy="485"/>
                          </a:xfrm>
                          <a:custGeom>
                            <a:avLst/>
                            <a:gdLst/>
                            <a:ahLst/>
                            <a:cxnLst/>
                            <a:pathLst>
                              <a:path w="670" h="485">
                                <a:moveTo>
                                  <a:pt x="0" y="485"/>
                                </a:moveTo>
                                <a:lnTo>
                                  <a:pt x="669" y="485"/>
                                </a:lnTo>
                                <a:moveTo>
                                  <a:pt x="0" y="425"/>
                                </a:moveTo>
                                <a:lnTo>
                                  <a:pt x="669" y="425"/>
                                </a:lnTo>
                                <a:moveTo>
                                  <a:pt x="0" y="362"/>
                                </a:moveTo>
                                <a:lnTo>
                                  <a:pt x="669" y="362"/>
                                </a:lnTo>
                                <a:moveTo>
                                  <a:pt x="0" y="302"/>
                                </a:moveTo>
                                <a:lnTo>
                                  <a:pt x="669" y="302"/>
                                </a:lnTo>
                                <a:moveTo>
                                  <a:pt x="0" y="180"/>
                                </a:moveTo>
                                <a:lnTo>
                                  <a:pt x="669" y="180"/>
                                </a:lnTo>
                                <a:moveTo>
                                  <a:pt x="0" y="120"/>
                                </a:moveTo>
                                <a:lnTo>
                                  <a:pt x="669" y="120"/>
                                </a:lnTo>
                                <a:moveTo>
                                  <a:pt x="0" y="60"/>
                                </a:moveTo>
                                <a:lnTo>
                                  <a:pt x="669" y="60"/>
                                </a:lnTo>
                                <a:moveTo>
                                  <a:pt x="0" y="0"/>
                                </a:moveTo>
                                <a:lnTo>
                                  <a:pt x="669" y="0"/>
                                </a:lnTo>
                              </a:path>
                            </a:pathLst>
                          </a:custGeom>
                          <a:noFill/>
                          <a:ln w="9144" cap="flat" cmpd="sng">
                            <a:solidFill>
                              <a:srgbClr val="F1F1F1"/>
                            </a:solidFill>
                            <a:prstDash val="solid"/>
                            <a:headEnd type="none" w="med" len="med"/>
                            <a:tailEnd type="none" w="med" len="med"/>
                          </a:ln>
                        </wps:spPr>
                        <wps:bodyPr upright="1"/>
                      </wps:wsp>
                      <wps:wsp>
                        <wps:cNvPr id="246" name="Lines 324"/>
                        <wps:cNvSpPr/>
                        <wps:spPr>
                          <a:xfrm>
                            <a:off x="7385" y="-1812"/>
                            <a:ext cx="669" cy="0"/>
                          </a:xfrm>
                          <a:prstGeom prst="line">
                            <a:avLst/>
                          </a:prstGeom>
                          <a:ln w="9144" cap="flat" cmpd="sng">
                            <a:solidFill>
                              <a:srgbClr val="D9D9D9"/>
                            </a:solidFill>
                            <a:prstDash val="solid"/>
                            <a:headEnd type="none" w="med" len="med"/>
                            <a:tailEnd type="none" w="med" len="med"/>
                          </a:ln>
                        </wps:spPr>
                        <wps:bodyPr upright="1"/>
                      </wps:wsp>
                      <wps:wsp>
                        <wps:cNvPr id="247" name="FreeForm 325"/>
                        <wps:cNvSpPr/>
                        <wps:spPr>
                          <a:xfrm>
                            <a:off x="7384" y="-2359"/>
                            <a:ext cx="670" cy="183"/>
                          </a:xfrm>
                          <a:custGeom>
                            <a:avLst/>
                            <a:gdLst/>
                            <a:ahLst/>
                            <a:cxnLst/>
                            <a:pathLst>
                              <a:path w="670" h="183">
                                <a:moveTo>
                                  <a:pt x="0" y="182"/>
                                </a:moveTo>
                                <a:lnTo>
                                  <a:pt x="669" y="182"/>
                                </a:lnTo>
                                <a:moveTo>
                                  <a:pt x="0" y="122"/>
                                </a:moveTo>
                                <a:lnTo>
                                  <a:pt x="669" y="122"/>
                                </a:lnTo>
                                <a:moveTo>
                                  <a:pt x="0" y="60"/>
                                </a:moveTo>
                                <a:lnTo>
                                  <a:pt x="669" y="60"/>
                                </a:lnTo>
                                <a:moveTo>
                                  <a:pt x="0" y="0"/>
                                </a:moveTo>
                                <a:lnTo>
                                  <a:pt x="669" y="0"/>
                                </a:lnTo>
                              </a:path>
                            </a:pathLst>
                          </a:custGeom>
                          <a:noFill/>
                          <a:ln w="9144" cap="flat" cmpd="sng">
                            <a:solidFill>
                              <a:srgbClr val="F1F1F1"/>
                            </a:solidFill>
                            <a:prstDash val="solid"/>
                            <a:headEnd type="none" w="med" len="med"/>
                            <a:tailEnd type="none" w="med" len="med"/>
                          </a:ln>
                        </wps:spPr>
                        <wps:bodyPr upright="1"/>
                      </wps:wsp>
                      <wps:wsp>
                        <wps:cNvPr id="248" name="Lines 326"/>
                        <wps:cNvSpPr/>
                        <wps:spPr>
                          <a:xfrm>
                            <a:off x="7385" y="-2117"/>
                            <a:ext cx="669" cy="0"/>
                          </a:xfrm>
                          <a:prstGeom prst="line">
                            <a:avLst/>
                          </a:prstGeom>
                          <a:ln w="9144" cap="flat" cmpd="sng">
                            <a:solidFill>
                              <a:srgbClr val="D9D9D9"/>
                            </a:solidFill>
                            <a:prstDash val="solid"/>
                            <a:headEnd type="none" w="med" len="med"/>
                            <a:tailEnd type="none" w="med" len="med"/>
                          </a:ln>
                        </wps:spPr>
                        <wps:bodyPr upright="1"/>
                      </wps:wsp>
                      <wps:wsp>
                        <wps:cNvPr id="249" name="FreeForm 327"/>
                        <wps:cNvSpPr/>
                        <wps:spPr>
                          <a:xfrm>
                            <a:off x="7384" y="-2662"/>
                            <a:ext cx="670" cy="183"/>
                          </a:xfrm>
                          <a:custGeom>
                            <a:avLst/>
                            <a:gdLst/>
                            <a:ahLst/>
                            <a:cxnLst/>
                            <a:pathLst>
                              <a:path w="670" h="183">
                                <a:moveTo>
                                  <a:pt x="0" y="182"/>
                                </a:moveTo>
                                <a:lnTo>
                                  <a:pt x="669" y="182"/>
                                </a:lnTo>
                                <a:moveTo>
                                  <a:pt x="0" y="120"/>
                                </a:moveTo>
                                <a:lnTo>
                                  <a:pt x="669" y="120"/>
                                </a:lnTo>
                                <a:moveTo>
                                  <a:pt x="0" y="60"/>
                                </a:moveTo>
                                <a:lnTo>
                                  <a:pt x="669" y="60"/>
                                </a:lnTo>
                                <a:moveTo>
                                  <a:pt x="0" y="0"/>
                                </a:moveTo>
                                <a:lnTo>
                                  <a:pt x="669" y="0"/>
                                </a:lnTo>
                              </a:path>
                            </a:pathLst>
                          </a:custGeom>
                          <a:noFill/>
                          <a:ln w="9144" cap="flat" cmpd="sng">
                            <a:solidFill>
                              <a:srgbClr val="F1F1F1"/>
                            </a:solidFill>
                            <a:prstDash val="solid"/>
                            <a:headEnd type="none" w="med" len="med"/>
                            <a:tailEnd type="none" w="med" len="med"/>
                          </a:ln>
                        </wps:spPr>
                        <wps:bodyPr upright="1"/>
                      </wps:wsp>
                      <wps:wsp>
                        <wps:cNvPr id="250" name="Lines 328"/>
                        <wps:cNvSpPr/>
                        <wps:spPr>
                          <a:xfrm>
                            <a:off x="7385" y="-2419"/>
                            <a:ext cx="669" cy="0"/>
                          </a:xfrm>
                          <a:prstGeom prst="line">
                            <a:avLst/>
                          </a:prstGeom>
                          <a:ln w="9144" cap="flat" cmpd="sng">
                            <a:solidFill>
                              <a:srgbClr val="D9D9D9"/>
                            </a:solidFill>
                            <a:prstDash val="solid"/>
                            <a:headEnd type="none" w="med" len="med"/>
                            <a:tailEnd type="none" w="med" len="med"/>
                          </a:ln>
                        </wps:spPr>
                        <wps:bodyPr upright="1"/>
                      </wps:wsp>
                      <wps:wsp>
                        <wps:cNvPr id="251" name="FreeForm 329"/>
                        <wps:cNvSpPr/>
                        <wps:spPr>
                          <a:xfrm>
                            <a:off x="7384" y="-2967"/>
                            <a:ext cx="670" cy="183"/>
                          </a:xfrm>
                          <a:custGeom>
                            <a:avLst/>
                            <a:gdLst/>
                            <a:ahLst/>
                            <a:cxnLst/>
                            <a:pathLst>
                              <a:path w="670" h="183">
                                <a:moveTo>
                                  <a:pt x="0" y="182"/>
                                </a:moveTo>
                                <a:lnTo>
                                  <a:pt x="669" y="182"/>
                                </a:lnTo>
                                <a:moveTo>
                                  <a:pt x="0" y="122"/>
                                </a:moveTo>
                                <a:lnTo>
                                  <a:pt x="669" y="122"/>
                                </a:lnTo>
                                <a:moveTo>
                                  <a:pt x="0" y="62"/>
                                </a:moveTo>
                                <a:lnTo>
                                  <a:pt x="669" y="62"/>
                                </a:lnTo>
                                <a:moveTo>
                                  <a:pt x="0" y="0"/>
                                </a:moveTo>
                                <a:lnTo>
                                  <a:pt x="669" y="0"/>
                                </a:lnTo>
                              </a:path>
                            </a:pathLst>
                          </a:custGeom>
                          <a:noFill/>
                          <a:ln w="9144" cap="flat" cmpd="sng">
                            <a:solidFill>
                              <a:srgbClr val="F1F1F1"/>
                            </a:solidFill>
                            <a:prstDash val="solid"/>
                            <a:headEnd type="none" w="med" len="med"/>
                            <a:tailEnd type="none" w="med" len="med"/>
                          </a:ln>
                        </wps:spPr>
                        <wps:bodyPr upright="1"/>
                      </wps:wsp>
                      <wps:wsp>
                        <wps:cNvPr id="252" name="Lines 330"/>
                        <wps:cNvSpPr/>
                        <wps:spPr>
                          <a:xfrm>
                            <a:off x="7385" y="-2724"/>
                            <a:ext cx="669" cy="0"/>
                          </a:xfrm>
                          <a:prstGeom prst="line">
                            <a:avLst/>
                          </a:prstGeom>
                          <a:ln w="9144" cap="flat" cmpd="sng">
                            <a:solidFill>
                              <a:srgbClr val="D9D9D9"/>
                            </a:solidFill>
                            <a:prstDash val="solid"/>
                            <a:headEnd type="none" w="med" len="med"/>
                            <a:tailEnd type="none" w="med" len="med"/>
                          </a:ln>
                        </wps:spPr>
                        <wps:bodyPr upright="1"/>
                      </wps:wsp>
                      <wps:wsp>
                        <wps:cNvPr id="253" name="FreeForm 331"/>
                        <wps:cNvSpPr/>
                        <wps:spPr>
                          <a:xfrm>
                            <a:off x="7384" y="-3269"/>
                            <a:ext cx="670" cy="183"/>
                          </a:xfrm>
                          <a:custGeom>
                            <a:avLst/>
                            <a:gdLst/>
                            <a:ahLst/>
                            <a:cxnLst/>
                            <a:pathLst>
                              <a:path w="670" h="183">
                                <a:moveTo>
                                  <a:pt x="0" y="183"/>
                                </a:moveTo>
                                <a:lnTo>
                                  <a:pt x="669" y="183"/>
                                </a:lnTo>
                                <a:moveTo>
                                  <a:pt x="0" y="120"/>
                                </a:moveTo>
                                <a:lnTo>
                                  <a:pt x="669" y="120"/>
                                </a:lnTo>
                                <a:moveTo>
                                  <a:pt x="0" y="60"/>
                                </a:moveTo>
                                <a:lnTo>
                                  <a:pt x="669" y="60"/>
                                </a:lnTo>
                                <a:moveTo>
                                  <a:pt x="0" y="0"/>
                                </a:moveTo>
                                <a:lnTo>
                                  <a:pt x="669" y="0"/>
                                </a:lnTo>
                              </a:path>
                            </a:pathLst>
                          </a:custGeom>
                          <a:noFill/>
                          <a:ln w="9144" cap="flat" cmpd="sng">
                            <a:solidFill>
                              <a:srgbClr val="F1F1F1"/>
                            </a:solidFill>
                            <a:prstDash val="solid"/>
                            <a:headEnd type="none" w="med" len="med"/>
                            <a:tailEnd type="none" w="med" len="med"/>
                          </a:ln>
                        </wps:spPr>
                        <wps:bodyPr upright="1"/>
                      </wps:wsp>
                      <wps:wsp>
                        <wps:cNvPr id="254" name="Lines 332"/>
                        <wps:cNvSpPr/>
                        <wps:spPr>
                          <a:xfrm>
                            <a:off x="7385" y="-3026"/>
                            <a:ext cx="669" cy="0"/>
                          </a:xfrm>
                          <a:prstGeom prst="line">
                            <a:avLst/>
                          </a:prstGeom>
                          <a:ln w="9144" cap="flat" cmpd="sng">
                            <a:solidFill>
                              <a:srgbClr val="D9D9D9"/>
                            </a:solidFill>
                            <a:prstDash val="solid"/>
                            <a:headEnd type="none" w="med" len="med"/>
                            <a:tailEnd type="none" w="med" len="med"/>
                          </a:ln>
                        </wps:spPr>
                        <wps:bodyPr upright="1"/>
                      </wps:wsp>
                      <wps:wsp>
                        <wps:cNvPr id="255" name="FreeForm 333"/>
                        <wps:cNvSpPr/>
                        <wps:spPr>
                          <a:xfrm>
                            <a:off x="7384" y="-3574"/>
                            <a:ext cx="670" cy="183"/>
                          </a:xfrm>
                          <a:custGeom>
                            <a:avLst/>
                            <a:gdLst/>
                            <a:ahLst/>
                            <a:cxnLst/>
                            <a:pathLst>
                              <a:path w="670" h="183">
                                <a:moveTo>
                                  <a:pt x="0" y="182"/>
                                </a:moveTo>
                                <a:lnTo>
                                  <a:pt x="669" y="182"/>
                                </a:lnTo>
                                <a:moveTo>
                                  <a:pt x="0" y="122"/>
                                </a:moveTo>
                                <a:lnTo>
                                  <a:pt x="669" y="122"/>
                                </a:lnTo>
                                <a:moveTo>
                                  <a:pt x="0" y="62"/>
                                </a:moveTo>
                                <a:lnTo>
                                  <a:pt x="669" y="62"/>
                                </a:lnTo>
                                <a:moveTo>
                                  <a:pt x="0" y="0"/>
                                </a:moveTo>
                                <a:lnTo>
                                  <a:pt x="669" y="0"/>
                                </a:lnTo>
                              </a:path>
                            </a:pathLst>
                          </a:custGeom>
                          <a:noFill/>
                          <a:ln w="9144" cap="flat" cmpd="sng">
                            <a:solidFill>
                              <a:srgbClr val="F1F1F1"/>
                            </a:solidFill>
                            <a:prstDash val="solid"/>
                            <a:headEnd type="none" w="med" len="med"/>
                            <a:tailEnd type="none" w="med" len="med"/>
                          </a:ln>
                        </wps:spPr>
                        <wps:bodyPr upright="1"/>
                      </wps:wsp>
                      <wps:wsp>
                        <wps:cNvPr id="256" name="Lines 334"/>
                        <wps:cNvSpPr/>
                        <wps:spPr>
                          <a:xfrm>
                            <a:off x="7385" y="-3329"/>
                            <a:ext cx="669" cy="0"/>
                          </a:xfrm>
                          <a:prstGeom prst="line">
                            <a:avLst/>
                          </a:prstGeom>
                          <a:ln w="9144" cap="flat" cmpd="sng">
                            <a:solidFill>
                              <a:srgbClr val="D9D9D9"/>
                            </a:solidFill>
                            <a:prstDash val="solid"/>
                            <a:headEnd type="none" w="med" len="med"/>
                            <a:tailEnd type="none" w="med" len="med"/>
                          </a:ln>
                        </wps:spPr>
                        <wps:bodyPr upright="1"/>
                      </wps:wsp>
                      <wps:wsp>
                        <wps:cNvPr id="257" name="FreeForm 335"/>
                        <wps:cNvSpPr/>
                        <wps:spPr>
                          <a:xfrm>
                            <a:off x="7080" y="-3876"/>
                            <a:ext cx="975" cy="183"/>
                          </a:xfrm>
                          <a:custGeom>
                            <a:avLst/>
                            <a:gdLst/>
                            <a:ahLst/>
                            <a:cxnLst/>
                            <a:pathLst>
                              <a:path w="975" h="183">
                                <a:moveTo>
                                  <a:pt x="305" y="183"/>
                                </a:moveTo>
                                <a:lnTo>
                                  <a:pt x="974" y="183"/>
                                </a:lnTo>
                                <a:moveTo>
                                  <a:pt x="0" y="123"/>
                                </a:moveTo>
                                <a:lnTo>
                                  <a:pt x="974" y="123"/>
                                </a:lnTo>
                                <a:moveTo>
                                  <a:pt x="0" y="60"/>
                                </a:moveTo>
                                <a:lnTo>
                                  <a:pt x="974" y="60"/>
                                </a:lnTo>
                                <a:moveTo>
                                  <a:pt x="0" y="0"/>
                                </a:moveTo>
                                <a:lnTo>
                                  <a:pt x="974" y="0"/>
                                </a:lnTo>
                              </a:path>
                            </a:pathLst>
                          </a:custGeom>
                          <a:noFill/>
                          <a:ln w="9144" cap="flat" cmpd="sng">
                            <a:solidFill>
                              <a:srgbClr val="F1F1F1"/>
                            </a:solidFill>
                            <a:prstDash val="solid"/>
                            <a:headEnd type="none" w="med" len="med"/>
                            <a:tailEnd type="none" w="med" len="med"/>
                          </a:ln>
                        </wps:spPr>
                        <wps:bodyPr upright="1"/>
                      </wps:wsp>
                      <wps:wsp>
                        <wps:cNvPr id="258" name="Lines 336"/>
                        <wps:cNvSpPr/>
                        <wps:spPr>
                          <a:xfrm>
                            <a:off x="7385" y="-3633"/>
                            <a:ext cx="669" cy="0"/>
                          </a:xfrm>
                          <a:prstGeom prst="line">
                            <a:avLst/>
                          </a:prstGeom>
                          <a:ln w="9144" cap="flat" cmpd="sng">
                            <a:solidFill>
                              <a:srgbClr val="D9D9D9"/>
                            </a:solidFill>
                            <a:prstDash val="solid"/>
                            <a:headEnd type="none" w="med" len="med"/>
                            <a:tailEnd type="none" w="med" len="med"/>
                          </a:ln>
                        </wps:spPr>
                        <wps:bodyPr upright="1"/>
                      </wps:wsp>
                      <wps:wsp>
                        <wps:cNvPr id="259" name="FreeForm 337"/>
                        <wps:cNvSpPr/>
                        <wps:spPr>
                          <a:xfrm>
                            <a:off x="7080" y="-4179"/>
                            <a:ext cx="1889" cy="180"/>
                          </a:xfrm>
                          <a:custGeom>
                            <a:avLst/>
                            <a:gdLst/>
                            <a:ahLst/>
                            <a:cxnLst/>
                            <a:pathLst>
                              <a:path w="1889" h="180">
                                <a:moveTo>
                                  <a:pt x="0" y="180"/>
                                </a:moveTo>
                                <a:lnTo>
                                  <a:pt x="974" y="180"/>
                                </a:lnTo>
                                <a:moveTo>
                                  <a:pt x="0" y="120"/>
                                </a:moveTo>
                                <a:lnTo>
                                  <a:pt x="974" y="120"/>
                                </a:lnTo>
                                <a:moveTo>
                                  <a:pt x="1279" y="180"/>
                                </a:moveTo>
                                <a:lnTo>
                                  <a:pt x="1584" y="180"/>
                                </a:lnTo>
                                <a:moveTo>
                                  <a:pt x="1279" y="120"/>
                                </a:moveTo>
                                <a:lnTo>
                                  <a:pt x="1584" y="120"/>
                                </a:lnTo>
                                <a:moveTo>
                                  <a:pt x="0" y="60"/>
                                </a:moveTo>
                                <a:lnTo>
                                  <a:pt x="1584" y="60"/>
                                </a:lnTo>
                                <a:moveTo>
                                  <a:pt x="0" y="0"/>
                                </a:moveTo>
                                <a:lnTo>
                                  <a:pt x="1889" y="0"/>
                                </a:lnTo>
                              </a:path>
                            </a:pathLst>
                          </a:custGeom>
                          <a:noFill/>
                          <a:ln w="9144" cap="flat" cmpd="sng">
                            <a:solidFill>
                              <a:srgbClr val="F1F1F1"/>
                            </a:solidFill>
                            <a:prstDash val="solid"/>
                            <a:headEnd type="none" w="med" len="med"/>
                            <a:tailEnd type="none" w="med" len="med"/>
                          </a:ln>
                        </wps:spPr>
                        <wps:bodyPr upright="1"/>
                      </wps:wsp>
                      <wps:wsp>
                        <wps:cNvPr id="260" name="Lines 338"/>
                        <wps:cNvSpPr/>
                        <wps:spPr>
                          <a:xfrm>
                            <a:off x="7080" y="-3936"/>
                            <a:ext cx="974" cy="0"/>
                          </a:xfrm>
                          <a:prstGeom prst="line">
                            <a:avLst/>
                          </a:prstGeom>
                          <a:ln w="9144" cap="flat" cmpd="sng">
                            <a:solidFill>
                              <a:srgbClr val="D9D9D9"/>
                            </a:solidFill>
                            <a:prstDash val="solid"/>
                            <a:headEnd type="none" w="med" len="med"/>
                            <a:tailEnd type="none" w="med" len="med"/>
                          </a:ln>
                        </wps:spPr>
                        <wps:bodyPr upright="1"/>
                      </wps:wsp>
                      <wps:wsp>
                        <wps:cNvPr id="261" name="FreeForm 339"/>
                        <wps:cNvSpPr/>
                        <wps:spPr>
                          <a:xfrm>
                            <a:off x="8359" y="-3940"/>
                            <a:ext cx="305" cy="8"/>
                          </a:xfrm>
                          <a:custGeom>
                            <a:avLst/>
                            <a:gdLst/>
                            <a:ahLst/>
                            <a:cxnLst/>
                            <a:pathLst>
                              <a:path w="305" h="8">
                                <a:moveTo>
                                  <a:pt x="0" y="7"/>
                                </a:moveTo>
                                <a:lnTo>
                                  <a:pt x="305" y="7"/>
                                </a:lnTo>
                                <a:moveTo>
                                  <a:pt x="0" y="0"/>
                                </a:moveTo>
                                <a:lnTo>
                                  <a:pt x="305" y="0"/>
                                </a:lnTo>
                              </a:path>
                            </a:pathLst>
                          </a:custGeom>
                          <a:noFill/>
                          <a:ln w="4572" cap="flat" cmpd="sng">
                            <a:solidFill>
                              <a:srgbClr val="D9D9D9"/>
                            </a:solidFill>
                            <a:prstDash val="solid"/>
                            <a:headEnd type="none" w="med" len="med"/>
                            <a:tailEnd type="none" w="med" len="med"/>
                          </a:ln>
                        </wps:spPr>
                        <wps:bodyPr upright="1"/>
                      </wps:wsp>
                      <wps:wsp>
                        <wps:cNvPr id="262" name="Lines 340"/>
                        <wps:cNvSpPr/>
                        <wps:spPr>
                          <a:xfrm>
                            <a:off x="7080" y="-4241"/>
                            <a:ext cx="1889" cy="0"/>
                          </a:xfrm>
                          <a:prstGeom prst="line">
                            <a:avLst/>
                          </a:prstGeom>
                          <a:ln w="9144" cap="flat" cmpd="sng">
                            <a:solidFill>
                              <a:srgbClr val="D9D9D9"/>
                            </a:solidFill>
                            <a:prstDash val="solid"/>
                            <a:headEnd type="none" w="med" len="med"/>
                            <a:tailEnd type="none" w="med" len="med"/>
                          </a:ln>
                        </wps:spPr>
                        <wps:bodyPr upright="1"/>
                      </wps:wsp>
                      <wps:wsp>
                        <wps:cNvPr id="263" name="FreeForm 341"/>
                        <wps:cNvSpPr/>
                        <wps:spPr>
                          <a:xfrm>
                            <a:off x="9885" y="-2055"/>
                            <a:ext cx="334" cy="485"/>
                          </a:xfrm>
                          <a:custGeom>
                            <a:avLst/>
                            <a:gdLst/>
                            <a:ahLst/>
                            <a:cxnLst/>
                            <a:pathLst>
                              <a:path w="334" h="485">
                                <a:moveTo>
                                  <a:pt x="0" y="485"/>
                                </a:moveTo>
                                <a:lnTo>
                                  <a:pt x="333" y="485"/>
                                </a:lnTo>
                                <a:moveTo>
                                  <a:pt x="0" y="425"/>
                                </a:moveTo>
                                <a:lnTo>
                                  <a:pt x="333" y="425"/>
                                </a:lnTo>
                                <a:moveTo>
                                  <a:pt x="0" y="362"/>
                                </a:moveTo>
                                <a:lnTo>
                                  <a:pt x="333" y="362"/>
                                </a:lnTo>
                                <a:moveTo>
                                  <a:pt x="0" y="302"/>
                                </a:moveTo>
                                <a:lnTo>
                                  <a:pt x="333" y="302"/>
                                </a:lnTo>
                                <a:moveTo>
                                  <a:pt x="0" y="180"/>
                                </a:moveTo>
                                <a:lnTo>
                                  <a:pt x="333" y="180"/>
                                </a:lnTo>
                                <a:moveTo>
                                  <a:pt x="0" y="120"/>
                                </a:moveTo>
                                <a:lnTo>
                                  <a:pt x="333" y="120"/>
                                </a:lnTo>
                                <a:moveTo>
                                  <a:pt x="0" y="60"/>
                                </a:moveTo>
                                <a:lnTo>
                                  <a:pt x="333" y="60"/>
                                </a:lnTo>
                                <a:moveTo>
                                  <a:pt x="0" y="0"/>
                                </a:moveTo>
                                <a:lnTo>
                                  <a:pt x="333" y="0"/>
                                </a:lnTo>
                              </a:path>
                            </a:pathLst>
                          </a:custGeom>
                          <a:noFill/>
                          <a:ln w="9144" cap="flat" cmpd="sng">
                            <a:solidFill>
                              <a:srgbClr val="F1F1F1"/>
                            </a:solidFill>
                            <a:prstDash val="solid"/>
                            <a:headEnd type="none" w="med" len="med"/>
                            <a:tailEnd type="none" w="med" len="med"/>
                          </a:ln>
                        </wps:spPr>
                        <wps:bodyPr upright="1"/>
                      </wps:wsp>
                      <wps:wsp>
                        <wps:cNvPr id="264" name="Lines 342"/>
                        <wps:cNvSpPr/>
                        <wps:spPr>
                          <a:xfrm>
                            <a:off x="9886" y="-1812"/>
                            <a:ext cx="333" cy="0"/>
                          </a:xfrm>
                          <a:prstGeom prst="line">
                            <a:avLst/>
                          </a:prstGeom>
                          <a:ln w="9144" cap="flat" cmpd="sng">
                            <a:solidFill>
                              <a:srgbClr val="D9D9D9"/>
                            </a:solidFill>
                            <a:prstDash val="solid"/>
                            <a:headEnd type="none" w="med" len="med"/>
                            <a:tailEnd type="none" w="med" len="med"/>
                          </a:ln>
                        </wps:spPr>
                        <wps:bodyPr upright="1"/>
                      </wps:wsp>
                      <wps:wsp>
                        <wps:cNvPr id="265" name="FreeForm 343"/>
                        <wps:cNvSpPr/>
                        <wps:spPr>
                          <a:xfrm>
                            <a:off x="9885" y="-2359"/>
                            <a:ext cx="334" cy="183"/>
                          </a:xfrm>
                          <a:custGeom>
                            <a:avLst/>
                            <a:gdLst/>
                            <a:ahLst/>
                            <a:cxnLst/>
                            <a:pathLst>
                              <a:path w="334" h="183">
                                <a:moveTo>
                                  <a:pt x="0" y="182"/>
                                </a:moveTo>
                                <a:lnTo>
                                  <a:pt x="333" y="182"/>
                                </a:lnTo>
                                <a:moveTo>
                                  <a:pt x="0" y="122"/>
                                </a:moveTo>
                                <a:lnTo>
                                  <a:pt x="333" y="122"/>
                                </a:lnTo>
                                <a:moveTo>
                                  <a:pt x="0" y="60"/>
                                </a:moveTo>
                                <a:lnTo>
                                  <a:pt x="333" y="60"/>
                                </a:lnTo>
                                <a:moveTo>
                                  <a:pt x="0" y="0"/>
                                </a:moveTo>
                                <a:lnTo>
                                  <a:pt x="333" y="0"/>
                                </a:lnTo>
                              </a:path>
                            </a:pathLst>
                          </a:custGeom>
                          <a:noFill/>
                          <a:ln w="9144" cap="flat" cmpd="sng">
                            <a:solidFill>
                              <a:srgbClr val="F1F1F1"/>
                            </a:solidFill>
                            <a:prstDash val="solid"/>
                            <a:headEnd type="none" w="med" len="med"/>
                            <a:tailEnd type="none" w="med" len="med"/>
                          </a:ln>
                        </wps:spPr>
                        <wps:bodyPr upright="1"/>
                      </wps:wsp>
                      <wps:wsp>
                        <wps:cNvPr id="266" name="Lines 344"/>
                        <wps:cNvSpPr/>
                        <wps:spPr>
                          <a:xfrm>
                            <a:off x="9886" y="-2117"/>
                            <a:ext cx="333" cy="0"/>
                          </a:xfrm>
                          <a:prstGeom prst="line">
                            <a:avLst/>
                          </a:prstGeom>
                          <a:ln w="9144" cap="flat" cmpd="sng">
                            <a:solidFill>
                              <a:srgbClr val="D9D9D9"/>
                            </a:solidFill>
                            <a:prstDash val="solid"/>
                            <a:headEnd type="none" w="med" len="med"/>
                            <a:tailEnd type="none" w="med" len="med"/>
                          </a:ln>
                        </wps:spPr>
                        <wps:bodyPr upright="1"/>
                      </wps:wsp>
                      <wps:wsp>
                        <wps:cNvPr id="267" name="FreeForm 345"/>
                        <wps:cNvSpPr/>
                        <wps:spPr>
                          <a:xfrm>
                            <a:off x="9885" y="-2662"/>
                            <a:ext cx="334" cy="183"/>
                          </a:xfrm>
                          <a:custGeom>
                            <a:avLst/>
                            <a:gdLst/>
                            <a:ahLst/>
                            <a:cxnLst/>
                            <a:pathLst>
                              <a:path w="334" h="183">
                                <a:moveTo>
                                  <a:pt x="0" y="182"/>
                                </a:moveTo>
                                <a:lnTo>
                                  <a:pt x="333" y="182"/>
                                </a:lnTo>
                                <a:moveTo>
                                  <a:pt x="0" y="120"/>
                                </a:moveTo>
                                <a:lnTo>
                                  <a:pt x="333" y="120"/>
                                </a:lnTo>
                                <a:moveTo>
                                  <a:pt x="0" y="60"/>
                                </a:moveTo>
                                <a:lnTo>
                                  <a:pt x="333" y="60"/>
                                </a:lnTo>
                                <a:moveTo>
                                  <a:pt x="0" y="0"/>
                                </a:moveTo>
                                <a:lnTo>
                                  <a:pt x="333" y="0"/>
                                </a:lnTo>
                              </a:path>
                            </a:pathLst>
                          </a:custGeom>
                          <a:noFill/>
                          <a:ln w="9144" cap="flat" cmpd="sng">
                            <a:solidFill>
                              <a:srgbClr val="F1F1F1"/>
                            </a:solidFill>
                            <a:prstDash val="solid"/>
                            <a:headEnd type="none" w="med" len="med"/>
                            <a:tailEnd type="none" w="med" len="med"/>
                          </a:ln>
                        </wps:spPr>
                        <wps:bodyPr upright="1"/>
                      </wps:wsp>
                      <wps:wsp>
                        <wps:cNvPr id="268" name="Lines 346"/>
                        <wps:cNvSpPr/>
                        <wps:spPr>
                          <a:xfrm>
                            <a:off x="9886" y="-2419"/>
                            <a:ext cx="333" cy="0"/>
                          </a:xfrm>
                          <a:prstGeom prst="line">
                            <a:avLst/>
                          </a:prstGeom>
                          <a:ln w="9144" cap="flat" cmpd="sng">
                            <a:solidFill>
                              <a:srgbClr val="D9D9D9"/>
                            </a:solidFill>
                            <a:prstDash val="solid"/>
                            <a:headEnd type="none" w="med" len="med"/>
                            <a:tailEnd type="none" w="med" len="med"/>
                          </a:ln>
                        </wps:spPr>
                        <wps:bodyPr upright="1"/>
                      </wps:wsp>
                      <wps:wsp>
                        <wps:cNvPr id="269" name="FreeForm 347"/>
                        <wps:cNvSpPr/>
                        <wps:spPr>
                          <a:xfrm>
                            <a:off x="9885" y="-2967"/>
                            <a:ext cx="334" cy="183"/>
                          </a:xfrm>
                          <a:custGeom>
                            <a:avLst/>
                            <a:gdLst/>
                            <a:ahLst/>
                            <a:cxnLst/>
                            <a:pathLst>
                              <a:path w="334" h="183">
                                <a:moveTo>
                                  <a:pt x="0" y="182"/>
                                </a:moveTo>
                                <a:lnTo>
                                  <a:pt x="333" y="182"/>
                                </a:lnTo>
                                <a:moveTo>
                                  <a:pt x="0" y="122"/>
                                </a:moveTo>
                                <a:lnTo>
                                  <a:pt x="333" y="122"/>
                                </a:lnTo>
                                <a:moveTo>
                                  <a:pt x="0" y="62"/>
                                </a:moveTo>
                                <a:lnTo>
                                  <a:pt x="333" y="62"/>
                                </a:lnTo>
                                <a:moveTo>
                                  <a:pt x="0" y="0"/>
                                </a:moveTo>
                                <a:lnTo>
                                  <a:pt x="333" y="0"/>
                                </a:lnTo>
                              </a:path>
                            </a:pathLst>
                          </a:custGeom>
                          <a:noFill/>
                          <a:ln w="9144" cap="flat" cmpd="sng">
                            <a:solidFill>
                              <a:srgbClr val="F1F1F1"/>
                            </a:solidFill>
                            <a:prstDash val="solid"/>
                            <a:headEnd type="none" w="med" len="med"/>
                            <a:tailEnd type="none" w="med" len="med"/>
                          </a:ln>
                        </wps:spPr>
                        <wps:bodyPr upright="1"/>
                      </wps:wsp>
                      <wps:wsp>
                        <wps:cNvPr id="270" name="Lines 348"/>
                        <wps:cNvSpPr/>
                        <wps:spPr>
                          <a:xfrm>
                            <a:off x="9886" y="-2724"/>
                            <a:ext cx="333" cy="0"/>
                          </a:xfrm>
                          <a:prstGeom prst="line">
                            <a:avLst/>
                          </a:prstGeom>
                          <a:ln w="9144" cap="flat" cmpd="sng">
                            <a:solidFill>
                              <a:srgbClr val="D9D9D9"/>
                            </a:solidFill>
                            <a:prstDash val="solid"/>
                            <a:headEnd type="none" w="med" len="med"/>
                            <a:tailEnd type="none" w="med" len="med"/>
                          </a:ln>
                        </wps:spPr>
                        <wps:bodyPr upright="1"/>
                      </wps:wsp>
                      <wps:wsp>
                        <wps:cNvPr id="271" name="FreeForm 349"/>
                        <wps:cNvSpPr/>
                        <wps:spPr>
                          <a:xfrm>
                            <a:off x="9580" y="-3269"/>
                            <a:ext cx="639" cy="183"/>
                          </a:xfrm>
                          <a:custGeom>
                            <a:avLst/>
                            <a:gdLst/>
                            <a:ahLst/>
                            <a:cxnLst/>
                            <a:pathLst>
                              <a:path w="639" h="183">
                                <a:moveTo>
                                  <a:pt x="0" y="183"/>
                                </a:moveTo>
                                <a:lnTo>
                                  <a:pt x="638" y="183"/>
                                </a:lnTo>
                                <a:moveTo>
                                  <a:pt x="0" y="120"/>
                                </a:moveTo>
                                <a:lnTo>
                                  <a:pt x="638" y="120"/>
                                </a:lnTo>
                                <a:moveTo>
                                  <a:pt x="0" y="60"/>
                                </a:moveTo>
                                <a:lnTo>
                                  <a:pt x="638" y="60"/>
                                </a:lnTo>
                                <a:moveTo>
                                  <a:pt x="0" y="0"/>
                                </a:moveTo>
                                <a:lnTo>
                                  <a:pt x="638" y="0"/>
                                </a:lnTo>
                              </a:path>
                            </a:pathLst>
                          </a:custGeom>
                          <a:noFill/>
                          <a:ln w="9144" cap="flat" cmpd="sng">
                            <a:solidFill>
                              <a:srgbClr val="F1F1F1"/>
                            </a:solidFill>
                            <a:prstDash val="solid"/>
                            <a:headEnd type="none" w="med" len="med"/>
                            <a:tailEnd type="none" w="med" len="med"/>
                          </a:ln>
                        </wps:spPr>
                        <wps:bodyPr upright="1"/>
                      </wps:wsp>
                      <wps:wsp>
                        <wps:cNvPr id="272" name="FreeForm 350"/>
                        <wps:cNvSpPr/>
                        <wps:spPr>
                          <a:xfrm>
                            <a:off x="9580" y="-3030"/>
                            <a:ext cx="639" cy="8"/>
                          </a:xfrm>
                          <a:custGeom>
                            <a:avLst/>
                            <a:gdLst/>
                            <a:ahLst/>
                            <a:cxnLst/>
                            <a:pathLst>
                              <a:path w="639" h="8">
                                <a:moveTo>
                                  <a:pt x="0" y="7"/>
                                </a:moveTo>
                                <a:lnTo>
                                  <a:pt x="638" y="7"/>
                                </a:lnTo>
                                <a:moveTo>
                                  <a:pt x="0" y="0"/>
                                </a:moveTo>
                                <a:lnTo>
                                  <a:pt x="638" y="0"/>
                                </a:lnTo>
                              </a:path>
                            </a:pathLst>
                          </a:custGeom>
                          <a:noFill/>
                          <a:ln w="4572" cap="flat" cmpd="sng">
                            <a:solidFill>
                              <a:srgbClr val="D9D9D9"/>
                            </a:solidFill>
                            <a:prstDash val="solid"/>
                            <a:headEnd type="none" w="med" len="med"/>
                            <a:tailEnd type="none" w="med" len="med"/>
                          </a:ln>
                        </wps:spPr>
                        <wps:bodyPr upright="1"/>
                      </wps:wsp>
                      <wps:wsp>
                        <wps:cNvPr id="273" name="FreeForm 351"/>
                        <wps:cNvSpPr/>
                        <wps:spPr>
                          <a:xfrm>
                            <a:off x="9580" y="-3574"/>
                            <a:ext cx="639" cy="183"/>
                          </a:xfrm>
                          <a:custGeom>
                            <a:avLst/>
                            <a:gdLst/>
                            <a:ahLst/>
                            <a:cxnLst/>
                            <a:pathLst>
                              <a:path w="639" h="183">
                                <a:moveTo>
                                  <a:pt x="0" y="182"/>
                                </a:moveTo>
                                <a:lnTo>
                                  <a:pt x="638" y="182"/>
                                </a:lnTo>
                                <a:moveTo>
                                  <a:pt x="0" y="122"/>
                                </a:moveTo>
                                <a:lnTo>
                                  <a:pt x="638" y="122"/>
                                </a:lnTo>
                                <a:moveTo>
                                  <a:pt x="0" y="62"/>
                                </a:moveTo>
                                <a:lnTo>
                                  <a:pt x="638" y="62"/>
                                </a:lnTo>
                                <a:moveTo>
                                  <a:pt x="0" y="0"/>
                                </a:moveTo>
                                <a:lnTo>
                                  <a:pt x="638" y="0"/>
                                </a:lnTo>
                              </a:path>
                            </a:pathLst>
                          </a:custGeom>
                          <a:noFill/>
                          <a:ln w="9144" cap="flat" cmpd="sng">
                            <a:solidFill>
                              <a:srgbClr val="F1F1F1"/>
                            </a:solidFill>
                            <a:prstDash val="solid"/>
                            <a:headEnd type="none" w="med" len="med"/>
                            <a:tailEnd type="none" w="med" len="med"/>
                          </a:ln>
                        </wps:spPr>
                        <wps:bodyPr upright="1"/>
                      </wps:wsp>
                      <wps:wsp>
                        <wps:cNvPr id="274" name="Lines 352"/>
                        <wps:cNvSpPr/>
                        <wps:spPr>
                          <a:xfrm>
                            <a:off x="9581" y="-3329"/>
                            <a:ext cx="638" cy="0"/>
                          </a:xfrm>
                          <a:prstGeom prst="line">
                            <a:avLst/>
                          </a:prstGeom>
                          <a:ln w="9144" cap="flat" cmpd="sng">
                            <a:solidFill>
                              <a:srgbClr val="D9D9D9"/>
                            </a:solidFill>
                            <a:prstDash val="solid"/>
                            <a:headEnd type="none" w="med" len="med"/>
                            <a:tailEnd type="none" w="med" len="med"/>
                          </a:ln>
                        </wps:spPr>
                        <wps:bodyPr upright="1"/>
                      </wps:wsp>
                      <wps:wsp>
                        <wps:cNvPr id="275" name="FreeForm 353"/>
                        <wps:cNvSpPr/>
                        <wps:spPr>
                          <a:xfrm>
                            <a:off x="9580" y="-3876"/>
                            <a:ext cx="639" cy="183"/>
                          </a:xfrm>
                          <a:custGeom>
                            <a:avLst/>
                            <a:gdLst/>
                            <a:ahLst/>
                            <a:cxnLst/>
                            <a:pathLst>
                              <a:path w="639" h="183">
                                <a:moveTo>
                                  <a:pt x="0" y="183"/>
                                </a:moveTo>
                                <a:lnTo>
                                  <a:pt x="638" y="183"/>
                                </a:lnTo>
                                <a:moveTo>
                                  <a:pt x="0" y="123"/>
                                </a:moveTo>
                                <a:lnTo>
                                  <a:pt x="638" y="123"/>
                                </a:lnTo>
                                <a:moveTo>
                                  <a:pt x="0" y="60"/>
                                </a:moveTo>
                                <a:lnTo>
                                  <a:pt x="638" y="60"/>
                                </a:lnTo>
                                <a:moveTo>
                                  <a:pt x="0" y="0"/>
                                </a:moveTo>
                                <a:lnTo>
                                  <a:pt x="638" y="0"/>
                                </a:lnTo>
                              </a:path>
                            </a:pathLst>
                          </a:custGeom>
                          <a:noFill/>
                          <a:ln w="9144" cap="flat" cmpd="sng">
                            <a:solidFill>
                              <a:srgbClr val="F1F1F1"/>
                            </a:solidFill>
                            <a:prstDash val="solid"/>
                            <a:headEnd type="none" w="med" len="med"/>
                            <a:tailEnd type="none" w="med" len="med"/>
                          </a:ln>
                        </wps:spPr>
                        <wps:bodyPr upright="1"/>
                      </wps:wsp>
                      <wps:wsp>
                        <wps:cNvPr id="276" name="Lines 354"/>
                        <wps:cNvSpPr/>
                        <wps:spPr>
                          <a:xfrm>
                            <a:off x="9581" y="-3633"/>
                            <a:ext cx="638" cy="0"/>
                          </a:xfrm>
                          <a:prstGeom prst="line">
                            <a:avLst/>
                          </a:prstGeom>
                          <a:ln w="9144" cap="flat" cmpd="sng">
                            <a:solidFill>
                              <a:srgbClr val="D9D9D9"/>
                            </a:solidFill>
                            <a:prstDash val="solid"/>
                            <a:headEnd type="none" w="med" len="med"/>
                            <a:tailEnd type="none" w="med" len="med"/>
                          </a:ln>
                        </wps:spPr>
                        <wps:bodyPr upright="1"/>
                      </wps:wsp>
                      <wps:wsp>
                        <wps:cNvPr id="277" name="FreeForm 355"/>
                        <wps:cNvSpPr/>
                        <wps:spPr>
                          <a:xfrm>
                            <a:off x="9276" y="-4179"/>
                            <a:ext cx="944" cy="180"/>
                          </a:xfrm>
                          <a:custGeom>
                            <a:avLst/>
                            <a:gdLst/>
                            <a:ahLst/>
                            <a:cxnLst/>
                            <a:pathLst>
                              <a:path w="944" h="180">
                                <a:moveTo>
                                  <a:pt x="305" y="180"/>
                                </a:moveTo>
                                <a:lnTo>
                                  <a:pt x="943" y="180"/>
                                </a:lnTo>
                                <a:moveTo>
                                  <a:pt x="305" y="120"/>
                                </a:moveTo>
                                <a:lnTo>
                                  <a:pt x="943" y="120"/>
                                </a:lnTo>
                                <a:moveTo>
                                  <a:pt x="305" y="60"/>
                                </a:moveTo>
                                <a:lnTo>
                                  <a:pt x="943" y="60"/>
                                </a:lnTo>
                                <a:moveTo>
                                  <a:pt x="0" y="0"/>
                                </a:moveTo>
                                <a:lnTo>
                                  <a:pt x="943" y="0"/>
                                </a:lnTo>
                              </a:path>
                            </a:pathLst>
                          </a:custGeom>
                          <a:noFill/>
                          <a:ln w="9144" cap="flat" cmpd="sng">
                            <a:solidFill>
                              <a:srgbClr val="F1F1F1"/>
                            </a:solidFill>
                            <a:prstDash val="solid"/>
                            <a:headEnd type="none" w="med" len="med"/>
                            <a:tailEnd type="none" w="med" len="med"/>
                          </a:ln>
                        </wps:spPr>
                        <wps:bodyPr upright="1"/>
                      </wps:wsp>
                      <wps:wsp>
                        <wps:cNvPr id="278" name="FreeForm 356"/>
                        <wps:cNvSpPr/>
                        <wps:spPr>
                          <a:xfrm>
                            <a:off x="9580" y="-3940"/>
                            <a:ext cx="639" cy="8"/>
                          </a:xfrm>
                          <a:custGeom>
                            <a:avLst/>
                            <a:gdLst/>
                            <a:ahLst/>
                            <a:cxnLst/>
                            <a:pathLst>
                              <a:path w="639" h="8">
                                <a:moveTo>
                                  <a:pt x="0" y="7"/>
                                </a:moveTo>
                                <a:lnTo>
                                  <a:pt x="638" y="7"/>
                                </a:lnTo>
                                <a:moveTo>
                                  <a:pt x="0" y="0"/>
                                </a:moveTo>
                                <a:lnTo>
                                  <a:pt x="638" y="0"/>
                                </a:lnTo>
                              </a:path>
                            </a:pathLst>
                          </a:custGeom>
                          <a:noFill/>
                          <a:ln w="4572" cap="flat" cmpd="sng">
                            <a:solidFill>
                              <a:srgbClr val="D9D9D9"/>
                            </a:solidFill>
                            <a:prstDash val="solid"/>
                            <a:headEnd type="none" w="med" len="med"/>
                            <a:tailEnd type="none" w="med" len="med"/>
                          </a:ln>
                        </wps:spPr>
                        <wps:bodyPr upright="1"/>
                      </wps:wsp>
                      <wps:wsp>
                        <wps:cNvPr id="279" name="Lines 357"/>
                        <wps:cNvSpPr/>
                        <wps:spPr>
                          <a:xfrm>
                            <a:off x="9276" y="-4241"/>
                            <a:ext cx="943" cy="0"/>
                          </a:xfrm>
                          <a:prstGeom prst="line">
                            <a:avLst/>
                          </a:prstGeom>
                          <a:ln w="9144" cap="flat" cmpd="sng">
                            <a:solidFill>
                              <a:srgbClr val="D9D9D9"/>
                            </a:solidFill>
                            <a:prstDash val="solid"/>
                            <a:headEnd type="none" w="med" len="med"/>
                            <a:tailEnd type="none" w="med" len="med"/>
                          </a:ln>
                        </wps:spPr>
                        <wps:bodyPr upright="1"/>
                      </wps:wsp>
                      <wps:wsp>
                        <wps:cNvPr id="280" name="Lines 358"/>
                        <wps:cNvSpPr/>
                        <wps:spPr>
                          <a:xfrm>
                            <a:off x="2719" y="-4543"/>
                            <a:ext cx="7500" cy="0"/>
                          </a:xfrm>
                          <a:prstGeom prst="line">
                            <a:avLst/>
                          </a:prstGeom>
                          <a:ln w="9144" cap="flat" cmpd="sng">
                            <a:solidFill>
                              <a:srgbClr val="D9D9D9"/>
                            </a:solidFill>
                            <a:prstDash val="solid"/>
                            <a:headEnd type="none" w="med" len="med"/>
                            <a:tailEnd type="none" w="med" len="med"/>
                          </a:ln>
                        </wps:spPr>
                        <wps:bodyPr upright="1"/>
                      </wps:wsp>
                      <wps:wsp>
                        <wps:cNvPr id="281" name="FreeForm 359"/>
                        <wps:cNvSpPr/>
                        <wps:spPr>
                          <a:xfrm>
                            <a:off x="3969" y="-4543"/>
                            <a:ext cx="5000" cy="3034"/>
                          </a:xfrm>
                          <a:custGeom>
                            <a:avLst/>
                            <a:gdLst/>
                            <a:ahLst/>
                            <a:cxnLst/>
                            <a:pathLst>
                              <a:path w="5000" h="3034">
                                <a:moveTo>
                                  <a:pt x="0" y="0"/>
                                </a:moveTo>
                                <a:lnTo>
                                  <a:pt x="0" y="3034"/>
                                </a:lnTo>
                                <a:moveTo>
                                  <a:pt x="2498" y="0"/>
                                </a:moveTo>
                                <a:lnTo>
                                  <a:pt x="2498" y="3034"/>
                                </a:lnTo>
                                <a:moveTo>
                                  <a:pt x="4999" y="0"/>
                                </a:moveTo>
                                <a:lnTo>
                                  <a:pt x="4999" y="3034"/>
                                </a:lnTo>
                              </a:path>
                            </a:pathLst>
                          </a:custGeom>
                          <a:noFill/>
                          <a:ln w="9144" cap="flat" cmpd="sng">
                            <a:solidFill>
                              <a:srgbClr val="F1F1F1"/>
                            </a:solidFill>
                            <a:prstDash val="solid"/>
                            <a:headEnd type="none" w="med" len="med"/>
                            <a:tailEnd type="none" w="med" len="med"/>
                          </a:ln>
                        </wps:spPr>
                        <wps:bodyPr upright="1"/>
                      </wps:wsp>
                      <wps:wsp>
                        <wps:cNvPr id="282" name="FreeForm 360"/>
                        <wps:cNvSpPr/>
                        <wps:spPr>
                          <a:xfrm>
                            <a:off x="2719" y="-4543"/>
                            <a:ext cx="7500" cy="3034"/>
                          </a:xfrm>
                          <a:custGeom>
                            <a:avLst/>
                            <a:gdLst/>
                            <a:ahLst/>
                            <a:cxnLst/>
                            <a:pathLst>
                              <a:path w="7500" h="3034">
                                <a:moveTo>
                                  <a:pt x="0" y="0"/>
                                </a:moveTo>
                                <a:lnTo>
                                  <a:pt x="0" y="3034"/>
                                </a:lnTo>
                                <a:moveTo>
                                  <a:pt x="2499" y="0"/>
                                </a:moveTo>
                                <a:lnTo>
                                  <a:pt x="2499" y="3034"/>
                                </a:lnTo>
                                <a:moveTo>
                                  <a:pt x="4999" y="0"/>
                                </a:moveTo>
                                <a:lnTo>
                                  <a:pt x="4999" y="3034"/>
                                </a:lnTo>
                                <a:moveTo>
                                  <a:pt x="7500" y="0"/>
                                </a:moveTo>
                                <a:lnTo>
                                  <a:pt x="7500" y="3034"/>
                                </a:lnTo>
                              </a:path>
                            </a:pathLst>
                          </a:custGeom>
                          <a:noFill/>
                          <a:ln w="9144" cap="flat" cmpd="sng">
                            <a:solidFill>
                              <a:srgbClr val="D9D9D9"/>
                            </a:solidFill>
                            <a:prstDash val="solid"/>
                            <a:headEnd type="none" w="med" len="med"/>
                            <a:tailEnd type="none" w="med" len="med"/>
                          </a:ln>
                        </wps:spPr>
                        <wps:bodyPr upright="1"/>
                      </wps:wsp>
                      <wps:wsp>
                        <wps:cNvPr id="283" name="FreeForm 361"/>
                        <wps:cNvSpPr/>
                        <wps:spPr>
                          <a:xfrm>
                            <a:off x="3052" y="-4378"/>
                            <a:ext cx="5307" cy="2868"/>
                          </a:xfrm>
                          <a:custGeom>
                            <a:avLst/>
                            <a:gdLst/>
                            <a:ahLst/>
                            <a:cxnLst/>
                            <a:pathLst>
                              <a:path w="5307" h="2868">
                                <a:moveTo>
                                  <a:pt x="305" y="0"/>
                                </a:moveTo>
                                <a:lnTo>
                                  <a:pt x="0" y="0"/>
                                </a:lnTo>
                                <a:lnTo>
                                  <a:pt x="0" y="2868"/>
                                </a:lnTo>
                                <a:lnTo>
                                  <a:pt x="305" y="2868"/>
                                </a:lnTo>
                                <a:lnTo>
                                  <a:pt x="305" y="0"/>
                                </a:lnTo>
                                <a:close/>
                                <a:moveTo>
                                  <a:pt x="2805" y="16"/>
                                </a:moveTo>
                                <a:lnTo>
                                  <a:pt x="2501" y="16"/>
                                </a:lnTo>
                                <a:lnTo>
                                  <a:pt x="2501" y="2868"/>
                                </a:lnTo>
                                <a:lnTo>
                                  <a:pt x="2805" y="2868"/>
                                </a:lnTo>
                                <a:lnTo>
                                  <a:pt x="2805" y="16"/>
                                </a:lnTo>
                                <a:close/>
                                <a:moveTo>
                                  <a:pt x="5306" y="304"/>
                                </a:moveTo>
                                <a:lnTo>
                                  <a:pt x="5001" y="304"/>
                                </a:lnTo>
                                <a:lnTo>
                                  <a:pt x="5001" y="2868"/>
                                </a:lnTo>
                                <a:lnTo>
                                  <a:pt x="5306" y="2868"/>
                                </a:lnTo>
                                <a:lnTo>
                                  <a:pt x="5306" y="304"/>
                                </a:lnTo>
                                <a:close/>
                              </a:path>
                            </a:pathLst>
                          </a:custGeom>
                          <a:solidFill>
                            <a:srgbClr val="5B9BD4"/>
                          </a:solidFill>
                          <a:ln>
                            <a:noFill/>
                          </a:ln>
                        </wps:spPr>
                        <wps:bodyPr upright="1"/>
                      </wps:wsp>
                      <wps:wsp>
                        <wps:cNvPr id="284" name="FreeForm 362"/>
                        <wps:cNvSpPr/>
                        <wps:spPr>
                          <a:xfrm>
                            <a:off x="3357" y="-4347"/>
                            <a:ext cx="5307" cy="2837"/>
                          </a:xfrm>
                          <a:custGeom>
                            <a:avLst/>
                            <a:gdLst/>
                            <a:ahLst/>
                            <a:cxnLst/>
                            <a:pathLst>
                              <a:path w="5307" h="2837">
                                <a:moveTo>
                                  <a:pt x="304" y="0"/>
                                </a:moveTo>
                                <a:lnTo>
                                  <a:pt x="0" y="0"/>
                                </a:lnTo>
                                <a:lnTo>
                                  <a:pt x="0" y="2837"/>
                                </a:lnTo>
                                <a:lnTo>
                                  <a:pt x="304" y="2837"/>
                                </a:lnTo>
                                <a:lnTo>
                                  <a:pt x="304" y="0"/>
                                </a:lnTo>
                                <a:close/>
                                <a:moveTo>
                                  <a:pt x="2805" y="273"/>
                                </a:moveTo>
                                <a:lnTo>
                                  <a:pt x="2500" y="273"/>
                                </a:lnTo>
                                <a:lnTo>
                                  <a:pt x="2500" y="2837"/>
                                </a:lnTo>
                                <a:lnTo>
                                  <a:pt x="2805" y="2837"/>
                                </a:lnTo>
                                <a:lnTo>
                                  <a:pt x="2805" y="273"/>
                                </a:lnTo>
                                <a:close/>
                                <a:moveTo>
                                  <a:pt x="5306" y="410"/>
                                </a:moveTo>
                                <a:lnTo>
                                  <a:pt x="5001" y="410"/>
                                </a:lnTo>
                                <a:lnTo>
                                  <a:pt x="5001" y="2837"/>
                                </a:lnTo>
                                <a:lnTo>
                                  <a:pt x="5306" y="2837"/>
                                </a:lnTo>
                                <a:lnTo>
                                  <a:pt x="5306" y="410"/>
                                </a:lnTo>
                                <a:close/>
                              </a:path>
                            </a:pathLst>
                          </a:custGeom>
                          <a:solidFill>
                            <a:srgbClr val="EC7C30"/>
                          </a:solidFill>
                          <a:ln>
                            <a:noFill/>
                          </a:ln>
                        </wps:spPr>
                        <wps:bodyPr upright="1"/>
                      </wps:wsp>
                      <wps:wsp>
                        <wps:cNvPr id="285" name="FreeForm 363"/>
                        <wps:cNvSpPr/>
                        <wps:spPr>
                          <a:xfrm>
                            <a:off x="3662" y="-4301"/>
                            <a:ext cx="5307" cy="2792"/>
                          </a:xfrm>
                          <a:custGeom>
                            <a:avLst/>
                            <a:gdLst/>
                            <a:ahLst/>
                            <a:cxnLst/>
                            <a:pathLst>
                              <a:path w="5307" h="2792">
                                <a:moveTo>
                                  <a:pt x="308" y="0"/>
                                </a:moveTo>
                                <a:lnTo>
                                  <a:pt x="0" y="0"/>
                                </a:lnTo>
                                <a:lnTo>
                                  <a:pt x="0" y="2792"/>
                                </a:lnTo>
                                <a:lnTo>
                                  <a:pt x="308" y="2792"/>
                                </a:lnTo>
                                <a:lnTo>
                                  <a:pt x="308" y="0"/>
                                </a:lnTo>
                                <a:close/>
                                <a:moveTo>
                                  <a:pt x="2806" y="0"/>
                                </a:moveTo>
                                <a:lnTo>
                                  <a:pt x="2501" y="0"/>
                                </a:lnTo>
                                <a:lnTo>
                                  <a:pt x="2501" y="2792"/>
                                </a:lnTo>
                                <a:lnTo>
                                  <a:pt x="2806" y="2792"/>
                                </a:lnTo>
                                <a:lnTo>
                                  <a:pt x="2806" y="0"/>
                                </a:lnTo>
                                <a:close/>
                                <a:moveTo>
                                  <a:pt x="5307" y="137"/>
                                </a:moveTo>
                                <a:lnTo>
                                  <a:pt x="5002" y="137"/>
                                </a:lnTo>
                                <a:lnTo>
                                  <a:pt x="5002" y="2792"/>
                                </a:lnTo>
                                <a:lnTo>
                                  <a:pt x="5307" y="2792"/>
                                </a:lnTo>
                                <a:lnTo>
                                  <a:pt x="5307" y="137"/>
                                </a:lnTo>
                                <a:close/>
                              </a:path>
                            </a:pathLst>
                          </a:custGeom>
                          <a:solidFill>
                            <a:srgbClr val="A4A4A4"/>
                          </a:solidFill>
                          <a:ln>
                            <a:noFill/>
                          </a:ln>
                        </wps:spPr>
                        <wps:bodyPr upright="1"/>
                      </wps:wsp>
                      <wps:wsp>
                        <wps:cNvPr id="286" name="FreeForm 364"/>
                        <wps:cNvSpPr/>
                        <wps:spPr>
                          <a:xfrm>
                            <a:off x="3969" y="-4287"/>
                            <a:ext cx="5307" cy="2777"/>
                          </a:xfrm>
                          <a:custGeom>
                            <a:avLst/>
                            <a:gdLst/>
                            <a:ahLst/>
                            <a:cxnLst/>
                            <a:pathLst>
                              <a:path w="5307" h="2777">
                                <a:moveTo>
                                  <a:pt x="304" y="0"/>
                                </a:moveTo>
                                <a:lnTo>
                                  <a:pt x="0" y="0"/>
                                </a:lnTo>
                                <a:lnTo>
                                  <a:pt x="0" y="2777"/>
                                </a:lnTo>
                                <a:lnTo>
                                  <a:pt x="304" y="2777"/>
                                </a:lnTo>
                                <a:lnTo>
                                  <a:pt x="304" y="0"/>
                                </a:lnTo>
                                <a:close/>
                                <a:moveTo>
                                  <a:pt x="2805" y="91"/>
                                </a:moveTo>
                                <a:lnTo>
                                  <a:pt x="2498" y="91"/>
                                </a:lnTo>
                                <a:lnTo>
                                  <a:pt x="2498" y="2777"/>
                                </a:lnTo>
                                <a:lnTo>
                                  <a:pt x="2805" y="2777"/>
                                </a:lnTo>
                                <a:lnTo>
                                  <a:pt x="2805" y="91"/>
                                </a:lnTo>
                                <a:close/>
                                <a:moveTo>
                                  <a:pt x="5306" y="0"/>
                                </a:moveTo>
                                <a:lnTo>
                                  <a:pt x="4999" y="0"/>
                                </a:lnTo>
                                <a:lnTo>
                                  <a:pt x="4999" y="2777"/>
                                </a:lnTo>
                                <a:lnTo>
                                  <a:pt x="5306" y="2777"/>
                                </a:lnTo>
                                <a:lnTo>
                                  <a:pt x="5306" y="0"/>
                                </a:lnTo>
                                <a:close/>
                              </a:path>
                            </a:pathLst>
                          </a:custGeom>
                          <a:solidFill>
                            <a:srgbClr val="FFC000"/>
                          </a:solidFill>
                          <a:ln>
                            <a:noFill/>
                          </a:ln>
                        </wps:spPr>
                        <wps:bodyPr upright="1"/>
                      </wps:wsp>
                      <wps:wsp>
                        <wps:cNvPr id="287" name="FreeForm 365"/>
                        <wps:cNvSpPr/>
                        <wps:spPr>
                          <a:xfrm>
                            <a:off x="4274" y="-4287"/>
                            <a:ext cx="5307" cy="2777"/>
                          </a:xfrm>
                          <a:custGeom>
                            <a:avLst/>
                            <a:gdLst/>
                            <a:ahLst/>
                            <a:cxnLst/>
                            <a:pathLst>
                              <a:path w="5307" h="2777">
                                <a:moveTo>
                                  <a:pt x="305" y="17"/>
                                </a:moveTo>
                                <a:lnTo>
                                  <a:pt x="0" y="17"/>
                                </a:lnTo>
                                <a:lnTo>
                                  <a:pt x="0" y="2777"/>
                                </a:lnTo>
                                <a:lnTo>
                                  <a:pt x="305" y="2777"/>
                                </a:lnTo>
                                <a:lnTo>
                                  <a:pt x="305" y="17"/>
                                </a:lnTo>
                                <a:close/>
                                <a:moveTo>
                                  <a:pt x="2806" y="0"/>
                                </a:moveTo>
                                <a:lnTo>
                                  <a:pt x="2501" y="0"/>
                                </a:lnTo>
                                <a:lnTo>
                                  <a:pt x="2501" y="2777"/>
                                </a:lnTo>
                                <a:lnTo>
                                  <a:pt x="2806" y="2777"/>
                                </a:lnTo>
                                <a:lnTo>
                                  <a:pt x="2806" y="0"/>
                                </a:lnTo>
                                <a:close/>
                                <a:moveTo>
                                  <a:pt x="5307" y="153"/>
                                </a:moveTo>
                                <a:lnTo>
                                  <a:pt x="5002" y="153"/>
                                </a:lnTo>
                                <a:lnTo>
                                  <a:pt x="5002" y="2777"/>
                                </a:lnTo>
                                <a:lnTo>
                                  <a:pt x="5307" y="2777"/>
                                </a:lnTo>
                                <a:lnTo>
                                  <a:pt x="5307" y="153"/>
                                </a:lnTo>
                                <a:close/>
                              </a:path>
                            </a:pathLst>
                          </a:custGeom>
                          <a:solidFill>
                            <a:srgbClr val="4471C4"/>
                          </a:solidFill>
                          <a:ln>
                            <a:noFill/>
                          </a:ln>
                        </wps:spPr>
                        <wps:bodyPr upright="1"/>
                      </wps:wsp>
                      <wps:wsp>
                        <wps:cNvPr id="288" name="FreeForm 366"/>
                        <wps:cNvSpPr/>
                        <wps:spPr>
                          <a:xfrm>
                            <a:off x="4579" y="-3982"/>
                            <a:ext cx="5307" cy="2472"/>
                          </a:xfrm>
                          <a:custGeom>
                            <a:avLst/>
                            <a:gdLst/>
                            <a:ahLst/>
                            <a:cxnLst/>
                            <a:pathLst>
                              <a:path w="5307" h="2472">
                                <a:moveTo>
                                  <a:pt x="305" y="0"/>
                                </a:moveTo>
                                <a:lnTo>
                                  <a:pt x="0" y="0"/>
                                </a:lnTo>
                                <a:lnTo>
                                  <a:pt x="0" y="2472"/>
                                </a:lnTo>
                                <a:lnTo>
                                  <a:pt x="305" y="2472"/>
                                </a:lnTo>
                                <a:lnTo>
                                  <a:pt x="305" y="0"/>
                                </a:lnTo>
                                <a:close/>
                                <a:moveTo>
                                  <a:pt x="2806" y="273"/>
                                </a:moveTo>
                                <a:lnTo>
                                  <a:pt x="2501" y="273"/>
                                </a:lnTo>
                                <a:lnTo>
                                  <a:pt x="2501" y="2472"/>
                                </a:lnTo>
                                <a:lnTo>
                                  <a:pt x="2806" y="2472"/>
                                </a:lnTo>
                                <a:lnTo>
                                  <a:pt x="2806" y="273"/>
                                </a:lnTo>
                                <a:close/>
                                <a:moveTo>
                                  <a:pt x="5307" y="955"/>
                                </a:moveTo>
                                <a:lnTo>
                                  <a:pt x="5002" y="955"/>
                                </a:lnTo>
                                <a:lnTo>
                                  <a:pt x="5002" y="2472"/>
                                </a:lnTo>
                                <a:lnTo>
                                  <a:pt x="5307" y="2472"/>
                                </a:lnTo>
                                <a:lnTo>
                                  <a:pt x="5307" y="955"/>
                                </a:lnTo>
                                <a:close/>
                              </a:path>
                            </a:pathLst>
                          </a:custGeom>
                          <a:solidFill>
                            <a:srgbClr val="6FAC46"/>
                          </a:solidFill>
                          <a:ln>
                            <a:noFill/>
                          </a:ln>
                        </wps:spPr>
                        <wps:bodyPr upright="1"/>
                      </wps:wsp>
                      <wps:wsp>
                        <wps:cNvPr id="289" name="Lines 367"/>
                        <wps:cNvSpPr/>
                        <wps:spPr>
                          <a:xfrm>
                            <a:off x="2719" y="-1509"/>
                            <a:ext cx="7500" cy="0"/>
                          </a:xfrm>
                          <a:prstGeom prst="line">
                            <a:avLst/>
                          </a:prstGeom>
                          <a:ln w="9144" cap="flat" cmpd="sng">
                            <a:solidFill>
                              <a:srgbClr val="D9D9D9"/>
                            </a:solidFill>
                            <a:prstDash val="solid"/>
                            <a:headEnd type="none" w="med" len="med"/>
                            <a:tailEnd type="none" w="med" len="med"/>
                          </a:ln>
                        </wps:spPr>
                        <wps:bodyPr upright="1"/>
                      </wps:wsp>
                      <wps:wsp>
                        <wps:cNvPr id="290" name="Rectangles 368"/>
                        <wps:cNvSpPr/>
                        <wps:spPr>
                          <a:xfrm>
                            <a:off x="3252" y="-550"/>
                            <a:ext cx="89" cy="92"/>
                          </a:xfrm>
                          <a:prstGeom prst="rect">
                            <a:avLst/>
                          </a:prstGeom>
                          <a:solidFill>
                            <a:srgbClr val="5B9BD4"/>
                          </a:solidFill>
                          <a:ln>
                            <a:noFill/>
                          </a:ln>
                        </wps:spPr>
                        <wps:bodyPr upright="1"/>
                      </wps:wsp>
                      <wps:wsp>
                        <wps:cNvPr id="291" name="Rectangles 369"/>
                        <wps:cNvSpPr/>
                        <wps:spPr>
                          <a:xfrm>
                            <a:off x="4252" y="-550"/>
                            <a:ext cx="89" cy="92"/>
                          </a:xfrm>
                          <a:prstGeom prst="rect">
                            <a:avLst/>
                          </a:prstGeom>
                          <a:solidFill>
                            <a:srgbClr val="EC7C30"/>
                          </a:solidFill>
                          <a:ln>
                            <a:noFill/>
                          </a:ln>
                        </wps:spPr>
                        <wps:bodyPr upright="1"/>
                      </wps:wsp>
                      <wps:wsp>
                        <wps:cNvPr id="292" name="Rectangles 370"/>
                        <wps:cNvSpPr/>
                        <wps:spPr>
                          <a:xfrm>
                            <a:off x="5251" y="-550"/>
                            <a:ext cx="92" cy="92"/>
                          </a:xfrm>
                          <a:prstGeom prst="rect">
                            <a:avLst/>
                          </a:prstGeom>
                          <a:solidFill>
                            <a:srgbClr val="A4A4A4"/>
                          </a:solidFill>
                          <a:ln>
                            <a:noFill/>
                          </a:ln>
                        </wps:spPr>
                        <wps:bodyPr upright="1"/>
                      </wps:wsp>
                      <wps:wsp>
                        <wps:cNvPr id="293" name="Rectangles 371"/>
                        <wps:cNvSpPr/>
                        <wps:spPr>
                          <a:xfrm>
                            <a:off x="6252" y="-550"/>
                            <a:ext cx="92" cy="92"/>
                          </a:xfrm>
                          <a:prstGeom prst="rect">
                            <a:avLst/>
                          </a:prstGeom>
                          <a:solidFill>
                            <a:srgbClr val="FFC000"/>
                          </a:solidFill>
                          <a:ln>
                            <a:noFill/>
                          </a:ln>
                        </wps:spPr>
                        <wps:bodyPr upright="1"/>
                      </wps:wsp>
                      <wps:wsp>
                        <wps:cNvPr id="294" name="Rectangles 372"/>
                        <wps:cNvSpPr/>
                        <wps:spPr>
                          <a:xfrm>
                            <a:off x="7252" y="-550"/>
                            <a:ext cx="92" cy="92"/>
                          </a:xfrm>
                          <a:prstGeom prst="rect">
                            <a:avLst/>
                          </a:prstGeom>
                          <a:solidFill>
                            <a:srgbClr val="4471C4"/>
                          </a:solidFill>
                          <a:ln>
                            <a:noFill/>
                          </a:ln>
                        </wps:spPr>
                        <wps:bodyPr upright="1"/>
                      </wps:wsp>
                      <wps:wsp>
                        <wps:cNvPr id="295" name="Rectangles 373"/>
                        <wps:cNvSpPr/>
                        <wps:spPr>
                          <a:xfrm>
                            <a:off x="8253" y="-550"/>
                            <a:ext cx="92" cy="92"/>
                          </a:xfrm>
                          <a:prstGeom prst="rect">
                            <a:avLst/>
                          </a:prstGeom>
                          <a:solidFill>
                            <a:srgbClr val="6FAC46"/>
                          </a:solidFill>
                          <a:ln>
                            <a:noFill/>
                          </a:ln>
                        </wps:spPr>
                        <wps:bodyPr upright="1"/>
                      </wps:wsp>
                      <wps:wsp>
                        <wps:cNvPr id="296" name="Rectangles 374"/>
                        <wps:cNvSpPr/>
                        <wps:spPr>
                          <a:xfrm>
                            <a:off x="1800" y="-5266"/>
                            <a:ext cx="8640" cy="5040"/>
                          </a:xfrm>
                          <a:prstGeom prst="rect">
                            <a:avLst/>
                          </a:prstGeom>
                          <a:noFill/>
                          <a:ln w="9525" cap="flat" cmpd="sng">
                            <a:solidFill>
                              <a:srgbClr val="D9D9D9"/>
                            </a:solidFill>
                            <a:prstDash val="solid"/>
                            <a:miter/>
                            <a:headEnd type="none" w="med" len="med"/>
                            <a:tailEnd type="none" w="med" len="med"/>
                          </a:ln>
                        </wps:spPr>
                        <wps:bodyPr upright="1"/>
                      </wps:wsp>
                      <wps:wsp>
                        <wps:cNvPr id="297" name="Text Box 375"/>
                        <wps:cNvSpPr txBox="1"/>
                        <wps:spPr>
                          <a:xfrm>
                            <a:off x="3522" y="-5104"/>
                            <a:ext cx="5212" cy="311"/>
                          </a:xfrm>
                          <a:prstGeom prst="rect">
                            <a:avLst/>
                          </a:prstGeom>
                          <a:noFill/>
                          <a:ln>
                            <a:noFill/>
                          </a:ln>
                        </wps:spPr>
                        <wps:txbx>
                          <w:txbxContent>
                            <w:p>
                              <w:pPr>
                                <w:spacing w:before="0" w:line="311" w:lineRule="exact"/>
                                <w:ind w:left="0" w:right="0" w:firstLine="0"/>
                                <w:jc w:val="left"/>
                                <w:rPr>
                                  <w:b/>
                                  <w:sz w:val="28"/>
                                </w:rPr>
                              </w:pPr>
                              <w:r>
                                <w:rPr>
                                  <w:b/>
                                  <w:sz w:val="28"/>
                                </w:rPr>
                                <w:t xml:space="preserve">Chart 4.5: </w:t>
                              </w:r>
                              <w:r>
                                <w:rPr>
                                  <w:b/>
                                  <w:spacing w:val="-4"/>
                                  <w:sz w:val="28"/>
                                </w:rPr>
                                <w:t xml:space="preserve">Average </w:t>
                              </w:r>
                              <w:r>
                                <w:rPr>
                                  <w:b/>
                                  <w:sz w:val="28"/>
                                </w:rPr>
                                <w:t xml:space="preserve">pH for 3 days in </w:t>
                              </w:r>
                              <w:r>
                                <w:rPr>
                                  <w:b/>
                                  <w:spacing w:val="-4"/>
                                  <w:sz w:val="28"/>
                                </w:rPr>
                                <w:t xml:space="preserve">Week </w:t>
                              </w:r>
                              <w:r>
                                <w:rPr>
                                  <w:b/>
                                  <w:sz w:val="28"/>
                                </w:rPr>
                                <w:t>3</w:t>
                              </w:r>
                            </w:p>
                          </w:txbxContent>
                        </wps:txbx>
                        <wps:bodyPr lIns="0" tIns="0" rIns="0" bIns="0" upright="1"/>
                      </wps:wsp>
                      <wps:wsp>
                        <wps:cNvPr id="298" name="Text Box 376"/>
                        <wps:cNvSpPr txBox="1"/>
                        <wps:spPr>
                          <a:xfrm>
                            <a:off x="2340" y="-4648"/>
                            <a:ext cx="245" cy="3235"/>
                          </a:xfrm>
                          <a:prstGeom prst="rect">
                            <a:avLst/>
                          </a:prstGeom>
                          <a:noFill/>
                          <a:ln>
                            <a:noFill/>
                          </a:ln>
                        </wps:spPr>
                        <wps:txbx>
                          <w:txbxContent>
                            <w:p>
                              <w:pPr>
                                <w:spacing w:before="0" w:line="199" w:lineRule="exact"/>
                                <w:ind w:left="0" w:right="18" w:firstLine="0"/>
                                <w:jc w:val="right"/>
                                <w:rPr>
                                  <w:sz w:val="18"/>
                                </w:rPr>
                              </w:pPr>
                              <w:r>
                                <w:rPr>
                                  <w:sz w:val="18"/>
                                </w:rPr>
                                <w:t>8</w:t>
                              </w:r>
                            </w:p>
                            <w:p>
                              <w:pPr>
                                <w:spacing w:before="96"/>
                                <w:ind w:left="0" w:right="18" w:firstLine="0"/>
                                <w:jc w:val="right"/>
                                <w:rPr>
                                  <w:sz w:val="18"/>
                                </w:rPr>
                              </w:pPr>
                              <w:r>
                                <w:rPr>
                                  <w:spacing w:val="-1"/>
                                  <w:sz w:val="18"/>
                                </w:rPr>
                                <w:t>7.8</w:t>
                              </w:r>
                            </w:p>
                            <w:p>
                              <w:pPr>
                                <w:spacing w:before="97"/>
                                <w:ind w:left="0" w:right="18" w:firstLine="0"/>
                                <w:jc w:val="right"/>
                                <w:rPr>
                                  <w:sz w:val="18"/>
                                </w:rPr>
                              </w:pPr>
                              <w:r>
                                <w:rPr>
                                  <w:spacing w:val="-1"/>
                                  <w:sz w:val="18"/>
                                </w:rPr>
                                <w:t>7.6</w:t>
                              </w:r>
                            </w:p>
                            <w:p>
                              <w:pPr>
                                <w:spacing w:before="96"/>
                                <w:ind w:left="0" w:right="18" w:firstLine="0"/>
                                <w:jc w:val="right"/>
                                <w:rPr>
                                  <w:sz w:val="18"/>
                                </w:rPr>
                              </w:pPr>
                              <w:r>
                                <w:rPr>
                                  <w:spacing w:val="-1"/>
                                  <w:sz w:val="18"/>
                                </w:rPr>
                                <w:t>7.4</w:t>
                              </w:r>
                            </w:p>
                            <w:p>
                              <w:pPr>
                                <w:spacing w:before="97"/>
                                <w:ind w:left="0" w:right="18" w:firstLine="0"/>
                                <w:jc w:val="right"/>
                                <w:rPr>
                                  <w:sz w:val="18"/>
                                </w:rPr>
                              </w:pPr>
                              <w:r>
                                <w:rPr>
                                  <w:spacing w:val="-1"/>
                                  <w:sz w:val="18"/>
                                </w:rPr>
                                <w:t>7.2</w:t>
                              </w:r>
                            </w:p>
                            <w:p>
                              <w:pPr>
                                <w:spacing w:before="96"/>
                                <w:ind w:left="0" w:right="18" w:firstLine="0"/>
                                <w:jc w:val="right"/>
                                <w:rPr>
                                  <w:sz w:val="18"/>
                                </w:rPr>
                              </w:pPr>
                              <w:r>
                                <w:rPr>
                                  <w:sz w:val="18"/>
                                </w:rPr>
                                <w:t>7</w:t>
                              </w:r>
                            </w:p>
                            <w:p>
                              <w:pPr>
                                <w:spacing w:before="97"/>
                                <w:ind w:left="0" w:right="18" w:firstLine="0"/>
                                <w:jc w:val="right"/>
                                <w:rPr>
                                  <w:sz w:val="18"/>
                                </w:rPr>
                              </w:pPr>
                              <w:r>
                                <w:rPr>
                                  <w:spacing w:val="-1"/>
                                  <w:sz w:val="18"/>
                                </w:rPr>
                                <w:t>6.8</w:t>
                              </w:r>
                            </w:p>
                            <w:p>
                              <w:pPr>
                                <w:spacing w:before="96"/>
                                <w:ind w:left="0" w:right="18" w:firstLine="0"/>
                                <w:jc w:val="right"/>
                                <w:rPr>
                                  <w:sz w:val="18"/>
                                </w:rPr>
                              </w:pPr>
                              <w:r>
                                <w:rPr>
                                  <w:spacing w:val="-1"/>
                                  <w:sz w:val="18"/>
                                </w:rPr>
                                <w:t>6.6</w:t>
                              </w:r>
                            </w:p>
                            <w:p>
                              <w:pPr>
                                <w:spacing w:before="97"/>
                                <w:ind w:left="0" w:right="18" w:firstLine="0"/>
                                <w:jc w:val="right"/>
                                <w:rPr>
                                  <w:sz w:val="18"/>
                                </w:rPr>
                              </w:pPr>
                              <w:r>
                                <w:rPr>
                                  <w:spacing w:val="-1"/>
                                  <w:sz w:val="18"/>
                                </w:rPr>
                                <w:t>6.4</w:t>
                              </w:r>
                            </w:p>
                            <w:p>
                              <w:pPr>
                                <w:spacing w:before="96"/>
                                <w:ind w:left="0" w:right="18" w:firstLine="0"/>
                                <w:jc w:val="right"/>
                                <w:rPr>
                                  <w:sz w:val="18"/>
                                </w:rPr>
                              </w:pPr>
                              <w:r>
                                <w:rPr>
                                  <w:spacing w:val="-1"/>
                                  <w:sz w:val="18"/>
                                </w:rPr>
                                <w:t>6.2</w:t>
                              </w:r>
                            </w:p>
                            <w:p>
                              <w:pPr>
                                <w:spacing w:before="97"/>
                                <w:ind w:left="0" w:right="18" w:firstLine="0"/>
                                <w:jc w:val="right"/>
                                <w:rPr>
                                  <w:sz w:val="18"/>
                                </w:rPr>
                              </w:pPr>
                              <w:r>
                                <w:rPr>
                                  <w:sz w:val="18"/>
                                </w:rPr>
                                <w:t>6</w:t>
                              </w:r>
                            </w:p>
                          </w:txbxContent>
                        </wps:txbx>
                        <wps:bodyPr lIns="0" tIns="0" rIns="0" bIns="0" upright="1"/>
                      </wps:wsp>
                      <wps:wsp>
                        <wps:cNvPr id="299" name="Text Box 377"/>
                        <wps:cNvSpPr txBox="1"/>
                        <wps:spPr>
                          <a:xfrm>
                            <a:off x="3751" y="-1401"/>
                            <a:ext cx="456" cy="200"/>
                          </a:xfrm>
                          <a:prstGeom prst="rect">
                            <a:avLst/>
                          </a:prstGeom>
                          <a:noFill/>
                          <a:ln>
                            <a:noFill/>
                          </a:ln>
                        </wps:spPr>
                        <wps:txbx>
                          <w:txbxContent>
                            <w:p>
                              <w:pPr>
                                <w:spacing w:before="0" w:line="199" w:lineRule="exact"/>
                                <w:ind w:left="0" w:right="0" w:firstLine="0"/>
                                <w:jc w:val="left"/>
                                <w:rPr>
                                  <w:sz w:val="18"/>
                                </w:rPr>
                              </w:pPr>
                              <w:r>
                                <w:rPr>
                                  <w:sz w:val="18"/>
                                </w:rPr>
                                <w:t>Day 1</w:t>
                              </w:r>
                            </w:p>
                          </w:txbxContent>
                        </wps:txbx>
                        <wps:bodyPr lIns="0" tIns="0" rIns="0" bIns="0" upright="1"/>
                      </wps:wsp>
                      <wps:wsp>
                        <wps:cNvPr id="300" name="Text Box 378"/>
                        <wps:cNvSpPr txBox="1"/>
                        <wps:spPr>
                          <a:xfrm>
                            <a:off x="6160" y="-1401"/>
                            <a:ext cx="636" cy="490"/>
                          </a:xfrm>
                          <a:prstGeom prst="rect">
                            <a:avLst/>
                          </a:prstGeom>
                          <a:noFill/>
                          <a:ln>
                            <a:noFill/>
                          </a:ln>
                        </wps:spPr>
                        <wps:txbx>
                          <w:txbxContent>
                            <w:p>
                              <w:pPr>
                                <w:spacing w:before="0" w:line="199" w:lineRule="exact"/>
                                <w:ind w:left="92" w:right="0" w:firstLine="0"/>
                                <w:jc w:val="left"/>
                                <w:rPr>
                                  <w:sz w:val="18"/>
                                </w:rPr>
                              </w:pPr>
                              <w:r>
                                <w:rPr>
                                  <w:sz w:val="18"/>
                                </w:rPr>
                                <w:t>Day 2</w:t>
                              </w:r>
                            </w:p>
                            <w:p>
                              <w:pPr>
                                <w:spacing w:before="60"/>
                                <w:ind w:left="0" w:right="0" w:firstLine="0"/>
                                <w:jc w:val="left"/>
                                <w:rPr>
                                  <w:sz w:val="20"/>
                                </w:rPr>
                              </w:pPr>
                              <w:r>
                                <w:rPr>
                                  <w:sz w:val="20"/>
                                </w:rPr>
                                <w:t>Week 3</w:t>
                              </w:r>
                            </w:p>
                          </w:txbxContent>
                        </wps:txbx>
                        <wps:bodyPr lIns="0" tIns="0" rIns="0" bIns="0" upright="1"/>
                      </wps:wsp>
                      <wps:wsp>
                        <wps:cNvPr id="301" name="Text Box 379"/>
                        <wps:cNvSpPr txBox="1"/>
                        <wps:spPr>
                          <a:xfrm>
                            <a:off x="8754" y="-1401"/>
                            <a:ext cx="456" cy="200"/>
                          </a:xfrm>
                          <a:prstGeom prst="rect">
                            <a:avLst/>
                          </a:prstGeom>
                          <a:noFill/>
                          <a:ln>
                            <a:noFill/>
                          </a:ln>
                        </wps:spPr>
                        <wps:txbx>
                          <w:txbxContent>
                            <w:p>
                              <w:pPr>
                                <w:spacing w:before="0" w:line="199" w:lineRule="exact"/>
                                <w:ind w:left="0" w:right="0" w:firstLine="0"/>
                                <w:jc w:val="left"/>
                                <w:rPr>
                                  <w:sz w:val="18"/>
                                </w:rPr>
                              </w:pPr>
                              <w:r>
                                <w:rPr>
                                  <w:sz w:val="18"/>
                                </w:rPr>
                                <w:t>Day 3</w:t>
                              </w:r>
                            </w:p>
                          </w:txbxContent>
                        </wps:txbx>
                        <wps:bodyPr lIns="0" tIns="0" rIns="0" bIns="0" upright="1"/>
                      </wps:wsp>
                      <wps:wsp>
                        <wps:cNvPr id="302" name="Text Box 380"/>
                        <wps:cNvSpPr txBox="1"/>
                        <wps:spPr>
                          <a:xfrm>
                            <a:off x="3378" y="-607"/>
                            <a:ext cx="5700" cy="200"/>
                          </a:xfrm>
                          <a:prstGeom prst="rect">
                            <a:avLst/>
                          </a:prstGeom>
                          <a:noFill/>
                          <a:ln>
                            <a:noFill/>
                          </a:ln>
                        </wps:spPr>
                        <wps:txbx>
                          <w:txbxContent>
                            <w:p>
                              <w:pPr>
                                <w:tabs>
                                  <w:tab w:val="left" w:pos="1000"/>
                                  <w:tab w:val="left" w:pos="2001"/>
                                  <w:tab w:val="left" w:pos="3002"/>
                                  <w:tab w:val="left" w:pos="4003"/>
                                  <w:tab w:val="left" w:pos="5004"/>
                                </w:tabs>
                                <w:spacing w:before="0" w:line="199" w:lineRule="exact"/>
                                <w:ind w:left="0" w:right="0" w:firstLine="0"/>
                                <w:jc w:val="left"/>
                                <w:rPr>
                                  <w:sz w:val="18"/>
                                </w:rPr>
                              </w:pPr>
                              <w:r>
                                <w:rPr>
                                  <w:sz w:val="18"/>
                                </w:rPr>
                                <w:t>Sample</w:t>
                              </w:r>
                              <w:r>
                                <w:rPr>
                                  <w:spacing w:val="-1"/>
                                  <w:sz w:val="18"/>
                                </w:rPr>
                                <w:t xml:space="preserve"> </w:t>
                              </w:r>
                              <w:r>
                                <w:rPr>
                                  <w:sz w:val="18"/>
                                </w:rPr>
                                <w:t>1</w:t>
                              </w:r>
                              <w:r>
                                <w:rPr>
                                  <w:sz w:val="18"/>
                                </w:rPr>
                                <w:tab/>
                              </w:r>
                              <w:r>
                                <w:rPr>
                                  <w:sz w:val="18"/>
                                </w:rPr>
                                <w:t>Sample 2</w:t>
                              </w:r>
                              <w:r>
                                <w:rPr>
                                  <w:sz w:val="18"/>
                                </w:rPr>
                                <w:tab/>
                              </w:r>
                              <w:r>
                                <w:rPr>
                                  <w:sz w:val="18"/>
                                </w:rPr>
                                <w:t>Sample 3</w:t>
                              </w:r>
                              <w:r>
                                <w:rPr>
                                  <w:sz w:val="18"/>
                                </w:rPr>
                                <w:tab/>
                              </w:r>
                              <w:r>
                                <w:rPr>
                                  <w:sz w:val="18"/>
                                </w:rPr>
                                <w:t>Sample</w:t>
                              </w:r>
                              <w:r>
                                <w:rPr>
                                  <w:spacing w:val="-1"/>
                                  <w:sz w:val="18"/>
                                </w:rPr>
                                <w:t xml:space="preserve"> </w:t>
                              </w:r>
                              <w:r>
                                <w:rPr>
                                  <w:sz w:val="18"/>
                                </w:rPr>
                                <w:t>4</w:t>
                              </w:r>
                              <w:r>
                                <w:rPr>
                                  <w:sz w:val="18"/>
                                </w:rPr>
                                <w:tab/>
                              </w:r>
                              <w:r>
                                <w:rPr>
                                  <w:sz w:val="18"/>
                                </w:rPr>
                                <w:t>Sample 5</w:t>
                              </w:r>
                              <w:r>
                                <w:rPr>
                                  <w:sz w:val="18"/>
                                </w:rPr>
                                <w:tab/>
                              </w:r>
                              <w:r>
                                <w:rPr>
                                  <w:sz w:val="18"/>
                                </w:rPr>
                                <w:t>Sample</w:t>
                              </w:r>
                              <w:r>
                                <w:rPr>
                                  <w:spacing w:val="-1"/>
                                  <w:sz w:val="18"/>
                                </w:rPr>
                                <w:t xml:space="preserve"> </w:t>
                              </w:r>
                              <w:r>
                                <w:rPr>
                                  <w:sz w:val="18"/>
                                </w:rPr>
                                <w:t>6</w:t>
                              </w:r>
                            </w:p>
                          </w:txbxContent>
                        </wps:txbx>
                        <wps:bodyPr lIns="0" tIns="0" rIns="0" bIns="0" upright="1"/>
                      </wps:wsp>
                    </wpg:wgp>
                  </a:graphicData>
                </a:graphic>
              </wp:anchor>
            </w:drawing>
          </mc:Choice>
          <mc:Fallback>
            <w:pict>
              <v:group id="Group 284" o:spid="_x0000_s1026" o:spt="203" style="position:absolute;left:0pt;margin-left:89.6pt;margin-top:-263.6pt;height:252.75pt;width:432.75pt;mso-position-horizontal-relative:page;z-index:15769600;mso-width-relative:page;mso-height-relative:page;" coordorigin="1793,-5273" coordsize="8655,5055" o:gfxdata="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">
                <o:lock v:ext="edit" aspectratio="f"/>
                <v:shape id="FreeForm 285" o:spid="_x0000_s1026" o:spt="100" style="position:absolute;left:2719;top:-2055;height:485;width:334;" filled="f" stroked="t" coordsize="334,485" o:gfxdata="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FFjd&#10;wAAAANwAAAAPAAAAAAAAAAEAIAAAACIAAABkcnMvZG93bnJldi54bWxQSwECFAAUAAAACACHTuJA&#10;My8FnjsAAAA5AAAAEAAAAAAAAAABACAAAAAPAQAAZHJzL3NoYXBleG1sLnhtbFBLBQYAAAAABgAG&#10;AFsBAAC5AwAAAAA=&#10;" path="m0,485l334,485m0,425l334,425m0,362l334,362m0,302l334,302m0,180l334,180m0,120l334,120m0,60l334,60m0,0l334,0e">
                  <v:fill on="f" focussize="0,0"/>
                  <v:stroke weight="0.72pt" color="#F1F1F1" joinstyle="round"/>
                  <v:imagedata o:title=""/>
                  <o:lock v:ext="edit" aspectratio="f"/>
                </v:shape>
                <v:line id="Lines 286" o:spid="_x0000_s1026" o:spt="20" style="position:absolute;left:2719;top:-1812;height:0;width:334;" filled="f" stroked="t" coordsize="21600,21600" o:gfxdata="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v+NLsAAADc&#10;AAAADwAAAAAAAAABACAAAAAiAAAAZHJzL2Rvd25yZXYueG1sUEsBAhQAFAAAAAgAh07iQDMvBZ47&#10;AAAAOQAAABAAAAAAAAAAAQAgAAAACgEAAGRycy9zaGFwZXhtbC54bWxQSwUGAAAAAAYABgBbAQAA&#10;tAMAAAAA&#10;">
                  <v:fill on="f" focussize="0,0"/>
                  <v:stroke weight="0.72pt" color="#D9D9D9" joinstyle="round"/>
                  <v:imagedata o:title=""/>
                  <o:lock v:ext="edit" aspectratio="f"/>
                </v:line>
                <v:shape id="FreeForm 287" o:spid="_x0000_s1026" o:spt="100" style="position:absolute;left:2719;top:-2359;height:183;width:334;" filled="f" stroked="t" coordsize="334,183" o:gfxdata="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RhL9b4A&#10;AADcAAAADwAAAAAAAAABACAAAAAiAAAAZHJzL2Rvd25yZXYueG1sUEsBAhQAFAAAAAgAh07iQDMv&#10;BZ47AAAAOQAAABAAAAAAAAAAAQAgAAAADQEAAGRycy9zaGFwZXhtbC54bWxQSwUGAAAAAAYABgBb&#10;AQAAtwMAAAAA&#10;" path="m0,182l334,182m0,122l334,122m0,60l334,60m0,0l334,0e">
                  <v:fill on="f" focussize="0,0"/>
                  <v:stroke weight="0.72pt" color="#F1F1F1" joinstyle="round"/>
                  <v:imagedata o:title=""/>
                  <o:lock v:ext="edit" aspectratio="f"/>
                </v:shape>
                <v:line id="Lines 288" o:spid="_x0000_s1026" o:spt="20" style="position:absolute;left:2719;top:-2117;height:0;width:334;" filled="f" stroked="t" coordsize="21600,21600" o:gfxdata="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5GTvugAAANwA&#10;AAAPAAAAAAAAAAEAIAAAACIAAABkcnMvZG93bnJldi54bWxQSwECFAAUAAAACACHTuJAMy8FnjsA&#10;AAA5AAAAEAAAAAAAAAABACAAAAAJAQAAZHJzL3NoYXBleG1sLnhtbFBLBQYAAAAABgAGAFsBAACz&#10;AwAAAAA=&#10;">
                  <v:fill on="f" focussize="0,0"/>
                  <v:stroke weight="0.72pt" color="#D9D9D9" joinstyle="round"/>
                  <v:imagedata o:title=""/>
                  <o:lock v:ext="edit" aspectratio="f"/>
                </v:line>
                <v:shape id="FreeForm 289" o:spid="_x0000_s1026" o:spt="100" style="position:absolute;left:2719;top:-2662;height:183;width:334;" filled="f" stroked="t" coordsize="334,183" o:gfxdata="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fRLr4A&#10;AADcAAAADwAAAAAAAAABACAAAAAiAAAAZHJzL2Rvd25yZXYueG1sUEsBAhQAFAAAAAgAh07iQDMv&#10;BZ47AAAAOQAAABAAAAAAAAAAAQAgAAAADQEAAGRycy9zaGFwZXhtbC54bWxQSwUGAAAAAAYABgBb&#10;AQAAtwMAAAAA&#10;" path="m0,182l334,182m0,120l334,120m0,60l334,60m0,0l334,0e">
                  <v:fill on="f" focussize="0,0"/>
                  <v:stroke weight="0.72pt" color="#F1F1F1" joinstyle="round"/>
                  <v:imagedata o:title=""/>
                  <o:lock v:ext="edit" aspectratio="f"/>
                </v:shape>
                <v:line id="Lines 290" o:spid="_x0000_s1026" o:spt="20" style="position:absolute;left:2719;top:-2419;height:0;width:334;" filled="f" stroked="t" coordsize="21600,21600" o:gfxdata="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XpfA7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291" o:spid="_x0000_s1026" o:spt="100" style="position:absolute;left:2719;top:-2967;height:183;width:334;" filled="f" stroked="t" coordsize="334,183" o:gfxdata="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Ep6sK/&#10;AAAA3AAAAA8AAAAAAAAAAQAgAAAAIgAAAGRycy9kb3ducmV2LnhtbFBLAQIUABQAAAAIAIdO4kAz&#10;LwWeOwAAADkAAAAQAAAAAAAAAAEAIAAAAA4BAABkcnMvc2hhcGV4bWwueG1sUEsFBgAAAAAGAAYA&#10;WwEAALgDAAAAAA==&#10;" path="m0,182l334,182m0,122l334,122m0,62l334,62m0,0l334,0e">
                  <v:fill on="f" focussize="0,0"/>
                  <v:stroke weight="0.72pt" color="#F1F1F1" joinstyle="round"/>
                  <v:imagedata o:title=""/>
                  <o:lock v:ext="edit" aspectratio="f"/>
                </v:shape>
                <v:line id="Lines 292" o:spid="_x0000_s1026" o:spt="20" style="position:absolute;left:2719;top:-2724;height:0;width:334;" filled="f" stroked="t" coordsize="21600,21600" o:gfxdata="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d9i7L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293" o:spid="_x0000_s1026" o:spt="100" style="position:absolute;left:2719;top:-3269;height:183;width:334;" filled="f" stroked="t" coordsize="334,183" o:gfxdata="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M1y2/&#10;AAAA3AAAAA8AAAAAAAAAAQAgAAAAIgAAAGRycy9kb3ducmV2LnhtbFBLAQIUABQAAAAIAIdO4kAz&#10;LwWeOwAAADkAAAAQAAAAAAAAAAEAIAAAAA4BAABkcnMvc2hhcGV4bWwueG1sUEsFBgAAAAAGAAYA&#10;WwEAALgDAAAAAA==&#10;" path="m0,183l334,183m0,120l334,120m0,60l334,60m0,0l334,0e">
                  <v:fill on="f" focussize="0,0"/>
                  <v:stroke weight="0.72pt" color="#F1F1F1" joinstyle="round"/>
                  <v:imagedata o:title=""/>
                  <o:lock v:ext="edit" aspectratio="f"/>
                </v:shape>
                <v:line id="Lines 294" o:spid="_x0000_s1026" o:spt="20" style="position:absolute;left:2719;top:-3026;height:0;width:334;" filled="f" stroked="t" coordsize="21600,21600" o:gfxdata="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BWQC/&#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shape id="FreeForm 295" o:spid="_x0000_s1026" o:spt="100" style="position:absolute;left:2719;top:-3574;height:183;width:334;" filled="f" stroked="t" coordsize="334,183" o:gfxdata="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4S7MG/&#10;AAAA3AAAAA8AAAAAAAAAAQAgAAAAIgAAAGRycy9kb3ducmV2LnhtbFBLAQIUABQAAAAIAIdO4kAz&#10;LwWeOwAAADkAAAAQAAAAAAAAAAEAIAAAAA4BAABkcnMvc2hhcGV4bWwueG1sUEsFBgAAAAAGAAYA&#10;WwEAALgDAAAAAA==&#10;" path="m0,182l334,182m0,122l334,122m0,62l334,62m0,0l334,0e">
                  <v:fill on="f" focussize="0,0"/>
                  <v:stroke weight="0.72pt" color="#F1F1F1" joinstyle="round"/>
                  <v:imagedata o:title=""/>
                  <o:lock v:ext="edit" aspectratio="f"/>
                </v:shape>
                <v:line id="Lines 296" o:spid="_x0000_s1026" o:spt="20" style="position:absolute;left:2719;top:-3329;height:0;width:334;" filled="f" stroked="t" coordsize="21600,21600" o:gfxdata="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kmjpugAAANwA&#10;AAAPAAAAAAAAAAEAIAAAACIAAABkcnMvZG93bnJldi54bWxQSwECFAAUAAAACACHTuJAMy8FnjsA&#10;AAA5AAAAEAAAAAAAAAABACAAAAAJAQAAZHJzL3NoYXBleG1sLnhtbFBLBQYAAAAABgAGAFsBAACz&#10;AwAAAAA=&#10;">
                  <v:fill on="f" focussize="0,0"/>
                  <v:stroke weight="0.72pt" color="#D9D9D9" joinstyle="round"/>
                  <v:imagedata o:title=""/>
                  <o:lock v:ext="edit" aspectratio="f"/>
                </v:line>
                <v:shape id="FreeForm 297" o:spid="_x0000_s1026" o:spt="100" style="position:absolute;left:2719;top:-3876;height:183;width:334;" filled="f" stroked="t" coordsize="334,183" o:gfxdata="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B3Si/&#10;AAAA3AAAAA8AAAAAAAAAAQAgAAAAIgAAAGRycy9kb3ducmV2LnhtbFBLAQIUABQAAAAIAIdO4kAz&#10;LwWeOwAAADkAAAAQAAAAAAAAAAEAIAAAAA4BAABkcnMvc2hhcGV4bWwueG1sUEsFBgAAAAAGAAYA&#10;WwEAALgDAAAAAA==&#10;" path="m0,183l334,183m0,123l334,123m0,60l334,60m0,0l334,0e">
                  <v:fill on="f" focussize="0,0"/>
                  <v:stroke weight="0.72pt" color="#F1F1F1" joinstyle="round"/>
                  <v:imagedata o:title=""/>
                  <o:lock v:ext="edit" aspectratio="f"/>
                </v:shape>
                <v:line id="Lines 298" o:spid="_x0000_s1026" o:spt="20" style="position:absolute;left:2719;top:-3633;height:0;width:334;" filled="f" stroked="t" coordsize="21600,21600" o:gfxdata="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yIrlK8AAAA&#10;3AAAAA8AAAAAAAAAAQAgAAAAIgAAAGRycy9kb3ducmV2LnhtbFBLAQIUABQAAAAIAIdO4kAzLwWe&#10;OwAAADkAAAAQAAAAAAAAAAEAIAAAAAsBAABkcnMvc2hhcGV4bWwueG1sUEsFBgAAAAAGAAYAWwEA&#10;ALUDAAAAAA==&#10;">
                  <v:fill on="f" focussize="0,0"/>
                  <v:stroke weight="0.72pt" color="#D9D9D9" joinstyle="round"/>
                  <v:imagedata o:title=""/>
                  <o:lock v:ext="edit" aspectratio="f"/>
                </v:line>
                <v:shape id="FreeForm 299" o:spid="_x0000_s1026" o:spt="100" style="position:absolute;left:2719;top:-4179;height:180;width:334;" filled="f" stroked="t" coordsize="334,180" o:gfxdata="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LN4JbsAAADc&#10;AAAADwAAAAAAAAABACAAAAAiAAAAZHJzL2Rvd25yZXYueG1sUEsBAhQAFAAAAAgAh07iQDMvBZ47&#10;AAAAOQAAABAAAAAAAAAAAQAgAAAACgEAAGRycy9zaGFwZXhtbC54bWxQSwUGAAAAAAYABgBbAQAA&#10;tAMAAAAA&#10;" path="m0,180l334,180m0,120l334,120m0,60l334,60m0,0l334,0e">
                  <v:fill on="f" focussize="0,0"/>
                  <v:stroke weight="0.72pt" color="#F1F1F1" joinstyle="round"/>
                  <v:imagedata o:title=""/>
                  <o:lock v:ext="edit" aspectratio="f"/>
                </v:shape>
                <v:line id="Lines 300" o:spid="_x0000_s1026" o:spt="20" style="position:absolute;left:2719;top:-3936;height:0;width:334;" filled="f" stroked="t" coordsize="21600,21600" o:gfxdata="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Wlb6/&#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shape id="FreeForm 301" o:spid="_x0000_s1026" o:spt="100" style="position:absolute;left:2719;top:-4361;height:60;width:334;" filled="f" stroked="t" coordsize="334,60" o:gfxdata="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rKRpC/&#10;AAAA3AAAAA8AAAAAAAAAAQAgAAAAIgAAAGRycy9kb3ducmV2LnhtbFBLAQIUABQAAAAIAIdO4kAz&#10;LwWeOwAAADkAAAAQAAAAAAAAAAEAIAAAAA4BAABkcnMvc2hhcGV4bWwueG1sUEsFBgAAAAAGAAYA&#10;WwEAALgDAAAAAA==&#10;" path="m0,60l334,60m0,0l334,0e">
                  <v:fill on="f" focussize="0,0"/>
                  <v:stroke weight="0.72pt" color="#F1F1F1" joinstyle="round"/>
                  <v:imagedata o:title=""/>
                  <o:lock v:ext="edit" aspectratio="f"/>
                </v:shape>
                <v:shape id="FreeForm 302" o:spid="_x0000_s1026" o:spt="100" style="position:absolute;left:3357;top:-4365;height:68;width:6862;" filled="f" stroked="t" coordsize="6862,68" o:gfxdata="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ef/P&#10;wAAAANwAAAAPAAAAAAAAAAEAIAAAACIAAABkcnMvZG93bnJldi54bWxQSwECFAAUAAAACACHTuJA&#10;My8FnjsAAAA5AAAAEAAAAAAAAAABACAAAAAPAQAAZHJzL3NoYXBleG1sLnhtbFBLBQYAAAAABgAG&#10;AFsBAAC5AwAAAAA=&#10;" path="m304,67l2196,67m304,60l2196,60m2500,67l6861,67m2500,60l6861,60m0,7l6861,7m0,0l6861,0e">
                  <v:fill on="f" focussize="0,0"/>
                  <v:stroke weight="0.36pt" color="#F1F1F1" joinstyle="round"/>
                  <v:imagedata o:title=""/>
                  <o:lock v:ext="edit" aspectratio="f"/>
                </v:shape>
                <v:shape id="FreeForm 303" o:spid="_x0000_s1026" o:spt="100" style="position:absolute;left:2719;top:-4483;height:60;width:7500;" filled="f" stroked="t" coordsize="7500,60" o:gfxdata="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Iv/IG/&#10;AAAA3AAAAA8AAAAAAAAAAQAgAAAAIgAAAGRycy9kb3ducmV2LnhtbFBLAQIUABQAAAAIAIdO4kAz&#10;LwWeOwAAADkAAAAQAAAAAAAAAAEAIAAAAA4BAABkcnMvc2hhcGV4bWwueG1sUEsFBgAAAAAGAAYA&#10;WwEAALgDAAAAAA==&#10;" path="m0,60l7500,60m0,0l7500,0e">
                  <v:fill on="f" focussize="0,0"/>
                  <v:stroke weight="0.72pt" color="#F1F1F1" joinstyle="round"/>
                  <v:imagedata o:title=""/>
                  <o:lock v:ext="edit" aspectratio="f"/>
                </v:shape>
                <v:line id="Lines 304" o:spid="_x0000_s1026" o:spt="20" style="position:absolute;left:2719;top:-4241;height:0;width:334;" filled="f" stroked="t" coordsize="21600,21600" o:gfxdata="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wtk72/&#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shape id="FreeForm 305" o:spid="_x0000_s1026" o:spt="100" style="position:absolute;left:4884;top:-2055;height:485;width:670;" filled="f" stroked="t" coordsize="670,485" o:gfxdata="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7k/3&#10;wAAAANwAAAAPAAAAAAAAAAEAIAAAACIAAABkcnMvZG93bnJldi54bWxQSwECFAAUAAAACACHTuJA&#10;My8FnjsAAAA5AAAAEAAAAAAAAAABACAAAAAPAQAAZHJzL3NoYXBleG1sLnhtbFBLBQYAAAAABgAG&#10;AFsBAAC5AwAAAAA=&#10;" path="m0,485l670,485m0,425l670,425m0,362l670,362m0,302l670,302m0,180l670,180m0,120l670,120m0,60l670,60m0,0l670,0e">
                  <v:fill on="f" focussize="0,0"/>
                  <v:stroke weight="0.72pt" color="#F1F1F1" joinstyle="round"/>
                  <v:imagedata o:title=""/>
                  <o:lock v:ext="edit" aspectratio="f"/>
                </v:shape>
                <v:line id="Lines 306" o:spid="_x0000_s1026" o:spt="20" style="position:absolute;left:4884;top:-1812;height:0;width:670;" filled="f" stroked="t" coordsize="21600,21600" o:gfxdata="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olS8AAAA&#10;3AAAAA8AAAAAAAAAAQAgAAAAIgAAAGRycy9kb3ducmV2LnhtbFBLAQIUABQAAAAIAIdO4kAzLwWe&#10;OwAAADkAAAAQAAAAAAAAAAEAIAAAAAsBAABkcnMvc2hhcGV4bWwueG1sUEsFBgAAAAAGAAYAWwEA&#10;ALUDAAAAAA==&#10;">
                  <v:fill on="f" focussize="0,0"/>
                  <v:stroke weight="0.72pt" color="#D9D9D9" joinstyle="round"/>
                  <v:imagedata o:title=""/>
                  <o:lock v:ext="edit" aspectratio="f"/>
                </v:line>
                <v:shape id="FreeForm 307" o:spid="_x0000_s1026" o:spt="100" style="position:absolute;left:4884;top:-2359;height:183;width:670;" filled="f" stroked="t" coordsize="670,183" o:gfxdata="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UVfbL4A&#10;AADcAAAADwAAAAAAAAABACAAAAAiAAAAZHJzL2Rvd25yZXYueG1sUEsBAhQAFAAAAAgAh07iQDMv&#10;BZ47AAAAOQAAABAAAAAAAAAAAQAgAAAADQEAAGRycy9zaGFwZXhtbC54bWxQSwUGAAAAAAYABgBb&#10;AQAAtwMAAAAA&#10;" path="m0,182l670,182m0,122l670,122m0,60l670,60m0,0l670,0e">
                  <v:fill on="f" focussize="0,0"/>
                  <v:stroke weight="0.72pt" color="#F1F1F1" joinstyle="round"/>
                  <v:imagedata o:title=""/>
                  <o:lock v:ext="edit" aspectratio="f"/>
                </v:shape>
                <v:line id="Lines 308" o:spid="_x0000_s1026" o:spt="20" style="position:absolute;left:4884;top:-2117;height:0;width:670;" filled="f" stroked="t" coordsize="21600,21600" o:gfxdata="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lROI+8AAAA&#10;3AAAAA8AAAAAAAAAAQAgAAAAIgAAAGRycy9kb3ducmV2LnhtbFBLAQIUABQAAAAIAIdO4kAzLwWe&#10;OwAAADkAAAAQAAAAAAAAAAEAIAAAAAsBAABkcnMvc2hhcGV4bWwueG1sUEsFBgAAAAAGAAYAWwEA&#10;ALUDAAAAAA==&#10;">
                  <v:fill on="f" focussize="0,0"/>
                  <v:stroke weight="0.72pt" color="#D9D9D9" joinstyle="round"/>
                  <v:imagedata o:title=""/>
                  <o:lock v:ext="edit" aspectratio="f"/>
                </v:line>
                <v:shape id="FreeForm 309" o:spid="_x0000_s1026" o:spt="100" style="position:absolute;left:4884;top:-2662;height:183;width:670;" filled="f" stroked="t" coordsize="670,183" o:gfxdata="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6sW3vQAA&#10;ANwAAAAPAAAAAAAAAAEAIAAAACIAAABkcnMvZG93bnJldi54bWxQSwECFAAUAAAACACHTuJAMy8F&#10;njsAAAA5AAAAEAAAAAAAAAABACAAAAAMAQAAZHJzL3NoYXBleG1sLnhtbFBLBQYAAAAABgAGAFsB&#10;AAC2AwAAAAA=&#10;" path="m0,182l670,182m0,120l670,120m0,60l670,60m0,0l670,0e">
                  <v:fill on="f" focussize="0,0"/>
                  <v:stroke weight="0.72pt" color="#F1F1F1" joinstyle="round"/>
                  <v:imagedata o:title=""/>
                  <o:lock v:ext="edit" aspectratio="f"/>
                </v:shape>
                <v:line id="Lines 310" o:spid="_x0000_s1026" o:spt="20" style="position:absolute;left:4884;top:-2419;height:0;width:670;" filled="f" stroked="t" coordsize="21600,21600" o:gfxdata="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8DY7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311" o:spid="_x0000_s1026" o:spt="100" style="position:absolute;left:4884;top:-2967;height:183;width:670;" filled="f" stroked="t" coordsize="670,183" o:gfxdata="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XT+W74A&#10;AADcAAAADwAAAAAAAAABACAAAAAiAAAAZHJzL2Rvd25yZXYueG1sUEsBAhQAFAAAAAgAh07iQDMv&#10;BZ47AAAAOQAAABAAAAAAAAAAAQAgAAAADQEAAGRycy9zaGFwZXhtbC54bWxQSwUGAAAAAAYABgBb&#10;AQAAtwMAAAAA&#10;" path="m0,182l670,182m0,122l670,122m0,62l670,62m0,0l670,0e">
                  <v:fill on="f" focussize="0,0"/>
                  <v:stroke weight="0.72pt" color="#F1F1F1" joinstyle="round"/>
                  <v:imagedata o:title=""/>
                  <o:lock v:ext="edit" aspectratio="f"/>
                </v:shape>
                <v:line id="Lines 312" o:spid="_x0000_s1026" o:spt="20" style="position:absolute;left:4884;top:-2724;height:0;width:670;" filled="f" stroked="t" coordsize="21600,21600" o:gfxdata="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o+jL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313" o:spid="_x0000_s1026" o:spt="100" style="position:absolute;left:4884;top:-3269;height:183;width:670;" filled="f" stroked="t" coordsize="670,183" o:gfxdata="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dHDtL4A&#10;AADcAAAADwAAAAAAAAABACAAAAAiAAAAZHJzL2Rvd25yZXYueG1sUEsBAhQAFAAAAAgAh07iQDMv&#10;BZ47AAAAOQAAABAAAAAAAAAAAQAgAAAADQEAAGRycy9zaGFwZXhtbC54bWxQSwUGAAAAAAYABgBb&#10;AQAAtwMAAAAA&#10;" path="m0,183l670,183m0,120l670,120m0,60l670,60m0,0l670,0e">
                  <v:fill on="f" focussize="0,0"/>
                  <v:stroke weight="0.72pt" color="#F1F1F1" joinstyle="round"/>
                  <v:imagedata o:title=""/>
                  <o:lock v:ext="edit" aspectratio="f"/>
                </v:shape>
                <v:line id="Lines 314" o:spid="_x0000_s1026" o:spt="20" style="position:absolute;left:4884;top:-3026;height:0;width:670;" filled="f" stroked="t" coordsize="21600,21600" o:gfxdata="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0BWC/&#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shape id="FreeForm 315" o:spid="_x0000_s1026" o:spt="100" style="position:absolute;left:4884;top:-3574;height:183;width:670;" filled="f" stroked="t" coordsize="670,183" o:gfxdata="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T/hYvQAA&#10;ANwAAAAPAAAAAAAAAAEAIAAAACIAAABkcnMvZG93bnJldi54bWxQSwECFAAUAAAACACHTuJAMy8F&#10;njsAAAA5AAAAEAAAAAAAAAABACAAAAAMAQAAZHJzL3NoYXBleG1sLnhtbFBLBQYAAAAABgAGAFsB&#10;AAC2AwAAAAA=&#10;" path="m0,182l670,182m0,122l670,122m0,62l670,62m0,0l670,0e">
                  <v:fill on="f" focussize="0,0"/>
                  <v:stroke weight="0.72pt" color="#F1F1F1" joinstyle="round"/>
                  <v:imagedata o:title=""/>
                  <o:lock v:ext="edit" aspectratio="f"/>
                </v:shape>
                <v:line id="Lines 316" o:spid="_x0000_s1026" o:spt="20" style="position:absolute;left:4884;top:-3329;height:0;width:670;" filled="f" stroked="t" coordsize="21600,21600" o:gfxdata="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nNIm8AAAA&#10;3AAAAA8AAAAAAAAAAQAgAAAAIgAAAGRycy9kb3ducmV2LnhtbFBLAQIUABQAAAAIAIdO4kAzLwWe&#10;OwAAADkAAAAQAAAAAAAAAAEAIAAAAAsBAABkcnMvc2hhcGV4bWwueG1sUEsFBgAAAAAGAAYAWwEA&#10;ALUDAAAAAA==&#10;">
                  <v:fill on="f" focussize="0,0"/>
                  <v:stroke weight="0.72pt" color="#D9D9D9" joinstyle="round"/>
                  <v:imagedata o:title=""/>
                  <o:lock v:ext="edit" aspectratio="f"/>
                </v:line>
                <v:shape id="FreeForm 317" o:spid="_x0000_s1026" o:spt="100" style="position:absolute;left:4884;top:-3876;height:183;width:670;" filled="f" stroked="t" coordsize="670,183" o:gfxdata="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nMmxvQAA&#10;ANwAAAAPAAAAAAAAAAEAIAAAACIAAABkcnMvZG93bnJldi54bWxQSwECFAAUAAAACACHTuJAMy8F&#10;njsAAAA5AAAAEAAAAAAAAAABACAAAAAMAQAAZHJzL3NoYXBleG1sLnhtbFBLBQYAAAAABgAGAFsB&#10;AAC2AwAAAAA=&#10;" path="m0,183l670,183m0,123l670,123m0,60l670,60m0,0l670,0e">
                  <v:fill on="f" focussize="0,0"/>
                  <v:stroke weight="0.72pt" color="#F1F1F1" joinstyle="round"/>
                  <v:imagedata o:title=""/>
                  <o:lock v:ext="edit" aspectratio="f"/>
                </v:shape>
                <v:line id="Lines 318" o:spid="_x0000_s1026" o:spt="20" style="position:absolute;left:4884;top:-3633;height:0;width:670;" filled="f" stroked="t" coordsize="21600,21600" o:gfxdata="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XS/K8AAAA&#10;3AAAAA8AAAAAAAAAAQAgAAAAIgAAAGRycy9kb3ducmV2LnhtbFBLAQIUABQAAAAIAIdO4kAzLwWe&#10;OwAAADkAAAAQAAAAAAAAAAEAIAAAAAsBAABkcnMvc2hhcGV4bWwueG1sUEsFBgAAAAAGAAYAWwEA&#10;ALUDAAAAAA==&#10;">
                  <v:fill on="f" focussize="0,0"/>
                  <v:stroke weight="0.72pt" color="#D9D9D9" joinstyle="round"/>
                  <v:imagedata o:title=""/>
                  <o:lock v:ext="edit" aspectratio="f"/>
                </v:line>
                <v:shape id="FreeForm 319" o:spid="_x0000_s1026" o:spt="100" style="position:absolute;left:4579;top:-4179;height:180;width:975;" filled="f" stroked="t" coordsize="975,180" o:gfxdata="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Oktnb4A&#10;AADcAAAADwAAAAAAAAABACAAAAAiAAAAZHJzL2Rvd25yZXYueG1sUEsBAhQAFAAAAAgAh07iQDMv&#10;BZ47AAAAOQAAABAAAAAAAAAAAQAgAAAADQEAAGRycy9zaGFwZXhtbC54bWxQSwUGAAAAAAYABgBb&#10;AQAAtwMAAAAA&#10;" path="m0,180l975,180m0,120l975,120m0,60l975,60m0,0l975,0e">
                  <v:fill on="f" focussize="0,0"/>
                  <v:stroke weight="0.72pt" color="#F1F1F1" joinstyle="round"/>
                  <v:imagedata o:title=""/>
                  <o:lock v:ext="edit" aspectratio="f"/>
                </v:shape>
                <v:shape id="FreeForm 320" o:spid="_x0000_s1026" o:spt="100" style="position:absolute;left:4579;top:-4241;height:305;width:975;" filled="f" stroked="t" coordsize="975,305" o:gfxdata="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ytWO/&#10;AAAA3AAAAA8AAAAAAAAAAQAgAAAAIgAAAGRycy9kb3ducmV2LnhtbFBLAQIUABQAAAAIAIdO4kAz&#10;LwWeOwAAADkAAAAQAAAAAAAAAAEAIAAAAA4BAABkcnMvc2hhcGV4bWwueG1sUEsFBgAAAAAGAAYA&#10;WwEAALgDAAAAAA==&#10;" path="m305,305l975,305m0,0l975,0e">
                  <v:fill on="f" focussize="0,0"/>
                  <v:stroke weight="0.72pt" color="#D9D9D9" joinstyle="round"/>
                  <v:imagedata o:title=""/>
                  <o:lock v:ext="edit" aspectratio="f"/>
                </v:shape>
                <v:shape id="FreeForm 321" o:spid="_x0000_s1026" o:spt="100" style="position:absolute;left:5858;top:-4179;height:60;width:305;" filled="f" stroked="t" coordsize="305,60" o:gfxdata="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f20L4A&#10;AADcAAAADwAAAAAAAAABACAAAAAiAAAAZHJzL2Rvd25yZXYueG1sUEsBAhQAFAAAAAgAh07iQDMv&#10;BZ47AAAAOQAAABAAAAAAAAAAAQAgAAAADQEAAGRycy9zaGFwZXhtbC54bWxQSwUGAAAAAAYABgBb&#10;AQAAtwMAAAAA&#10;" path="m0,60l305,60m0,0l305,0e">
                  <v:fill on="f" focussize="0,0"/>
                  <v:stroke weight="0.72pt" color="#F1F1F1" joinstyle="round"/>
                  <v:imagedata o:title=""/>
                  <o:lock v:ext="edit" aspectratio="f"/>
                </v:shape>
                <v:shape id="FreeForm 322" o:spid="_x0000_s1026" o:spt="100" style="position:absolute;left:5858;top:-4241;height:2;width:917;" filled="f" stroked="t" coordsize="917,1" o:gfxdata="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7pR2a/&#10;AAAA3AAAAA8AAAAAAAAAAQAgAAAAIgAAAGRycy9kb3ducmV2LnhtbFBLAQIUABQAAAAIAIdO4kAz&#10;LwWeOwAAADkAAAAQAAAAAAAAAAEAIAAAAA4BAABkcnMvc2hhcGV4bWwueG1sUEsFBgAAAAAGAAYA&#10;WwEAALgDAAAAAA==&#10;" path="m0,0l305,0m610,0l917,0e">
                  <v:fill on="f" focussize="0,0"/>
                  <v:stroke weight="0.72pt" color="#D9D9D9" joinstyle="round"/>
                  <v:imagedata o:title=""/>
                  <o:lock v:ext="edit" aspectratio="f"/>
                </v:shape>
                <v:shape id="FreeForm 323" o:spid="_x0000_s1026" o:spt="100" style="position:absolute;left:7384;top:-2055;height:485;width:670;" filled="f" stroked="t" coordsize="670,485" o:gfxdata="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vkbu/&#10;AAAA3AAAAA8AAAAAAAAAAQAgAAAAIgAAAGRycy9kb3ducmV2LnhtbFBLAQIUABQAAAAIAIdO4kAz&#10;LwWeOwAAADkAAAAQAAAAAAAAAAEAIAAAAA4BAABkcnMvc2hhcGV4bWwueG1sUEsFBgAAAAAGAAYA&#10;WwEAALgDAAAAAA==&#10;" path="m0,485l669,485m0,425l669,425m0,362l669,362m0,302l669,302m0,180l669,180m0,120l669,120m0,60l669,60m0,0l669,0e">
                  <v:fill on="f" focussize="0,0"/>
                  <v:stroke weight="0.72pt" color="#F1F1F1" joinstyle="round"/>
                  <v:imagedata o:title=""/>
                  <o:lock v:ext="edit" aspectratio="f"/>
                </v:shape>
                <v:line id="Lines 324" o:spid="_x0000_s1026" o:spt="20" style="position:absolute;left:7385;top:-1812;height:0;width:669;" filled="f" stroked="t" coordsize="21600,21600" o:gfxdata="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ydh2/&#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shape id="FreeForm 325" o:spid="_x0000_s1026" o:spt="100" style="position:absolute;left:7384;top:-2359;height:183;width:670;" filled="f" stroked="t" coordsize="670,183" o:gfxdata="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YslvQAA&#10;ANwAAAAPAAAAAAAAAAEAIAAAACIAAABkcnMvZG93bnJldi54bWxQSwECFAAUAAAACACHTuJAMy8F&#10;njsAAAA5AAAAEAAAAAAAAAABACAAAAAMAQAAZHJzL3NoYXBleG1sLnhtbFBLBQYAAAAABgAGAFsB&#10;AAC2AwAAAAA=&#10;" path="m0,182l669,182m0,122l669,122m0,60l669,60m0,0l669,0e">
                  <v:fill on="f" focussize="0,0"/>
                  <v:stroke weight="0.72pt" color="#F1F1F1" joinstyle="round"/>
                  <v:imagedata o:title=""/>
                  <o:lock v:ext="edit" aspectratio="f"/>
                </v:shape>
                <v:line id="Lines 326" o:spid="_x0000_s1026" o:spt="20" style="position:absolute;left:7385;top:-2117;height:0;width:669;" filled="f" stroked="t" coordsize="21600,21600" o:gfxdata="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8hR/S8AAAA&#10;3AAAAA8AAAAAAAAAAQAgAAAAIgAAAGRycy9kb3ducmV2LnhtbFBLAQIUABQAAAAIAIdO4kAzLwWe&#10;OwAAADkAAAAQAAAAAAAAAAEAIAAAAAsBAABkcnMvc2hhcGV4bWwueG1sUEsFBgAAAAAGAAYAWwEA&#10;ALUDAAAAAA==&#10;">
                  <v:fill on="f" focussize="0,0"/>
                  <v:stroke weight="0.72pt" color="#D9D9D9" joinstyle="round"/>
                  <v:imagedata o:title=""/>
                  <o:lock v:ext="edit" aspectratio="f"/>
                </v:line>
                <v:shape id="FreeForm 327" o:spid="_x0000_s1026" o:spt="100" style="position:absolute;left:7384;top:-2662;height:183;width:670;" filled="f" stroked="t" coordsize="670,183" o:gfxdata="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mrrMvQAA&#10;ANwAAAAPAAAAAAAAAAEAIAAAACIAAABkcnMvZG93bnJldi54bWxQSwECFAAUAAAACACHTuJAMy8F&#10;njsAAAA5AAAAEAAAAAAAAAABACAAAAAMAQAAZHJzL3NoYXBleG1sLnhtbFBLBQYAAAAABgAGAFsB&#10;AAC2AwAAAAA=&#10;" path="m0,182l669,182m0,120l669,120m0,60l669,60m0,0l669,0e">
                  <v:fill on="f" focussize="0,0"/>
                  <v:stroke weight="0.72pt" color="#F1F1F1" joinstyle="round"/>
                  <v:imagedata o:title=""/>
                  <o:lock v:ext="edit" aspectratio="f"/>
                </v:shape>
                <v:line id="Lines 328" o:spid="_x0000_s1026" o:spt="20" style="position:absolute;left:7385;top:-2419;height:0;width:669;" filled="f" stroked="t" coordsize="21600,21600" o:gfxdata="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SO3S+8AAAA&#10;3AAAAA8AAAAAAAAAAQAgAAAAIgAAAGRycy9kb3ducmV2LnhtbFBLAQIUABQAAAAIAIdO4kAzLwWe&#10;OwAAADkAAAAQAAAAAAAAAAEAIAAAAAsBAABkcnMvc2hhcGV4bWwueG1sUEsFBgAAAAAGAAYAWwEA&#10;ALUDAAAAAA==&#10;">
                  <v:fill on="f" focussize="0,0"/>
                  <v:stroke weight="0.72pt" color="#D9D9D9" joinstyle="round"/>
                  <v:imagedata o:title=""/>
                  <o:lock v:ext="edit" aspectratio="f"/>
                </v:line>
                <v:shape id="FreeForm 329" o:spid="_x0000_s1026" o:spt="100" style="position:absolute;left:7384;top:-2967;height:183;width:670;" filled="f" stroked="t" coordsize="670,183" o:gfxdata="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NSAXvQAA&#10;ANwAAAAPAAAAAAAAAAEAIAAAACIAAABkcnMvZG93bnJldi54bWxQSwECFAAUAAAACACHTuJAMy8F&#10;njsAAAA5AAAAEAAAAAAAAAABACAAAAAMAQAAZHJzL3NoYXBleG1sLnhtbFBLBQYAAAAABgAGAFsB&#10;AAC2AwAAAAA=&#10;" path="m0,182l669,182m0,122l669,122m0,62l669,62m0,0l669,0e">
                  <v:fill on="f" focussize="0,0"/>
                  <v:stroke weight="0.72pt" color="#F1F1F1" joinstyle="round"/>
                  <v:imagedata o:title=""/>
                  <o:lock v:ext="edit" aspectratio="f"/>
                </v:shape>
                <v:line id="Lines 330" o:spid="_x0000_s1026" o:spt="20" style="position:absolute;left:7385;top:-2724;height:0;width:669;" filled="f" stroked="t" coordsize="21600,21600" o:gfxdata="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xDmw7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331" o:spid="_x0000_s1026" o:spt="100" style="position:absolute;left:7384;top:-3269;height:183;width:670;" filled="f" stroked="t" coordsize="670,183" o:gfxdata="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Ksb+74A&#10;AADcAAAADwAAAAAAAAABACAAAAAiAAAAZHJzL2Rvd25yZXYueG1sUEsBAhQAFAAAAAgAh07iQDMv&#10;BZ47AAAAOQAAABAAAAAAAAAAAQAgAAAADQEAAGRycy9zaGFwZXhtbC54bWxQSwUGAAAAAAYABgBb&#10;AQAAtwMAAAAA&#10;" path="m0,183l669,183m0,120l669,120m0,60l669,60m0,0l669,0e">
                  <v:fill on="f" focussize="0,0"/>
                  <v:stroke weight="0.72pt" color="#F1F1F1" joinstyle="round"/>
                  <v:imagedata o:title=""/>
                  <o:lock v:ext="edit" aspectratio="f"/>
                </v:shape>
                <v:line id="Lines 332" o:spid="_x0000_s1026" o:spt="20" style="position:absolute;left:7385;top:-3026;height:0;width:669;" filled="f" stroked="t" coordsize="21600,21600" o:gfxdata="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u12yy/&#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shape id="FreeForm 333" o:spid="_x0000_s1026" o:spt="100" style="position:absolute;left:7384;top:-3574;height:183;width:670;" filled="f" stroked="t" coordsize="670,183" o:gfxdata="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A4mFL4A&#10;AADcAAAADwAAAAAAAAABACAAAAAiAAAAZHJzL2Rvd25yZXYueG1sUEsBAhQAFAAAAAgAh07iQDMv&#10;BZ47AAAAOQAAABAAAAAAAAAAAQAgAAAADQEAAGRycy9zaGFwZXhtbC54bWxQSwUGAAAAAAYABgBb&#10;AQAAtwMAAAAA&#10;" path="m0,182l669,182m0,122l669,122m0,62l669,62m0,0l669,0e">
                  <v:fill on="f" focussize="0,0"/>
                  <v:stroke weight="0.72pt" color="#F1F1F1" joinstyle="round"/>
                  <v:imagedata o:title=""/>
                  <o:lock v:ext="edit" aspectratio="f"/>
                </v:shape>
                <v:line id="Lines 334" o:spid="_x0000_s1026" o:spt="20" style="position:absolute;left:7385;top:-3329;height:0;width:669;" filled="f" stroked="t" coordsize="21600,21600" o:gfxdata="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Qr4MC/&#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shape id="FreeForm 335" o:spid="_x0000_s1026" o:spt="100" style="position:absolute;left:7080;top:-3876;height:183;width:975;" filled="f" stroked="t" coordsize="975,183" o:gfxdata="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8qzQvQAA&#10;ANwAAAAPAAAAAAAAAAEAIAAAACIAAABkcnMvZG93bnJldi54bWxQSwECFAAUAAAACACHTuJAMy8F&#10;njsAAAA5AAAAEAAAAAAAAAABACAAAAAMAQAAZHJzL3NoYXBleG1sLnhtbFBLBQYAAAAABgAGAFsB&#10;AAC2AwAAAAA=&#10;" path="m305,183l974,183m0,123l974,123m0,60l974,60m0,0l974,0e">
                  <v:fill on="f" focussize="0,0"/>
                  <v:stroke weight="0.72pt" color="#F1F1F1" joinstyle="round"/>
                  <v:imagedata o:title=""/>
                  <o:lock v:ext="edit" aspectratio="f"/>
                </v:shape>
                <v:line id="Lines 336" o:spid="_x0000_s1026" o:spt="20" style="position:absolute;left:7385;top:-3633;height:0;width:669;" filled="f" stroked="t" coordsize="21600,21600" o:gfxdata="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r40Sm8AAAA&#10;3AAAAA8AAAAAAAAAAQAgAAAAIgAAAGRycy9kb3ducmV2LnhtbFBLAQIUABQAAAAIAIdO4kAzLwWe&#10;OwAAADkAAAAQAAAAAAAAAAEAIAAAAAsBAABkcnMvc2hhcGV4bWwueG1sUEsFBgAAAAAGAAYAWwEA&#10;ALUDAAAAAA==&#10;">
                  <v:fill on="f" focussize="0,0"/>
                  <v:stroke weight="0.72pt" color="#D9D9D9" joinstyle="round"/>
                  <v:imagedata o:title=""/>
                  <o:lock v:ext="edit" aspectratio="f"/>
                </v:line>
                <v:shape id="FreeForm 337" o:spid="_x0000_s1026" o:spt="100" style="position:absolute;left:7080;top:-4179;height:180;width:1889;" filled="f" stroked="t" coordsize="1889,180" o:gfxdata="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lI3V&#10;wAAAANwAAAAPAAAAAAAAAAEAIAAAACIAAABkcnMvZG93bnJldi54bWxQSwECFAAUAAAACACHTuJA&#10;My8FnjsAAAA5AAAAEAAAAAAAAAABACAAAAAPAQAAZHJzL3NoYXBleG1sLnhtbFBLBQYAAAAABgAG&#10;AFsBAAC5AwAAAAA=&#10;" path="m0,180l974,180m0,120l974,120m1279,180l1584,180m1279,120l1584,120m0,60l1584,60m0,0l1889,0e">
                  <v:fill on="f" focussize="0,0"/>
                  <v:stroke weight="0.72pt" color="#F1F1F1" joinstyle="round"/>
                  <v:imagedata o:title=""/>
                  <o:lock v:ext="edit" aspectratio="f"/>
                </v:shape>
                <v:line id="Lines 338" o:spid="_x0000_s1026" o:spt="20" style="position:absolute;left:7080;top:-3936;height:0;width:974;" filled="f" stroked="t" coordsize="21600,21600" o:gfxdata="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4heSugAAANwA&#10;AAAPAAAAAAAAAAEAIAAAACIAAABkcnMvZG93bnJldi54bWxQSwECFAAUAAAACACHTuJAMy8FnjsA&#10;AAA5AAAAEAAAAAAAAAABACAAAAAJAQAAZHJzL3NoYXBleG1sLnhtbFBLBQYAAAAABgAGAFsBAACz&#10;AwAAAAA=&#10;">
                  <v:fill on="f" focussize="0,0"/>
                  <v:stroke weight="0.72pt" color="#D9D9D9" joinstyle="round"/>
                  <v:imagedata o:title=""/>
                  <o:lock v:ext="edit" aspectratio="f"/>
                </v:line>
                <v:shape id="FreeForm 339" o:spid="_x0000_s1026" o:spt="100" style="position:absolute;left:8359;top:-3940;height:8;width:305;" filled="f" stroked="t" coordsize="305,8" o:gfxdata="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0l/U6/&#10;AAAA3AAAAA8AAAAAAAAAAQAgAAAAIgAAAGRycy9kb3ducmV2LnhtbFBLAQIUABQAAAAIAIdO4kAz&#10;LwWeOwAAADkAAAAQAAAAAAAAAAEAIAAAAA4BAABkcnMvc2hhcGV4bWwueG1sUEsFBgAAAAAGAAYA&#10;WwEAALgDAAAAAA==&#10;" path="m0,7l305,7m0,0l305,0e">
                  <v:fill on="f" focussize="0,0"/>
                  <v:stroke weight="0.36pt" color="#D9D9D9" joinstyle="round"/>
                  <v:imagedata o:title=""/>
                  <o:lock v:ext="edit" aspectratio="f"/>
                </v:shape>
                <v:line id="Lines 340" o:spid="_x0000_s1026" o:spt="20" style="position:absolute;left:7080;top:-4241;height:0;width:1889;" filled="f" stroked="t" coordsize="21600,21600" o:gfxdata="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V8LH6/&#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shape id="FreeForm 341" o:spid="_x0000_s1026" o:spt="100" style="position:absolute;left:9885;top:-2055;height:485;width:334;" filled="f" stroked="t" coordsize="334,485" o:gfxdata="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vC7fr4A&#10;AADcAAAADwAAAAAAAAABACAAAAAiAAAAZHJzL2Rvd25yZXYueG1sUEsBAhQAFAAAAAgAh07iQDMv&#10;BZ47AAAAOQAAABAAAAAAAAAAAQAgAAAADQEAAGRycy9zaGFwZXhtbC54bWxQSwUGAAAAAAYABgBb&#10;AQAAtwMAAAAA&#10;" path="m0,485l333,485m0,425l333,425m0,362l333,362m0,302l333,302m0,180l333,180m0,120l333,120m0,60l333,60m0,0l333,0e">
                  <v:fill on="f" focussize="0,0"/>
                  <v:stroke weight="0.72pt" color="#F1F1F1" joinstyle="round"/>
                  <v:imagedata o:title=""/>
                  <o:lock v:ext="edit" aspectratio="f"/>
                </v:shape>
                <v:line id="Lines 342" o:spid="_x0000_s1026" o:spt="20" style="position:absolute;left:9886;top:-1812;height:0;width:333;" filled="f" stroked="t" coordsize="21600,21600" o:gfxdata="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ZEZG/&#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shape id="FreeForm 343" o:spid="_x0000_s1026" o:spt="100" style="position:absolute;left:9885;top:-2359;height:183;width:334;" filled="f" stroked="t" coordsize="334,183" o:gfxdata="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kUL4A&#10;AADcAAAADwAAAAAAAAABACAAAAAiAAAAZHJzL2Rvd25yZXYueG1sUEsBAhQAFAAAAAgAh07iQDMv&#10;BZ47AAAAOQAAABAAAAAAAAAAAQAgAAAADQEAAGRycy9zaGFwZXhtbC54bWxQSwUGAAAAAAYABgBb&#10;AQAAtwMAAAAA&#10;" path="m0,182l333,182m0,122l333,122m0,60l333,60m0,0l333,0e">
                  <v:fill on="f" focussize="0,0"/>
                  <v:stroke weight="0.72pt" color="#F1F1F1" joinstyle="round"/>
                  <v:imagedata o:title=""/>
                  <o:lock v:ext="edit" aspectratio="f"/>
                </v:shape>
                <v:line id="Lines 344" o:spid="_x0000_s1026" o:spt="20" style="position:absolute;left:9886;top:-2117;height:0;width:333;" filled="f" stroked="t" coordsize="21600,21600" o:gfxdata="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pHKn2/&#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shape id="FreeForm 345" o:spid="_x0000_s1026" o:spt="100" style="position:absolute;left:9885;top:-2662;height:183;width:334;" filled="f" stroked="t" coordsize="334,183" o:gfxdata="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YUn7y/&#10;AAAA3AAAAA8AAAAAAAAAAQAgAAAAIgAAAGRycy9kb3ducmV2LnhtbFBLAQIUABQAAAAIAIdO4kAz&#10;LwWeOwAAADkAAAAQAAAAAAAAAAEAIAAAAA4BAABkcnMvc2hhcGV4bWwueG1sUEsFBgAAAAAGAAYA&#10;WwEAALgDAAAAAA==&#10;" path="m0,182l333,182m0,120l333,120m0,60l333,60m0,0l333,0e">
                  <v:fill on="f" focussize="0,0"/>
                  <v:stroke weight="0.72pt" color="#F1F1F1" joinstyle="round"/>
                  <v:imagedata o:title=""/>
                  <o:lock v:ext="edit" aspectratio="f"/>
                </v:shape>
                <v:line id="Lines 346" o:spid="_x0000_s1026" o:spt="20" style="position:absolute;left:9886;top:-2419;height:0;width:333;" filled="f" stroked="t" coordsize="21600,21600" o:gfxdata="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lBuUugAAANwA&#10;AAAPAAAAAAAAAAEAIAAAACIAAABkcnMvZG93bnJldi54bWxQSwECFAAUAAAACACHTuJAMy8FnjsA&#10;AAA5AAAAEAAAAAAAAAABACAAAAAJAQAAZHJzL3NoYXBleG1sLnhtbFBLBQYAAAAABgAGAFsBAACz&#10;AwAAAAA=&#10;">
                  <v:fill on="f" focussize="0,0"/>
                  <v:stroke weight="0.72pt" color="#D9D9D9" joinstyle="round"/>
                  <v:imagedata o:title=""/>
                  <o:lock v:ext="edit" aspectratio="f"/>
                </v:line>
                <v:shape id="FreeForm 347" o:spid="_x0000_s1026" o:spt="100" style="position:absolute;left:9885;top:-2967;height:183;width:334;" filled="f" stroked="t" coordsize="334,183" o:gfxdata="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HrlW/&#10;AAAA3AAAAA8AAAAAAAAAAQAgAAAAIgAAAGRycy9kb3ducmV2LnhtbFBLAQIUABQAAAAIAIdO4kAz&#10;LwWeOwAAADkAAAAQAAAAAAAAAAEAIAAAAA4BAABkcnMvc2hhcGV4bWwueG1sUEsFBgAAAAAGAAYA&#10;WwEAALgDAAAAAA==&#10;" path="m0,182l333,182m0,122l333,122m0,62l333,62m0,0l333,0e">
                  <v:fill on="f" focussize="0,0"/>
                  <v:stroke weight="0.72pt" color="#F1F1F1" joinstyle="round"/>
                  <v:imagedata o:title=""/>
                  <o:lock v:ext="edit" aspectratio="f"/>
                </v:shape>
                <v:line id="Lines 348" o:spid="_x0000_s1026" o:spt="20" style="position:absolute;left:9886;top:-2724;height:0;width:333;" filled="f" stroked="t" coordsize="21600,21600" o:gfxdata="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87gU+8AAAA&#10;3AAAAA8AAAAAAAAAAQAgAAAAIgAAAGRycy9kb3ducmV2LnhtbFBLAQIUABQAAAAIAIdO4kAzLwWe&#10;OwAAADkAAAAQAAAAAAAAAAEAIAAAAAsBAABkcnMvc2hhcGV4bWwueG1sUEsFBgAAAAAGAAYAWwEA&#10;ALUDAAAAAA==&#10;">
                  <v:fill on="f" focussize="0,0"/>
                  <v:stroke weight="0.72pt" color="#D9D9D9" joinstyle="round"/>
                  <v:imagedata o:title=""/>
                  <o:lock v:ext="edit" aspectratio="f"/>
                </v:line>
                <v:shape id="FreeForm 349" o:spid="_x0000_s1026" o:spt="100" style="position:absolute;left:9580;top:-3269;height:183;width:639;" filled="f" stroked="t" coordsize="639,183" o:gfxdata="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lFeL4A&#10;AADcAAAADwAAAAAAAAABACAAAAAiAAAAZHJzL2Rvd25yZXYueG1sUEsBAhQAFAAAAAgAh07iQDMv&#10;BZ47AAAAOQAAABAAAAAAAAAAAQAgAAAADQEAAGRycy9zaGFwZXhtbC54bWxQSwUGAAAAAAYABgBb&#10;AQAAtwMAAAAA&#10;" path="m0,183l638,183m0,120l638,120m0,60l638,60m0,0l638,0e">
                  <v:fill on="f" focussize="0,0"/>
                  <v:stroke weight="0.72pt" color="#F1F1F1" joinstyle="round"/>
                  <v:imagedata o:title=""/>
                  <o:lock v:ext="edit" aspectratio="f"/>
                </v:shape>
                <v:shape id="FreeForm 350" o:spid="_x0000_s1026" o:spt="100" style="position:absolute;left:9580;top:-3030;height:8;width:639;" filled="f" stroked="t" coordsize="639,8" o:gfxdata="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2g2NL4A&#10;AADcAAAADwAAAAAAAAABACAAAAAiAAAAZHJzL2Rvd25yZXYueG1sUEsBAhQAFAAAAAgAh07iQDMv&#10;BZ47AAAAOQAAABAAAAAAAAAAAQAgAAAADQEAAGRycy9zaGFwZXhtbC54bWxQSwUGAAAAAAYABgBb&#10;AQAAtwMAAAAA&#10;" path="m0,7l638,7m0,0l638,0e">
                  <v:fill on="f" focussize="0,0"/>
                  <v:stroke weight="0.36pt" color="#D9D9D9" joinstyle="round"/>
                  <v:imagedata o:title=""/>
                  <o:lock v:ext="edit" aspectratio="f"/>
                </v:shape>
                <v:shape id="FreeForm 351" o:spid="_x0000_s1026" o:spt="100" style="position:absolute;left:9580;top:-3574;height:183;width:639;" filled="f" stroked="t" coordsize="639,183" o:gfxdata="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Z36UvQAA&#10;ANwAAAAPAAAAAAAAAAEAIAAAACIAAABkcnMvZG93bnJldi54bWxQSwECFAAUAAAACACHTuJAMy8F&#10;njsAAAA5AAAAEAAAAAAAAAABACAAAAAMAQAAZHJzL3NoYXBleG1sLnhtbFBLBQYAAAAABgAGAFsB&#10;AAC2AwAAAAA=&#10;" path="m0,182l638,182m0,122l638,122m0,62l638,62m0,0l638,0e">
                  <v:fill on="f" focussize="0,0"/>
                  <v:stroke weight="0.72pt" color="#F1F1F1" joinstyle="round"/>
                  <v:imagedata o:title=""/>
                  <o:lock v:ext="edit" aspectratio="f"/>
                </v:shape>
                <v:line id="Lines 352" o:spid="_x0000_s1026" o:spt="20" style="position:absolute;left:9581;top:-3329;height:0;width:638;" filled="f" stroked="t" coordsize="21600,21600" o:gfxdata="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ACHTL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353" o:spid="_x0000_s1026" o:spt="100" style="position:absolute;left:9580;top:-3876;height:183;width:639;" filled="f" stroked="t" coordsize="639,183" o:gfxdata="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wkN7vQAA&#10;ANwAAAAPAAAAAAAAAAEAIAAAACIAAABkcnMvZG93bnJldi54bWxQSwECFAAUAAAACACHTuJAMy8F&#10;njsAAAA5AAAAEAAAAAAAAAABACAAAAAMAQAAZHJzL3NoYXBleG1sLnhtbFBLBQYAAAAABgAGAFsB&#10;AAC2AwAAAAA=&#10;" path="m0,183l638,183m0,123l638,123m0,60l638,60m0,0l638,0e">
                  <v:fill on="f" focussize="0,0"/>
                  <v:stroke weight="0.72pt" color="#F1F1F1" joinstyle="round"/>
                  <v:imagedata o:title=""/>
                  <o:lock v:ext="edit" aspectratio="f"/>
                </v:shape>
                <v:line id="Lines 354" o:spid="_x0000_s1026" o:spt="20" style="position:absolute;left:9581;top:-3633;height:0;width:638;" filled="f" stroked="t" coordsize="21600,21600" o:gfxdata="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vKC/&#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shape id="FreeForm 355" o:spid="_x0000_s1026" o:spt="100" style="position:absolute;left:9276;top:-4179;height:180;width:944;" filled="f" stroked="t" coordsize="944,180" o:gfxdata="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AjEwr4A&#10;AADcAAAADwAAAAAAAAABACAAAAAiAAAAZHJzL2Rvd25yZXYueG1sUEsBAhQAFAAAAAgAh07iQDMv&#10;BZ47AAAAOQAAABAAAAAAAAAAAQAgAAAADQEAAGRycy9zaGFwZXhtbC54bWxQSwUGAAAAAAYABgBb&#10;AQAAtwMAAAAA&#10;" path="m305,180l943,180m305,120l943,120m305,60l943,60m0,0l943,0e">
                  <v:fill on="f" focussize="0,0"/>
                  <v:stroke weight="0.72pt" color="#F1F1F1" joinstyle="round"/>
                  <v:imagedata o:title=""/>
                  <o:lock v:ext="edit" aspectratio="f"/>
                </v:shape>
                <v:shape id="FreeForm 356" o:spid="_x0000_s1026" o:spt="100" style="position:absolute;left:9580;top:-3940;height:8;width:639;" filled="f" stroked="t" coordsize="639,8" o:gfxdata="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AAd68AAAA&#10;3AAAAA8AAAAAAAAAAQAgAAAAIgAAAGRycy9kb3ducmV2LnhtbFBLAQIUABQAAAAIAIdO4kAzLwWe&#10;OwAAADkAAAAQAAAAAAAAAAEAIAAAAAsBAABkcnMvc2hhcGV4bWwueG1sUEsFBgAAAAAGAAYAWwEA&#10;ALUDAAAAAA==&#10;" path="m0,7l638,7m0,0l638,0e">
                  <v:fill on="f" focussize="0,0"/>
                  <v:stroke weight="0.36pt" color="#D9D9D9" joinstyle="round"/>
                  <v:imagedata o:title=""/>
                  <o:lock v:ext="edit" aspectratio="f"/>
                </v:shape>
                <v:line id="Lines 357" o:spid="_x0000_s1026" o:spt="20" style="position:absolute;left:9276;top:-4241;height:0;width:943;" filled="f" stroked="t" coordsize="21600,21600" o:gfxdata="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gEo0r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line id="Lines 358" o:spid="_x0000_s1026" o:spt="20" style="position:absolute;left:2719;top:-4543;height:0;width:7500;" filled="f" stroked="t" coordsize="21600,21600" o:gfxdata="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u8Wi8AAAA&#10;3AAAAA8AAAAAAAAAAQAgAAAAIgAAAGRycy9kb3ducmV2LnhtbFBLAQIUABQAAAAIAIdO4kAzLwWe&#10;OwAAADkAAAAQAAAAAAAAAAEAIAAAAAsBAABkcnMvc2hhcGV4bWwueG1sUEsFBgAAAAAGAAYAWwEA&#10;ALUDAAAAAA==&#10;">
                  <v:fill on="f" focussize="0,0"/>
                  <v:stroke weight="0.72pt" color="#D9D9D9" joinstyle="round"/>
                  <v:imagedata o:title=""/>
                  <o:lock v:ext="edit" aspectratio="f"/>
                </v:line>
                <v:shape id="FreeForm 359" o:spid="_x0000_s1026" o:spt="100" style="position:absolute;left:3969;top:-4543;height:3034;width:5000;" filled="f" stroked="t" coordsize="5000,3034" o:gfxdata="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0ZbwZ&#10;wAAAANwAAAAPAAAAAAAAAAEAIAAAACIAAABkcnMvZG93bnJldi54bWxQSwECFAAUAAAACACHTuJA&#10;My8FnjsAAAA5AAAAEAAAAAAAAAABACAAAAAPAQAAZHJzL3NoYXBleG1sLnhtbFBLBQYAAAAABgAG&#10;AFsBAAC5AwAAAAA=&#10;" path="m0,0l0,3034m2498,0l2498,3034m4999,0l4999,3034e">
                  <v:fill on="f" focussize="0,0"/>
                  <v:stroke weight="0.72pt" color="#F1F1F1" joinstyle="round"/>
                  <v:imagedata o:title=""/>
                  <o:lock v:ext="edit" aspectratio="f"/>
                </v:shape>
                <v:shape id="FreeForm 360" o:spid="_x0000_s1026" o:spt="100" style="position:absolute;left:2719;top:-4543;height:3034;width:7500;" filled="f" stroked="t" coordsize="7500,3034" o:gfxdata="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1A4K8AAAA&#10;3AAAAA8AAAAAAAAAAQAgAAAAIgAAAGRycy9kb3ducmV2LnhtbFBLAQIUABQAAAAIAIdO4kAzLwWe&#10;OwAAADkAAAAQAAAAAAAAAAEAIAAAAAsBAABkcnMvc2hhcGV4bWwueG1sUEsFBgAAAAAGAAYAWwEA&#10;ALUDAAAAAA==&#10;" path="m0,0l0,3034m2499,0l2499,3034m4999,0l4999,3034m7500,0l7500,3034e">
                  <v:fill on="f" focussize="0,0"/>
                  <v:stroke weight="0.72pt" color="#D9D9D9" joinstyle="round"/>
                  <v:imagedata o:title=""/>
                  <o:lock v:ext="edit" aspectratio="f"/>
                </v:shape>
                <v:shape id="FreeForm 361" o:spid="_x0000_s1026" o:spt="100" style="position:absolute;left:3052;top:-4378;height:2868;width:5307;" fillcolor="#5B9BD4" filled="t" stroked="f" coordsize="5307,2868" o:gfxdata="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dwx6/&#10;AAAA3AAAAA8AAAAAAAAAAQAgAAAAIgAAAGRycy9kb3ducmV2LnhtbFBLAQIUABQAAAAIAIdO4kAz&#10;LwWeOwAAADkAAAAQAAAAAAAAAAEAIAAAAA4BAABkcnMvc2hhcGV4bWwueG1sUEsFBgAAAAAGAAYA&#10;WwEAALgDAAAAAA==&#10;" path="m305,0l0,0,0,2868,305,2868,305,0xm2805,16l2501,16,2501,2868,2805,2868,2805,16xm5306,304l5001,304,5001,2868,5306,2868,5306,304xe">
                  <v:fill on="t" focussize="0,0"/>
                  <v:stroke on="f"/>
                  <v:imagedata o:title=""/>
                  <o:lock v:ext="edit" aspectratio="f"/>
                </v:shape>
                <v:shape id="FreeForm 362" o:spid="_x0000_s1026" o:spt="100" style="position:absolute;left:3357;top:-4347;height:2837;width:5307;" fillcolor="#EC7C30" filled="t" stroked="f" coordsize="5307,2837" o:gfxdata="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4AY4L4A&#10;AADcAAAADwAAAAAAAAABACAAAAAiAAAAZHJzL2Rvd25yZXYueG1sUEsBAhQAFAAAAAgAh07iQDMv&#10;BZ47AAAAOQAAABAAAAAAAAAAAQAgAAAADQEAAGRycy9zaGFwZXhtbC54bWxQSwUGAAAAAAYABgBb&#10;AQAAtwMAAAAA&#10;" path="m304,0l0,0,0,2837,304,2837,304,0xm2805,273l2500,273,2500,2837,2805,2837,2805,273xm5306,410l5001,410,5001,2837,5306,2837,5306,410xe">
                  <v:fill on="t" focussize="0,0"/>
                  <v:stroke on="f"/>
                  <v:imagedata o:title=""/>
                  <o:lock v:ext="edit" aspectratio="f"/>
                </v:shape>
                <v:shape id="FreeForm 363" o:spid="_x0000_s1026" o:spt="100" style="position:absolute;left:3662;top:-4301;height:2792;width:5307;" fillcolor="#A4A4A4" filled="t" stroked="f" coordsize="5307,2792" o:gfxdata="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xOXoL4A&#10;AADcAAAADwAAAAAAAAABACAAAAAiAAAAZHJzL2Rvd25yZXYueG1sUEsBAhQAFAAAAAgAh07iQDMv&#10;BZ47AAAAOQAAABAAAAAAAAAAAQAgAAAADQEAAGRycy9zaGFwZXhtbC54bWxQSwUGAAAAAAYABgBb&#10;AQAAtwMAAAAA&#10;" path="m308,0l0,0,0,2792,308,2792,308,0xm2806,0l2501,0,2501,2792,2806,2792,2806,0xm5307,137l5002,137,5002,2792,5307,2792,5307,137xe">
                  <v:fill on="t" focussize="0,0"/>
                  <v:stroke on="f"/>
                  <v:imagedata o:title=""/>
                  <o:lock v:ext="edit" aspectratio="f"/>
                </v:shape>
                <v:shape id="FreeForm 364" o:spid="_x0000_s1026" o:spt="100" style="position:absolute;left:3969;top:-4287;height:2777;width:5307;" fillcolor="#FFC000" filled="t" stroked="f" coordsize="5307,2777" o:gfxdata="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IRg/vQAA&#10;ANwAAAAPAAAAAAAAAAEAIAAAACIAAABkcnMvZG93bnJldi54bWxQSwECFAAUAAAACACHTuJAMy8F&#10;njsAAAA5AAAAEAAAAAAAAAABACAAAAAMAQAAZHJzL3NoYXBleG1sLnhtbFBLBQYAAAAABgAGAFsB&#10;AAC2AwAAAAA=&#10;" path="m304,0l0,0,0,2777,304,2777,304,0xm2805,91l2498,91,2498,2777,2805,2777,2805,91xm5306,0l4999,0,4999,2777,5306,2777,5306,0xe">
                  <v:fill on="t" focussize="0,0"/>
                  <v:stroke on="f"/>
                  <v:imagedata o:title=""/>
                  <o:lock v:ext="edit" aspectratio="f"/>
                </v:shape>
                <v:shape id="FreeForm 365" o:spid="_x0000_s1026" o:spt="100" style="position:absolute;left:4274;top:-4287;height:2777;width:5307;" fillcolor="#4471C4" filled="t" stroked="f" coordsize="5307,2777" o:gfxdata="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nlmSm/&#10;AAAA3AAAAA8AAAAAAAAAAQAgAAAAIgAAAGRycy9kb3ducmV2LnhtbFBLAQIUABQAAAAIAIdO4kAz&#10;LwWeOwAAADkAAAAQAAAAAAAAAAEAIAAAAA4BAABkcnMvc2hhcGV4bWwueG1sUEsFBgAAAAAGAAYA&#10;WwEAALgDAAAAAA==&#10;" path="m305,17l0,17,0,2777,305,2777,305,17xm2806,0l2501,0,2501,2777,2806,2777,2806,0xm5307,153l5002,153,5002,2777,5307,2777,5307,153xe">
                  <v:fill on="t" focussize="0,0"/>
                  <v:stroke on="f"/>
                  <v:imagedata o:title=""/>
                  <o:lock v:ext="edit" aspectratio="f"/>
                </v:shape>
                <v:shape id="FreeForm 366" o:spid="_x0000_s1026" o:spt="100" style="position:absolute;left:4579;top:-3982;height:2472;width:5307;" fillcolor="#6FAC46" filled="t" stroked="f" coordsize="5307,2472" o:gfxdata="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Jrgve5AAAA3AAA&#10;AA8AAAAAAAAAAQAgAAAAIgAAAGRycy9kb3ducmV2LnhtbFBLAQIUABQAAAAIAIdO4kAzLwWeOwAA&#10;ADkAAAAQAAAAAAAAAAEAIAAAAAgBAABkcnMvc2hhcGV4bWwueG1sUEsFBgAAAAAGAAYAWwEAALID&#10;AAAAAA==&#10;" path="m305,0l0,0,0,2472,305,2472,305,0xm2806,273l2501,273,2501,2472,2806,2472,2806,273xm5307,955l5002,955,5002,2472,5307,2472,5307,955xe">
                  <v:fill on="t" focussize="0,0"/>
                  <v:stroke on="f"/>
                  <v:imagedata o:title=""/>
                  <o:lock v:ext="edit" aspectratio="f"/>
                </v:shape>
                <v:line id="Lines 367" o:spid="_x0000_s1026" o:spt="20" style="position:absolute;left:2719;top:-1509;height:0;width:7500;" filled="f" stroked="t" coordsize="21600,21600" o:gfxdata="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UWPW/&#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rect id="Rectangles 368" o:spid="_x0000_s1026" o:spt="1" style="position:absolute;left:3252;top:-550;height:92;width:89;" fillcolor="#5B9BD4" filled="t" stroked="f" coordsize="21600,21600" o:gfxdata="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dm6125AAAA3AAA&#10;AA8AAAAAAAAAAQAgAAAAIgAAAGRycy9kb3ducmV2LnhtbFBLAQIUABQAAAAIAIdO4kAzLwWeOwAA&#10;ADkAAAAQAAAAAAAAAAEAIAAAAAgBAABkcnMvc2hhcGV4bWwueG1sUEsFBgAAAAAGAAYAWwEAALID&#10;AAAAAA==&#10;">
                  <v:fill on="t" focussize="0,0"/>
                  <v:stroke on="f"/>
                  <v:imagedata o:title=""/>
                  <o:lock v:ext="edit" aspectratio="f"/>
                </v:rect>
                <v:rect id="Rectangles 369" o:spid="_x0000_s1026" o:spt="1" style="position:absolute;left:4252;top:-550;height:92;width:89;" fillcolor="#EC7C30" filled="t" stroked="f" coordsize="21600,21600" o:gfxdata="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aOeCvQAA&#10;ANwAAAAPAAAAAAAAAAEAIAAAACIAAABkcnMvZG93bnJldi54bWxQSwECFAAUAAAACACHTuJAMy8F&#10;njsAAAA5AAAAEAAAAAAAAAABACAAAAAMAQAAZHJzL3NoYXBleG1sLnhtbFBLBQYAAAAABgAGAFsB&#10;AAC2AwAAAAA=&#10;">
                  <v:fill on="t" focussize="0,0"/>
                  <v:stroke on="f"/>
                  <v:imagedata o:title=""/>
                  <o:lock v:ext="edit" aspectratio="f"/>
                </v:rect>
                <v:rect id="Rectangles 370" o:spid="_x0000_s1026" o:spt="1" style="position:absolute;left:5251;top:-550;height:92;width:92;" fillcolor="#A4A4A4" filled="t" stroked="f" coordsize="21600,21600" o:gfxdata="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7snUvQAA&#10;ANwAAAAPAAAAAAAAAAEAIAAAACIAAABkcnMvZG93bnJldi54bWxQSwECFAAUAAAACACHTuJAMy8F&#10;njsAAAA5AAAAEAAAAAAAAAABACAAAAAMAQAAZHJzL3NoYXBleG1sLnhtbFBLBQYAAAAABgAGAFsB&#10;AAC2AwAAAAA=&#10;">
                  <v:fill on="t" focussize="0,0"/>
                  <v:stroke on="f"/>
                  <v:imagedata o:title=""/>
                  <o:lock v:ext="edit" aspectratio="f"/>
                </v:rect>
                <v:rect id="Rectangles 371" o:spid="_x0000_s1026" o:spt="1" style="position:absolute;left:6252;top:-550;height:92;width:92;" fillcolor="#FFC000" filled="t" stroked="f" coordsize="21600,21600" o:gfxdata="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6wvi+/&#10;AAAA3AAAAA8AAAAAAAAAAQAgAAAAIgAAAGRycy9kb3ducmV2LnhtbFBLAQIUABQAAAAIAIdO4kAz&#10;LwWeOwAAADkAAAAQAAAAAAAAAAEAIAAAAA4BAABkcnMvc2hhcGV4bWwueG1sUEsFBgAAAAAGAAYA&#10;WwEAALgDAAAAAA==&#10;">
                  <v:fill on="t" focussize="0,0"/>
                  <v:stroke on="f"/>
                  <v:imagedata o:title=""/>
                  <o:lock v:ext="edit" aspectratio="f"/>
                </v:rect>
                <v:rect id="Rectangles 372" o:spid="_x0000_s1026" o:spt="1" style="position:absolute;left:7252;top:-550;height:92;width:92;" fillcolor="#4471C4" filled="t" stroked="f" coordsize="21600,21600" o:gfxdata="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bFQ&#10;5cEAAADcAAAADwAAAAAAAAABACAAAAAiAAAAZHJzL2Rvd25yZXYueG1sUEsBAhQAFAAAAAgAh07i&#10;QDMvBZ47AAAAOQAAABAAAAAAAAAAAQAgAAAAEAEAAGRycy9zaGFwZXhtbC54bWxQSwUGAAAAAAYA&#10;BgBbAQAAugMAAAAA&#10;">
                  <v:fill on="t" focussize="0,0"/>
                  <v:stroke on="f"/>
                  <v:imagedata o:title=""/>
                  <o:lock v:ext="edit" aspectratio="f"/>
                </v:rect>
                <v:rect id="Rectangles 373" o:spid="_x0000_s1026" o:spt="1" style="position:absolute;left:8253;top:-550;height:92;width:92;" fillcolor="#6FAC46" filled="t" stroked="f" coordsize="21600,21600" o:gfxdata="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a//rr4A&#10;AADcAAAADwAAAAAAAAABACAAAAAiAAAAZHJzL2Rvd25yZXYueG1sUEsBAhQAFAAAAAgAh07iQDMv&#10;BZ47AAAAOQAAABAAAAAAAAAAAQAgAAAADQEAAGRycy9zaGFwZXhtbC54bWxQSwUGAAAAAAYABgBb&#10;AQAAtwMAAAAA&#10;">
                  <v:fill on="t" focussize="0,0"/>
                  <v:stroke on="f"/>
                  <v:imagedata o:title=""/>
                  <o:lock v:ext="edit" aspectratio="f"/>
                </v:rect>
                <v:rect id="Rectangles 374" o:spid="_x0000_s1026" o:spt="1" style="position:absolute;left:1800;top:-5266;height:5040;width:8640;" filled="f" stroked="t" coordsize="21600,21600" o:gfxdata="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Lp7O&#10;wAAAANwAAAAPAAAAAAAAAAEAIAAAACIAAABkcnMvZG93bnJldi54bWxQSwECFAAUAAAACACHTuJA&#10;My8FnjsAAAA5AAAAEAAAAAAAAAABACAAAAAPAQAAZHJzL3NoYXBleG1sLnhtbFBLBQYAAAAABgAG&#10;AFsBAAC5AwAAAAA=&#10;">
                  <v:fill on="f" focussize="0,0"/>
                  <v:stroke color="#D9D9D9" joinstyle="miter"/>
                  <v:imagedata o:title=""/>
                  <o:lock v:ext="edit" aspectratio="f"/>
                </v:rect>
                <v:shape id="Text Box 375" o:spid="_x0000_s1026" o:spt="202" type="#_x0000_t202" style="position:absolute;left:3522;top:-5104;height:311;width:5212;" filled="f" stroked="f" coordsize="21600,21600" o:gfxdata="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0Y67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311" w:lineRule="exact"/>
                          <w:ind w:left="0" w:right="0" w:firstLine="0"/>
                          <w:jc w:val="left"/>
                          <w:rPr>
                            <w:b/>
                            <w:sz w:val="28"/>
                          </w:rPr>
                        </w:pPr>
                        <w:r>
                          <w:rPr>
                            <w:b/>
                            <w:sz w:val="28"/>
                          </w:rPr>
                          <w:t xml:space="preserve">Chart 4.5: </w:t>
                        </w:r>
                        <w:r>
                          <w:rPr>
                            <w:b/>
                            <w:spacing w:val="-4"/>
                            <w:sz w:val="28"/>
                          </w:rPr>
                          <w:t xml:space="preserve">Average </w:t>
                        </w:r>
                        <w:r>
                          <w:rPr>
                            <w:b/>
                            <w:sz w:val="28"/>
                          </w:rPr>
                          <w:t xml:space="preserve">pH for 3 days in </w:t>
                        </w:r>
                        <w:r>
                          <w:rPr>
                            <w:b/>
                            <w:spacing w:val="-4"/>
                            <w:sz w:val="28"/>
                          </w:rPr>
                          <w:t xml:space="preserve">Week </w:t>
                        </w:r>
                        <w:r>
                          <w:rPr>
                            <w:b/>
                            <w:sz w:val="28"/>
                          </w:rPr>
                          <w:t>3</w:t>
                        </w:r>
                      </w:p>
                    </w:txbxContent>
                  </v:textbox>
                </v:shape>
                <v:shape id="Text Box 376" o:spid="_x0000_s1026" o:spt="202" type="#_x0000_t202" style="position:absolute;left:2340;top:-4648;height:3235;width:245;" filled="f" stroked="f" coordsize="21600,21600" o:gfxdata="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tmun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99" w:lineRule="exact"/>
                          <w:ind w:left="0" w:right="18" w:firstLine="0"/>
                          <w:jc w:val="right"/>
                          <w:rPr>
                            <w:sz w:val="18"/>
                          </w:rPr>
                        </w:pPr>
                        <w:r>
                          <w:rPr>
                            <w:sz w:val="18"/>
                          </w:rPr>
                          <w:t>8</w:t>
                        </w:r>
                      </w:p>
                      <w:p>
                        <w:pPr>
                          <w:spacing w:before="96"/>
                          <w:ind w:left="0" w:right="18" w:firstLine="0"/>
                          <w:jc w:val="right"/>
                          <w:rPr>
                            <w:sz w:val="18"/>
                          </w:rPr>
                        </w:pPr>
                        <w:r>
                          <w:rPr>
                            <w:spacing w:val="-1"/>
                            <w:sz w:val="18"/>
                          </w:rPr>
                          <w:t>7.8</w:t>
                        </w:r>
                      </w:p>
                      <w:p>
                        <w:pPr>
                          <w:spacing w:before="97"/>
                          <w:ind w:left="0" w:right="18" w:firstLine="0"/>
                          <w:jc w:val="right"/>
                          <w:rPr>
                            <w:sz w:val="18"/>
                          </w:rPr>
                        </w:pPr>
                        <w:r>
                          <w:rPr>
                            <w:spacing w:val="-1"/>
                            <w:sz w:val="18"/>
                          </w:rPr>
                          <w:t>7.6</w:t>
                        </w:r>
                      </w:p>
                      <w:p>
                        <w:pPr>
                          <w:spacing w:before="96"/>
                          <w:ind w:left="0" w:right="18" w:firstLine="0"/>
                          <w:jc w:val="right"/>
                          <w:rPr>
                            <w:sz w:val="18"/>
                          </w:rPr>
                        </w:pPr>
                        <w:r>
                          <w:rPr>
                            <w:spacing w:val="-1"/>
                            <w:sz w:val="18"/>
                          </w:rPr>
                          <w:t>7.4</w:t>
                        </w:r>
                      </w:p>
                      <w:p>
                        <w:pPr>
                          <w:spacing w:before="97"/>
                          <w:ind w:left="0" w:right="18" w:firstLine="0"/>
                          <w:jc w:val="right"/>
                          <w:rPr>
                            <w:sz w:val="18"/>
                          </w:rPr>
                        </w:pPr>
                        <w:r>
                          <w:rPr>
                            <w:spacing w:val="-1"/>
                            <w:sz w:val="18"/>
                          </w:rPr>
                          <w:t>7.2</w:t>
                        </w:r>
                      </w:p>
                      <w:p>
                        <w:pPr>
                          <w:spacing w:before="96"/>
                          <w:ind w:left="0" w:right="18" w:firstLine="0"/>
                          <w:jc w:val="right"/>
                          <w:rPr>
                            <w:sz w:val="18"/>
                          </w:rPr>
                        </w:pPr>
                        <w:r>
                          <w:rPr>
                            <w:sz w:val="18"/>
                          </w:rPr>
                          <w:t>7</w:t>
                        </w:r>
                      </w:p>
                      <w:p>
                        <w:pPr>
                          <w:spacing w:before="97"/>
                          <w:ind w:left="0" w:right="18" w:firstLine="0"/>
                          <w:jc w:val="right"/>
                          <w:rPr>
                            <w:sz w:val="18"/>
                          </w:rPr>
                        </w:pPr>
                        <w:r>
                          <w:rPr>
                            <w:spacing w:val="-1"/>
                            <w:sz w:val="18"/>
                          </w:rPr>
                          <w:t>6.8</w:t>
                        </w:r>
                      </w:p>
                      <w:p>
                        <w:pPr>
                          <w:spacing w:before="96"/>
                          <w:ind w:left="0" w:right="18" w:firstLine="0"/>
                          <w:jc w:val="right"/>
                          <w:rPr>
                            <w:sz w:val="18"/>
                          </w:rPr>
                        </w:pPr>
                        <w:r>
                          <w:rPr>
                            <w:spacing w:val="-1"/>
                            <w:sz w:val="18"/>
                          </w:rPr>
                          <w:t>6.6</w:t>
                        </w:r>
                      </w:p>
                      <w:p>
                        <w:pPr>
                          <w:spacing w:before="97"/>
                          <w:ind w:left="0" w:right="18" w:firstLine="0"/>
                          <w:jc w:val="right"/>
                          <w:rPr>
                            <w:sz w:val="18"/>
                          </w:rPr>
                        </w:pPr>
                        <w:r>
                          <w:rPr>
                            <w:spacing w:val="-1"/>
                            <w:sz w:val="18"/>
                          </w:rPr>
                          <w:t>6.4</w:t>
                        </w:r>
                      </w:p>
                      <w:p>
                        <w:pPr>
                          <w:spacing w:before="96"/>
                          <w:ind w:left="0" w:right="18" w:firstLine="0"/>
                          <w:jc w:val="right"/>
                          <w:rPr>
                            <w:sz w:val="18"/>
                          </w:rPr>
                        </w:pPr>
                        <w:r>
                          <w:rPr>
                            <w:spacing w:val="-1"/>
                            <w:sz w:val="18"/>
                          </w:rPr>
                          <w:t>6.2</w:t>
                        </w:r>
                      </w:p>
                      <w:p>
                        <w:pPr>
                          <w:spacing w:before="97"/>
                          <w:ind w:left="0" w:right="18" w:firstLine="0"/>
                          <w:jc w:val="right"/>
                          <w:rPr>
                            <w:sz w:val="18"/>
                          </w:rPr>
                        </w:pPr>
                        <w:r>
                          <w:rPr>
                            <w:sz w:val="18"/>
                          </w:rPr>
                          <w:t>6</w:t>
                        </w:r>
                      </w:p>
                    </w:txbxContent>
                  </v:textbox>
                </v:shape>
                <v:shape id="Text Box 377" o:spid="_x0000_s1026" o:spt="202" type="#_x0000_t202" style="position:absolute;left:3751;top:-1401;height:200;width:456;" filled="f" stroked="f" coordsize="21600,21600" o:gfxdata="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ULB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99" w:lineRule="exact"/>
                          <w:ind w:left="0" w:right="0" w:firstLine="0"/>
                          <w:jc w:val="left"/>
                          <w:rPr>
                            <w:sz w:val="18"/>
                          </w:rPr>
                        </w:pPr>
                        <w:r>
                          <w:rPr>
                            <w:sz w:val="18"/>
                          </w:rPr>
                          <w:t>Day 1</w:t>
                        </w:r>
                      </w:p>
                    </w:txbxContent>
                  </v:textbox>
                </v:shape>
                <v:shape id="Text Box 378" o:spid="_x0000_s1026" o:spt="202" type="#_x0000_t202" style="position:absolute;left:6160;top:-1401;height:490;width:636;" filled="f" stroked="f" coordsize="21600,21600" o:gfxdata="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kQ4g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99" w:lineRule="exact"/>
                          <w:ind w:left="92" w:right="0" w:firstLine="0"/>
                          <w:jc w:val="left"/>
                          <w:rPr>
                            <w:sz w:val="18"/>
                          </w:rPr>
                        </w:pPr>
                        <w:r>
                          <w:rPr>
                            <w:sz w:val="18"/>
                          </w:rPr>
                          <w:t>Day 2</w:t>
                        </w:r>
                      </w:p>
                      <w:p>
                        <w:pPr>
                          <w:spacing w:before="60"/>
                          <w:ind w:left="0" w:right="0" w:firstLine="0"/>
                          <w:jc w:val="left"/>
                          <w:rPr>
                            <w:sz w:val="20"/>
                          </w:rPr>
                        </w:pPr>
                        <w:r>
                          <w:rPr>
                            <w:sz w:val="20"/>
                          </w:rPr>
                          <w:t>Week 3</w:t>
                        </w:r>
                      </w:p>
                    </w:txbxContent>
                  </v:textbox>
                </v:shape>
                <v:shape id="Text Box 379" o:spid="_x0000_s1026" o:spt="202" type="#_x0000_t202" style="position:absolute;left:8754;top:-1401;height:200;width:456;" filled="f" stroked="f" coordsize="21600,21600" o:gfxdata="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idG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99" w:lineRule="exact"/>
                          <w:ind w:left="0" w:right="0" w:firstLine="0"/>
                          <w:jc w:val="left"/>
                          <w:rPr>
                            <w:sz w:val="18"/>
                          </w:rPr>
                        </w:pPr>
                        <w:r>
                          <w:rPr>
                            <w:sz w:val="18"/>
                          </w:rPr>
                          <w:t>Day 3</w:t>
                        </w:r>
                      </w:p>
                    </w:txbxContent>
                  </v:textbox>
                </v:shape>
                <v:shape id="Text Box 380" o:spid="_x0000_s1026" o:spt="202" type="#_x0000_t202" style="position:absolute;left:3378;top:-607;height:200;width:5700;" filled="f" stroked="f" coordsize="21600,21600" o:gfxdata="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doDb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tabs>
                            <w:tab w:val="left" w:pos="1000"/>
                            <w:tab w:val="left" w:pos="2001"/>
                            <w:tab w:val="left" w:pos="3002"/>
                            <w:tab w:val="left" w:pos="4003"/>
                            <w:tab w:val="left" w:pos="5004"/>
                          </w:tabs>
                          <w:spacing w:before="0" w:line="199" w:lineRule="exact"/>
                          <w:ind w:left="0" w:right="0" w:firstLine="0"/>
                          <w:jc w:val="left"/>
                          <w:rPr>
                            <w:sz w:val="18"/>
                          </w:rPr>
                        </w:pPr>
                        <w:r>
                          <w:rPr>
                            <w:sz w:val="18"/>
                          </w:rPr>
                          <w:t>Sample</w:t>
                        </w:r>
                        <w:r>
                          <w:rPr>
                            <w:spacing w:val="-1"/>
                            <w:sz w:val="18"/>
                          </w:rPr>
                          <w:t xml:space="preserve"> </w:t>
                        </w:r>
                        <w:r>
                          <w:rPr>
                            <w:sz w:val="18"/>
                          </w:rPr>
                          <w:t>1</w:t>
                        </w:r>
                        <w:r>
                          <w:rPr>
                            <w:sz w:val="18"/>
                          </w:rPr>
                          <w:tab/>
                        </w:r>
                        <w:r>
                          <w:rPr>
                            <w:sz w:val="18"/>
                          </w:rPr>
                          <w:t>Sample 2</w:t>
                        </w:r>
                        <w:r>
                          <w:rPr>
                            <w:sz w:val="18"/>
                          </w:rPr>
                          <w:tab/>
                        </w:r>
                        <w:r>
                          <w:rPr>
                            <w:sz w:val="18"/>
                          </w:rPr>
                          <w:t>Sample 3</w:t>
                        </w:r>
                        <w:r>
                          <w:rPr>
                            <w:sz w:val="18"/>
                          </w:rPr>
                          <w:tab/>
                        </w:r>
                        <w:r>
                          <w:rPr>
                            <w:sz w:val="18"/>
                          </w:rPr>
                          <w:t>Sample</w:t>
                        </w:r>
                        <w:r>
                          <w:rPr>
                            <w:spacing w:val="-1"/>
                            <w:sz w:val="18"/>
                          </w:rPr>
                          <w:t xml:space="preserve"> </w:t>
                        </w:r>
                        <w:r>
                          <w:rPr>
                            <w:sz w:val="18"/>
                          </w:rPr>
                          <w:t>4</w:t>
                        </w:r>
                        <w:r>
                          <w:rPr>
                            <w:sz w:val="18"/>
                          </w:rPr>
                          <w:tab/>
                        </w:r>
                        <w:r>
                          <w:rPr>
                            <w:sz w:val="18"/>
                          </w:rPr>
                          <w:t>Sample 5</w:t>
                        </w:r>
                        <w:r>
                          <w:rPr>
                            <w:sz w:val="18"/>
                          </w:rPr>
                          <w:tab/>
                        </w:r>
                        <w:r>
                          <w:rPr>
                            <w:sz w:val="18"/>
                          </w:rPr>
                          <w:t>Sample</w:t>
                        </w:r>
                        <w:r>
                          <w:rPr>
                            <w:spacing w:val="-1"/>
                            <w:sz w:val="18"/>
                          </w:rPr>
                          <w:t xml:space="preserve"> </w:t>
                        </w:r>
                        <w:r>
                          <w:rPr>
                            <w:sz w:val="18"/>
                          </w:rPr>
                          <w:t>6</w:t>
                        </w:r>
                      </w:p>
                    </w:txbxContent>
                  </v:textbox>
                </v:shape>
              </v:group>
            </w:pict>
          </mc:Fallback>
        </mc:AlternateContent>
      </w:r>
      <w:r>
        <mc:AlternateContent>
          <mc:Choice Requires="wpg">
            <w:drawing>
              <wp:anchor distT="0" distB="0" distL="114300" distR="114300" simplePos="0" relativeHeight="15774720" behindDoc="0" locked="0" layoutInCell="1" allowOverlap="1">
                <wp:simplePos x="0" y="0"/>
                <wp:positionH relativeFrom="page">
                  <wp:posOffset>1480820</wp:posOffset>
                </wp:positionH>
                <wp:positionV relativeFrom="paragraph">
                  <wp:posOffset>953135</wp:posOffset>
                </wp:positionV>
                <wp:extent cx="4800600" cy="2667000"/>
                <wp:effectExtent l="0" t="0" r="0" b="0"/>
                <wp:wrapNone/>
                <wp:docPr id="323" name="Group 381"/>
                <wp:cNvGraphicFramePr/>
                <a:graphic xmlns:a="http://schemas.openxmlformats.org/drawingml/2006/main">
                  <a:graphicData uri="http://schemas.microsoft.com/office/word/2010/wordprocessingGroup">
                    <wpg:wgp>
                      <wpg:cNvGrpSpPr/>
                      <wpg:grpSpPr>
                        <a:xfrm>
                          <a:off x="0" y="0"/>
                          <a:ext cx="4800600" cy="2667000"/>
                          <a:chOff x="2333" y="1501"/>
                          <a:chExt cx="7560" cy="4200"/>
                        </a:xfrm>
                      </wpg:grpSpPr>
                      <wps:wsp>
                        <wps:cNvPr id="304" name="FreeForm 382"/>
                        <wps:cNvSpPr/>
                        <wps:spPr>
                          <a:xfrm>
                            <a:off x="3218" y="2438"/>
                            <a:ext cx="6447" cy="1798"/>
                          </a:xfrm>
                          <a:custGeom>
                            <a:avLst/>
                            <a:gdLst/>
                            <a:ahLst/>
                            <a:cxnLst/>
                            <a:pathLst>
                              <a:path w="6447" h="1798">
                                <a:moveTo>
                                  <a:pt x="0" y="1797"/>
                                </a:moveTo>
                                <a:lnTo>
                                  <a:pt x="6447" y="1797"/>
                                </a:lnTo>
                                <a:moveTo>
                                  <a:pt x="0" y="1658"/>
                                </a:moveTo>
                                <a:lnTo>
                                  <a:pt x="6447" y="1658"/>
                                </a:lnTo>
                                <a:moveTo>
                                  <a:pt x="0" y="1519"/>
                                </a:moveTo>
                                <a:lnTo>
                                  <a:pt x="6447" y="1519"/>
                                </a:lnTo>
                                <a:moveTo>
                                  <a:pt x="0" y="1382"/>
                                </a:moveTo>
                                <a:lnTo>
                                  <a:pt x="6447" y="1382"/>
                                </a:lnTo>
                                <a:moveTo>
                                  <a:pt x="0" y="1106"/>
                                </a:moveTo>
                                <a:lnTo>
                                  <a:pt x="6447" y="1106"/>
                                </a:lnTo>
                                <a:moveTo>
                                  <a:pt x="0" y="967"/>
                                </a:moveTo>
                                <a:lnTo>
                                  <a:pt x="6447" y="967"/>
                                </a:lnTo>
                                <a:moveTo>
                                  <a:pt x="0" y="830"/>
                                </a:moveTo>
                                <a:lnTo>
                                  <a:pt x="6447" y="830"/>
                                </a:lnTo>
                                <a:moveTo>
                                  <a:pt x="0" y="691"/>
                                </a:moveTo>
                                <a:lnTo>
                                  <a:pt x="6447" y="691"/>
                                </a:lnTo>
                                <a:moveTo>
                                  <a:pt x="0" y="415"/>
                                </a:moveTo>
                                <a:lnTo>
                                  <a:pt x="6447" y="415"/>
                                </a:lnTo>
                                <a:moveTo>
                                  <a:pt x="0" y="276"/>
                                </a:moveTo>
                                <a:lnTo>
                                  <a:pt x="6447" y="276"/>
                                </a:lnTo>
                                <a:moveTo>
                                  <a:pt x="0" y="139"/>
                                </a:moveTo>
                                <a:lnTo>
                                  <a:pt x="6447" y="139"/>
                                </a:lnTo>
                                <a:moveTo>
                                  <a:pt x="0" y="0"/>
                                </a:moveTo>
                                <a:lnTo>
                                  <a:pt x="6447" y="0"/>
                                </a:lnTo>
                              </a:path>
                            </a:pathLst>
                          </a:custGeom>
                          <a:noFill/>
                          <a:ln w="6096" cap="flat" cmpd="sng">
                            <a:solidFill>
                              <a:srgbClr val="F5F6F8"/>
                            </a:solidFill>
                            <a:prstDash val="solid"/>
                            <a:headEnd type="none" w="med" len="med"/>
                            <a:tailEnd type="none" w="med" len="med"/>
                          </a:ln>
                        </wps:spPr>
                        <wps:bodyPr upright="1"/>
                      </wps:wsp>
                      <wps:wsp>
                        <wps:cNvPr id="305" name="FreeForm 383"/>
                        <wps:cNvSpPr/>
                        <wps:spPr>
                          <a:xfrm>
                            <a:off x="3218" y="2299"/>
                            <a:ext cx="6447" cy="1383"/>
                          </a:xfrm>
                          <a:custGeom>
                            <a:avLst/>
                            <a:gdLst/>
                            <a:ahLst/>
                            <a:cxnLst/>
                            <a:pathLst>
                              <a:path w="6447" h="1383">
                                <a:moveTo>
                                  <a:pt x="0" y="1383"/>
                                </a:moveTo>
                                <a:lnTo>
                                  <a:pt x="6447" y="1383"/>
                                </a:lnTo>
                                <a:moveTo>
                                  <a:pt x="0" y="692"/>
                                </a:moveTo>
                                <a:lnTo>
                                  <a:pt x="6447" y="692"/>
                                </a:lnTo>
                                <a:moveTo>
                                  <a:pt x="0" y="0"/>
                                </a:moveTo>
                                <a:lnTo>
                                  <a:pt x="6447" y="0"/>
                                </a:lnTo>
                              </a:path>
                            </a:pathLst>
                          </a:custGeom>
                          <a:noFill/>
                          <a:ln w="9144" cap="flat" cmpd="sng">
                            <a:solidFill>
                              <a:srgbClr val="DFE4EB"/>
                            </a:solidFill>
                            <a:prstDash val="solid"/>
                            <a:headEnd type="none" w="med" len="med"/>
                            <a:tailEnd type="none" w="med" len="med"/>
                          </a:ln>
                        </wps:spPr>
                        <wps:bodyPr upright="1"/>
                      </wps:wsp>
                      <wps:wsp>
                        <wps:cNvPr id="306" name="FreeForm 384"/>
                        <wps:cNvSpPr/>
                        <wps:spPr>
                          <a:xfrm>
                            <a:off x="4293" y="2299"/>
                            <a:ext cx="4296" cy="2074"/>
                          </a:xfrm>
                          <a:custGeom>
                            <a:avLst/>
                            <a:gdLst/>
                            <a:ahLst/>
                            <a:cxnLst/>
                            <a:pathLst>
                              <a:path w="4296" h="2074">
                                <a:moveTo>
                                  <a:pt x="0" y="0"/>
                                </a:moveTo>
                                <a:lnTo>
                                  <a:pt x="0" y="2074"/>
                                </a:lnTo>
                                <a:moveTo>
                                  <a:pt x="2148" y="0"/>
                                </a:moveTo>
                                <a:lnTo>
                                  <a:pt x="2148" y="2074"/>
                                </a:lnTo>
                                <a:moveTo>
                                  <a:pt x="4296" y="0"/>
                                </a:moveTo>
                                <a:lnTo>
                                  <a:pt x="4296" y="2074"/>
                                </a:lnTo>
                              </a:path>
                            </a:pathLst>
                          </a:custGeom>
                          <a:noFill/>
                          <a:ln w="6096" cap="flat" cmpd="sng">
                            <a:solidFill>
                              <a:srgbClr val="F5F6F8"/>
                            </a:solidFill>
                            <a:prstDash val="solid"/>
                            <a:headEnd type="none" w="med" len="med"/>
                            <a:tailEnd type="none" w="med" len="med"/>
                          </a:ln>
                        </wps:spPr>
                        <wps:bodyPr upright="1"/>
                      </wps:wsp>
                      <wps:wsp>
                        <wps:cNvPr id="307" name="FreeForm 385"/>
                        <wps:cNvSpPr/>
                        <wps:spPr>
                          <a:xfrm>
                            <a:off x="3218" y="2299"/>
                            <a:ext cx="6447" cy="2074"/>
                          </a:xfrm>
                          <a:custGeom>
                            <a:avLst/>
                            <a:gdLst/>
                            <a:ahLst/>
                            <a:cxnLst/>
                            <a:pathLst>
                              <a:path w="6447" h="2074">
                                <a:moveTo>
                                  <a:pt x="0" y="0"/>
                                </a:moveTo>
                                <a:lnTo>
                                  <a:pt x="0" y="2074"/>
                                </a:lnTo>
                                <a:moveTo>
                                  <a:pt x="2151" y="0"/>
                                </a:moveTo>
                                <a:lnTo>
                                  <a:pt x="2151" y="2074"/>
                                </a:lnTo>
                                <a:moveTo>
                                  <a:pt x="4299" y="0"/>
                                </a:moveTo>
                                <a:lnTo>
                                  <a:pt x="4299" y="2074"/>
                                </a:lnTo>
                                <a:moveTo>
                                  <a:pt x="6447" y="0"/>
                                </a:moveTo>
                                <a:lnTo>
                                  <a:pt x="6447" y="2074"/>
                                </a:lnTo>
                              </a:path>
                            </a:pathLst>
                          </a:custGeom>
                          <a:noFill/>
                          <a:ln w="9144" cap="flat" cmpd="sng">
                            <a:solidFill>
                              <a:srgbClr val="DFE4EB"/>
                            </a:solidFill>
                            <a:prstDash val="solid"/>
                            <a:headEnd type="none" w="med" len="med"/>
                            <a:tailEnd type="none" w="med" len="med"/>
                          </a:ln>
                        </wps:spPr>
                        <wps:bodyPr upright="1"/>
                      </wps:wsp>
                      <pic:pic xmlns:pic="http://schemas.openxmlformats.org/drawingml/2006/picture">
                        <pic:nvPicPr>
                          <pic:cNvPr id="308" name="Picture 386"/>
                          <pic:cNvPicPr>
                            <a:picLocks noChangeAspect="1"/>
                          </pic:cNvPicPr>
                        </pic:nvPicPr>
                        <pic:blipFill>
                          <a:blip r:embed="rId59"/>
                          <a:stretch>
                            <a:fillRect/>
                          </a:stretch>
                        </pic:blipFill>
                        <pic:spPr>
                          <a:xfrm>
                            <a:off x="3863" y="2852"/>
                            <a:ext cx="860" cy="1521"/>
                          </a:xfrm>
                          <a:prstGeom prst="rect">
                            <a:avLst/>
                          </a:prstGeom>
                          <a:noFill/>
                          <a:ln>
                            <a:noFill/>
                          </a:ln>
                        </pic:spPr>
                      </pic:pic>
                      <pic:pic xmlns:pic="http://schemas.openxmlformats.org/drawingml/2006/picture">
                        <pic:nvPicPr>
                          <pic:cNvPr id="309" name="Picture 387"/>
                          <pic:cNvPicPr>
                            <a:picLocks noChangeAspect="1"/>
                          </pic:cNvPicPr>
                        </pic:nvPicPr>
                        <pic:blipFill>
                          <a:blip r:embed="rId60"/>
                          <a:stretch>
                            <a:fillRect/>
                          </a:stretch>
                        </pic:blipFill>
                        <pic:spPr>
                          <a:xfrm>
                            <a:off x="6012" y="3266"/>
                            <a:ext cx="860" cy="1106"/>
                          </a:xfrm>
                          <a:prstGeom prst="rect">
                            <a:avLst/>
                          </a:prstGeom>
                          <a:noFill/>
                          <a:ln>
                            <a:noFill/>
                          </a:ln>
                        </pic:spPr>
                      </pic:pic>
                      <pic:pic xmlns:pic="http://schemas.openxmlformats.org/drawingml/2006/picture">
                        <pic:nvPicPr>
                          <pic:cNvPr id="310" name="Picture 388"/>
                          <pic:cNvPicPr>
                            <a:picLocks noChangeAspect="1"/>
                          </pic:cNvPicPr>
                        </pic:nvPicPr>
                        <pic:blipFill>
                          <a:blip r:embed="rId61"/>
                          <a:stretch>
                            <a:fillRect/>
                          </a:stretch>
                        </pic:blipFill>
                        <pic:spPr>
                          <a:xfrm>
                            <a:off x="8161" y="3716"/>
                            <a:ext cx="860" cy="657"/>
                          </a:xfrm>
                          <a:prstGeom prst="rect">
                            <a:avLst/>
                          </a:prstGeom>
                          <a:noFill/>
                          <a:ln>
                            <a:noFill/>
                          </a:ln>
                        </pic:spPr>
                      </pic:pic>
                      <wps:wsp>
                        <wps:cNvPr id="311" name="FreeForm 389"/>
                        <wps:cNvSpPr/>
                        <wps:spPr>
                          <a:xfrm>
                            <a:off x="3218" y="4373"/>
                            <a:ext cx="6447" cy="58"/>
                          </a:xfrm>
                          <a:custGeom>
                            <a:avLst/>
                            <a:gdLst/>
                            <a:ahLst/>
                            <a:cxnLst/>
                            <a:pathLst>
                              <a:path w="6447" h="58">
                                <a:moveTo>
                                  <a:pt x="0" y="0"/>
                                </a:moveTo>
                                <a:lnTo>
                                  <a:pt x="6447" y="0"/>
                                </a:lnTo>
                                <a:moveTo>
                                  <a:pt x="0" y="0"/>
                                </a:moveTo>
                                <a:lnTo>
                                  <a:pt x="0" y="58"/>
                                </a:lnTo>
                                <a:moveTo>
                                  <a:pt x="2151" y="0"/>
                                </a:moveTo>
                                <a:lnTo>
                                  <a:pt x="2151" y="58"/>
                                </a:lnTo>
                                <a:moveTo>
                                  <a:pt x="4299" y="0"/>
                                </a:moveTo>
                                <a:lnTo>
                                  <a:pt x="4299" y="58"/>
                                </a:lnTo>
                                <a:moveTo>
                                  <a:pt x="6447" y="0"/>
                                </a:moveTo>
                                <a:lnTo>
                                  <a:pt x="6447" y="58"/>
                                </a:lnTo>
                              </a:path>
                            </a:pathLst>
                          </a:custGeom>
                          <a:noFill/>
                          <a:ln w="9144" cap="flat" cmpd="sng">
                            <a:solidFill>
                              <a:srgbClr val="DFE4EB"/>
                            </a:solidFill>
                            <a:prstDash val="solid"/>
                            <a:headEnd type="none" w="med" len="med"/>
                            <a:tailEnd type="none" w="med" len="med"/>
                          </a:ln>
                        </wps:spPr>
                        <wps:bodyPr upright="1"/>
                      </wps:wsp>
                      <pic:pic xmlns:pic="http://schemas.openxmlformats.org/drawingml/2006/picture">
                        <pic:nvPicPr>
                          <pic:cNvPr id="312" name="Picture 390"/>
                          <pic:cNvPicPr>
                            <a:picLocks noChangeAspect="1"/>
                          </pic:cNvPicPr>
                        </pic:nvPicPr>
                        <pic:blipFill>
                          <a:blip r:embed="rId58"/>
                          <a:stretch>
                            <a:fillRect/>
                          </a:stretch>
                        </pic:blipFill>
                        <pic:spPr>
                          <a:xfrm>
                            <a:off x="5827" y="5355"/>
                            <a:ext cx="99" cy="99"/>
                          </a:xfrm>
                          <a:prstGeom prst="rect">
                            <a:avLst/>
                          </a:prstGeom>
                          <a:noFill/>
                          <a:ln>
                            <a:noFill/>
                          </a:ln>
                        </pic:spPr>
                      </pic:pic>
                      <wps:wsp>
                        <wps:cNvPr id="313" name="Rectangles 391"/>
                        <wps:cNvSpPr/>
                        <wps:spPr>
                          <a:xfrm>
                            <a:off x="2340" y="1508"/>
                            <a:ext cx="7545" cy="4185"/>
                          </a:xfrm>
                          <a:prstGeom prst="rect">
                            <a:avLst/>
                          </a:prstGeom>
                          <a:noFill/>
                          <a:ln w="9525" cap="flat" cmpd="sng">
                            <a:solidFill>
                              <a:srgbClr val="DFE4EB"/>
                            </a:solidFill>
                            <a:prstDash val="solid"/>
                            <a:miter/>
                            <a:headEnd type="none" w="med" len="med"/>
                            <a:tailEnd type="none" w="med" len="med"/>
                          </a:ln>
                        </wps:spPr>
                        <wps:bodyPr upright="1"/>
                      </wps:wsp>
                      <wps:wsp>
                        <wps:cNvPr id="314" name="Text Box 392"/>
                        <wps:cNvSpPr txBox="1"/>
                        <wps:spPr>
                          <a:xfrm>
                            <a:off x="3234" y="1725"/>
                            <a:ext cx="5776" cy="320"/>
                          </a:xfrm>
                          <a:prstGeom prst="rect">
                            <a:avLst/>
                          </a:prstGeom>
                          <a:noFill/>
                          <a:ln>
                            <a:noFill/>
                          </a:ln>
                        </wps:spPr>
                        <wps:txbx>
                          <w:txbxContent>
                            <w:p>
                              <w:pPr>
                                <w:spacing w:before="0" w:line="310" w:lineRule="exact"/>
                                <w:ind w:left="0" w:right="0" w:firstLine="0"/>
                                <w:jc w:val="left"/>
                                <w:rPr>
                                  <w:rFonts w:ascii="Trebuchet MS"/>
                                  <w:b/>
                                  <w:sz w:val="32"/>
                                </w:rPr>
                              </w:pPr>
                              <w:r>
                                <w:rPr>
                                  <w:rFonts w:ascii="Trebuchet MS"/>
                                  <w:b/>
                                  <w:w w:val="90"/>
                                  <w:sz w:val="32"/>
                                </w:rPr>
                                <w:t>Chart</w:t>
                              </w:r>
                              <w:r>
                                <w:rPr>
                                  <w:rFonts w:ascii="Trebuchet MS"/>
                                  <w:b/>
                                  <w:spacing w:val="-30"/>
                                  <w:w w:val="90"/>
                                  <w:sz w:val="32"/>
                                </w:rPr>
                                <w:t xml:space="preserve"> </w:t>
                              </w:r>
                              <w:r>
                                <w:rPr>
                                  <w:rFonts w:ascii="Trebuchet MS"/>
                                  <w:b/>
                                  <w:w w:val="90"/>
                                  <w:sz w:val="32"/>
                                </w:rPr>
                                <w:t>4.6:</w:t>
                              </w:r>
                              <w:r>
                                <w:rPr>
                                  <w:rFonts w:ascii="Trebuchet MS"/>
                                  <w:b/>
                                  <w:spacing w:val="-33"/>
                                  <w:w w:val="90"/>
                                  <w:sz w:val="32"/>
                                </w:rPr>
                                <w:t xml:space="preserve"> </w:t>
                              </w:r>
                              <w:r>
                                <w:rPr>
                                  <w:rFonts w:ascii="Trebuchet MS"/>
                                  <w:b/>
                                  <w:w w:val="90"/>
                                  <w:sz w:val="32"/>
                                </w:rPr>
                                <w:t>Ambient</w:t>
                              </w:r>
                              <w:r>
                                <w:rPr>
                                  <w:rFonts w:ascii="Trebuchet MS"/>
                                  <w:b/>
                                  <w:spacing w:val="-30"/>
                                  <w:w w:val="90"/>
                                  <w:sz w:val="32"/>
                                </w:rPr>
                                <w:t xml:space="preserve"> </w:t>
                              </w:r>
                              <w:r>
                                <w:rPr>
                                  <w:rFonts w:ascii="Trebuchet MS"/>
                                  <w:b/>
                                  <w:spacing w:val="-5"/>
                                  <w:w w:val="90"/>
                                  <w:sz w:val="32"/>
                                </w:rPr>
                                <w:t>Temperature</w:t>
                              </w:r>
                              <w:r>
                                <w:rPr>
                                  <w:rFonts w:ascii="Trebuchet MS"/>
                                  <w:b/>
                                  <w:spacing w:val="-30"/>
                                  <w:w w:val="90"/>
                                  <w:sz w:val="32"/>
                                </w:rPr>
                                <w:t xml:space="preserve"> </w:t>
                              </w:r>
                              <w:r>
                                <w:rPr>
                                  <w:rFonts w:ascii="Trebuchet MS"/>
                                  <w:b/>
                                  <w:w w:val="90"/>
                                  <w:sz w:val="32"/>
                                </w:rPr>
                                <w:t>for</w:t>
                              </w:r>
                              <w:r>
                                <w:rPr>
                                  <w:rFonts w:ascii="Trebuchet MS"/>
                                  <w:b/>
                                  <w:spacing w:val="-32"/>
                                  <w:w w:val="90"/>
                                  <w:sz w:val="32"/>
                                </w:rPr>
                                <w:t xml:space="preserve"> </w:t>
                              </w:r>
                              <w:r>
                                <w:rPr>
                                  <w:rFonts w:ascii="Trebuchet MS"/>
                                  <w:b/>
                                  <w:w w:val="90"/>
                                  <w:sz w:val="32"/>
                                </w:rPr>
                                <w:t>week</w:t>
                              </w:r>
                              <w:r>
                                <w:rPr>
                                  <w:rFonts w:ascii="Trebuchet MS"/>
                                  <w:b/>
                                  <w:spacing w:val="-31"/>
                                  <w:w w:val="90"/>
                                  <w:sz w:val="32"/>
                                </w:rPr>
                                <w:t xml:space="preserve"> </w:t>
                              </w:r>
                              <w:r>
                                <w:rPr>
                                  <w:rFonts w:ascii="Trebuchet MS"/>
                                  <w:b/>
                                  <w:w w:val="90"/>
                                  <w:sz w:val="32"/>
                                </w:rPr>
                                <w:t>3</w:t>
                              </w:r>
                            </w:p>
                          </w:txbxContent>
                        </wps:txbx>
                        <wps:bodyPr lIns="0" tIns="0" rIns="0" bIns="0" upright="1"/>
                      </wps:wsp>
                      <wps:wsp>
                        <wps:cNvPr id="315" name="Text Box 393"/>
                        <wps:cNvSpPr txBox="1"/>
                        <wps:spPr>
                          <a:xfrm>
                            <a:off x="2870" y="2216"/>
                            <a:ext cx="203" cy="180"/>
                          </a:xfrm>
                          <a:prstGeom prst="rect">
                            <a:avLst/>
                          </a:prstGeom>
                          <a:noFill/>
                          <a:ln>
                            <a:noFill/>
                          </a:ln>
                        </wps:spPr>
                        <wps:txbx>
                          <w:txbxContent>
                            <w:p>
                              <w:pPr>
                                <w:spacing w:before="0" w:line="173" w:lineRule="exact"/>
                                <w:ind w:left="0" w:right="0" w:firstLine="0"/>
                                <w:jc w:val="left"/>
                                <w:rPr>
                                  <w:rFonts w:ascii="Arial"/>
                                  <w:sz w:val="18"/>
                                </w:rPr>
                              </w:pPr>
                              <w:r>
                                <w:rPr>
                                  <w:rFonts w:ascii="Arial"/>
                                  <w:w w:val="95"/>
                                  <w:sz w:val="18"/>
                                </w:rPr>
                                <w:t>28</w:t>
                              </w:r>
                            </w:p>
                          </w:txbxContent>
                        </wps:txbx>
                        <wps:bodyPr lIns="0" tIns="0" rIns="0" bIns="0" upright="1"/>
                      </wps:wsp>
                      <wps:wsp>
                        <wps:cNvPr id="316" name="Text Box 394"/>
                        <wps:cNvSpPr txBox="1"/>
                        <wps:spPr>
                          <a:xfrm>
                            <a:off x="2870" y="2907"/>
                            <a:ext cx="203" cy="180"/>
                          </a:xfrm>
                          <a:prstGeom prst="rect">
                            <a:avLst/>
                          </a:prstGeom>
                          <a:noFill/>
                          <a:ln>
                            <a:noFill/>
                          </a:ln>
                        </wps:spPr>
                        <wps:txbx>
                          <w:txbxContent>
                            <w:p>
                              <w:pPr>
                                <w:spacing w:before="0" w:line="173" w:lineRule="exact"/>
                                <w:ind w:left="0" w:right="0" w:firstLine="0"/>
                                <w:jc w:val="left"/>
                                <w:rPr>
                                  <w:rFonts w:ascii="Arial"/>
                                  <w:sz w:val="18"/>
                                </w:rPr>
                              </w:pPr>
                              <w:r>
                                <w:rPr>
                                  <w:rFonts w:ascii="Arial"/>
                                  <w:w w:val="95"/>
                                  <w:sz w:val="18"/>
                                </w:rPr>
                                <w:t>27</w:t>
                              </w:r>
                            </w:p>
                          </w:txbxContent>
                        </wps:txbx>
                        <wps:bodyPr lIns="0" tIns="0" rIns="0" bIns="0" upright="1"/>
                      </wps:wsp>
                      <wps:wsp>
                        <wps:cNvPr id="317" name="Text Box 395"/>
                        <wps:cNvSpPr txBox="1"/>
                        <wps:spPr>
                          <a:xfrm>
                            <a:off x="2870" y="3598"/>
                            <a:ext cx="203" cy="180"/>
                          </a:xfrm>
                          <a:prstGeom prst="rect">
                            <a:avLst/>
                          </a:prstGeom>
                          <a:noFill/>
                          <a:ln>
                            <a:noFill/>
                          </a:ln>
                        </wps:spPr>
                        <wps:txbx>
                          <w:txbxContent>
                            <w:p>
                              <w:pPr>
                                <w:spacing w:before="0" w:line="173" w:lineRule="exact"/>
                                <w:ind w:left="0" w:right="0" w:firstLine="0"/>
                                <w:jc w:val="left"/>
                                <w:rPr>
                                  <w:rFonts w:ascii="Arial"/>
                                  <w:sz w:val="18"/>
                                </w:rPr>
                              </w:pPr>
                              <w:r>
                                <w:rPr>
                                  <w:rFonts w:ascii="Arial"/>
                                  <w:w w:val="95"/>
                                  <w:sz w:val="18"/>
                                </w:rPr>
                                <w:t>26</w:t>
                              </w:r>
                            </w:p>
                          </w:txbxContent>
                        </wps:txbx>
                        <wps:bodyPr lIns="0" tIns="0" rIns="0" bIns="0" upright="1"/>
                      </wps:wsp>
                      <wps:wsp>
                        <wps:cNvPr id="318" name="Text Box 396"/>
                        <wps:cNvSpPr txBox="1"/>
                        <wps:spPr>
                          <a:xfrm>
                            <a:off x="2870" y="4289"/>
                            <a:ext cx="203" cy="180"/>
                          </a:xfrm>
                          <a:prstGeom prst="rect">
                            <a:avLst/>
                          </a:prstGeom>
                          <a:noFill/>
                          <a:ln>
                            <a:noFill/>
                          </a:ln>
                        </wps:spPr>
                        <wps:txbx>
                          <w:txbxContent>
                            <w:p>
                              <w:pPr>
                                <w:spacing w:before="0" w:line="173" w:lineRule="exact"/>
                                <w:ind w:left="0" w:right="0" w:firstLine="0"/>
                                <w:jc w:val="left"/>
                                <w:rPr>
                                  <w:rFonts w:ascii="Arial"/>
                                  <w:sz w:val="18"/>
                                </w:rPr>
                              </w:pPr>
                              <w:r>
                                <w:rPr>
                                  <w:rFonts w:ascii="Arial"/>
                                  <w:w w:val="95"/>
                                  <w:sz w:val="18"/>
                                </w:rPr>
                                <w:t>25</w:t>
                              </w:r>
                            </w:p>
                          </w:txbxContent>
                        </wps:txbx>
                        <wps:bodyPr lIns="0" tIns="0" rIns="0" bIns="0" upright="1"/>
                      </wps:wsp>
                      <wps:wsp>
                        <wps:cNvPr id="319" name="Text Box 397"/>
                        <wps:cNvSpPr txBox="1"/>
                        <wps:spPr>
                          <a:xfrm>
                            <a:off x="4089" y="4523"/>
                            <a:ext cx="431" cy="180"/>
                          </a:xfrm>
                          <a:prstGeom prst="rect">
                            <a:avLst/>
                          </a:prstGeom>
                          <a:noFill/>
                          <a:ln>
                            <a:noFill/>
                          </a:ln>
                        </wps:spPr>
                        <wps:txbx>
                          <w:txbxContent>
                            <w:p>
                              <w:pPr>
                                <w:spacing w:before="0" w:line="173" w:lineRule="exact"/>
                                <w:ind w:left="0" w:right="0" w:firstLine="0"/>
                                <w:jc w:val="left"/>
                                <w:rPr>
                                  <w:rFonts w:ascii="Arial"/>
                                  <w:sz w:val="18"/>
                                </w:rPr>
                              </w:pPr>
                              <w:r>
                                <w:rPr>
                                  <w:rFonts w:ascii="Arial"/>
                                  <w:w w:val="95"/>
                                  <w:sz w:val="18"/>
                                </w:rPr>
                                <w:t>Day</w:t>
                              </w:r>
                              <w:r>
                                <w:rPr>
                                  <w:rFonts w:ascii="Arial"/>
                                  <w:spacing w:val="-28"/>
                                  <w:w w:val="95"/>
                                  <w:sz w:val="18"/>
                                </w:rPr>
                                <w:t xml:space="preserve"> </w:t>
                              </w:r>
                              <w:r>
                                <w:rPr>
                                  <w:rFonts w:ascii="Arial"/>
                                  <w:w w:val="95"/>
                                  <w:sz w:val="18"/>
                                </w:rPr>
                                <w:t>1</w:t>
                              </w:r>
                            </w:p>
                          </w:txbxContent>
                        </wps:txbx>
                        <wps:bodyPr lIns="0" tIns="0" rIns="0" bIns="0" upright="1"/>
                      </wps:wsp>
                      <wps:wsp>
                        <wps:cNvPr id="320" name="Text Box 398"/>
                        <wps:cNvSpPr txBox="1"/>
                        <wps:spPr>
                          <a:xfrm>
                            <a:off x="6161" y="4523"/>
                            <a:ext cx="582" cy="460"/>
                          </a:xfrm>
                          <a:prstGeom prst="rect">
                            <a:avLst/>
                          </a:prstGeom>
                          <a:noFill/>
                          <a:ln>
                            <a:noFill/>
                          </a:ln>
                        </wps:spPr>
                        <wps:txbx>
                          <w:txbxContent>
                            <w:p>
                              <w:pPr>
                                <w:spacing w:before="0" w:line="173" w:lineRule="exact"/>
                                <w:ind w:left="76" w:right="0" w:firstLine="0"/>
                                <w:jc w:val="left"/>
                                <w:rPr>
                                  <w:rFonts w:ascii="Arial"/>
                                  <w:sz w:val="18"/>
                                </w:rPr>
                              </w:pPr>
                              <w:r>
                                <w:rPr>
                                  <w:rFonts w:ascii="Arial"/>
                                  <w:sz w:val="18"/>
                                </w:rPr>
                                <w:t>Day 2</w:t>
                              </w:r>
                            </w:p>
                            <w:p>
                              <w:pPr>
                                <w:spacing w:before="72"/>
                                <w:ind w:left="0" w:right="0" w:firstLine="0"/>
                                <w:jc w:val="left"/>
                                <w:rPr>
                                  <w:rFonts w:ascii="Trebuchet MS"/>
                                  <w:b/>
                                  <w:sz w:val="18"/>
                                </w:rPr>
                              </w:pPr>
                              <w:r>
                                <w:rPr>
                                  <w:rFonts w:ascii="Trebuchet MS"/>
                                  <w:b/>
                                  <w:w w:val="95"/>
                                  <w:sz w:val="18"/>
                                </w:rPr>
                                <w:t>Week</w:t>
                              </w:r>
                              <w:r>
                                <w:rPr>
                                  <w:rFonts w:ascii="Trebuchet MS"/>
                                  <w:b/>
                                  <w:spacing w:val="-27"/>
                                  <w:w w:val="95"/>
                                  <w:sz w:val="18"/>
                                </w:rPr>
                                <w:t xml:space="preserve"> </w:t>
                              </w:r>
                              <w:r>
                                <w:rPr>
                                  <w:rFonts w:ascii="Trebuchet MS"/>
                                  <w:b/>
                                  <w:w w:val="95"/>
                                  <w:sz w:val="18"/>
                                </w:rPr>
                                <w:t>3</w:t>
                              </w:r>
                            </w:p>
                          </w:txbxContent>
                        </wps:txbx>
                        <wps:bodyPr lIns="0" tIns="0" rIns="0" bIns="0" upright="1"/>
                      </wps:wsp>
                      <wps:wsp>
                        <wps:cNvPr id="321" name="Text Box 399"/>
                        <wps:cNvSpPr txBox="1"/>
                        <wps:spPr>
                          <a:xfrm>
                            <a:off x="8387" y="4523"/>
                            <a:ext cx="431" cy="180"/>
                          </a:xfrm>
                          <a:prstGeom prst="rect">
                            <a:avLst/>
                          </a:prstGeom>
                          <a:noFill/>
                          <a:ln>
                            <a:noFill/>
                          </a:ln>
                        </wps:spPr>
                        <wps:txbx>
                          <w:txbxContent>
                            <w:p>
                              <w:pPr>
                                <w:spacing w:before="0" w:line="173" w:lineRule="exact"/>
                                <w:ind w:left="0" w:right="0" w:firstLine="0"/>
                                <w:jc w:val="left"/>
                                <w:rPr>
                                  <w:rFonts w:ascii="Arial"/>
                                  <w:sz w:val="18"/>
                                </w:rPr>
                              </w:pPr>
                              <w:r>
                                <w:rPr>
                                  <w:rFonts w:ascii="Arial"/>
                                  <w:w w:val="95"/>
                                  <w:sz w:val="18"/>
                                </w:rPr>
                                <w:t>Day</w:t>
                              </w:r>
                              <w:r>
                                <w:rPr>
                                  <w:rFonts w:ascii="Arial"/>
                                  <w:spacing w:val="-28"/>
                                  <w:w w:val="95"/>
                                  <w:sz w:val="18"/>
                                </w:rPr>
                                <w:t xml:space="preserve"> </w:t>
                              </w:r>
                              <w:r>
                                <w:rPr>
                                  <w:rFonts w:ascii="Arial"/>
                                  <w:w w:val="95"/>
                                  <w:sz w:val="18"/>
                                </w:rPr>
                                <w:t>3</w:t>
                              </w:r>
                            </w:p>
                          </w:txbxContent>
                        </wps:txbx>
                        <wps:bodyPr lIns="0" tIns="0" rIns="0" bIns="0" upright="1"/>
                      </wps:wsp>
                      <wps:wsp>
                        <wps:cNvPr id="322" name="Text Box 400"/>
                        <wps:cNvSpPr txBox="1"/>
                        <wps:spPr>
                          <a:xfrm>
                            <a:off x="5969" y="5322"/>
                            <a:ext cx="481" cy="180"/>
                          </a:xfrm>
                          <a:prstGeom prst="rect">
                            <a:avLst/>
                          </a:prstGeom>
                          <a:noFill/>
                          <a:ln>
                            <a:noFill/>
                          </a:ln>
                        </wps:spPr>
                        <wps:txbx>
                          <w:txbxContent>
                            <w:p>
                              <w:pPr>
                                <w:spacing w:before="0" w:line="173" w:lineRule="exact"/>
                                <w:ind w:left="0" w:right="0" w:firstLine="0"/>
                                <w:jc w:val="left"/>
                                <w:rPr>
                                  <w:rFonts w:ascii="Arial"/>
                                  <w:sz w:val="18"/>
                                </w:rPr>
                              </w:pPr>
                              <w:r>
                                <w:rPr>
                                  <w:rFonts w:ascii="Arial"/>
                                  <w:w w:val="90"/>
                                  <w:sz w:val="18"/>
                                </w:rPr>
                                <w:t>Temp.</w:t>
                              </w:r>
                            </w:p>
                          </w:txbxContent>
                        </wps:txbx>
                        <wps:bodyPr lIns="0" tIns="0" rIns="0" bIns="0" upright="1"/>
                      </wps:wsp>
                    </wpg:wgp>
                  </a:graphicData>
                </a:graphic>
              </wp:anchor>
            </w:drawing>
          </mc:Choice>
          <mc:Fallback>
            <w:pict>
              <v:group id="Group 381" o:spid="_x0000_s1026" o:spt="203" style="position:absolute;left:0pt;margin-left:116.6pt;margin-top:75.05pt;height:210pt;width:378pt;mso-position-horizontal-relative:page;z-index:15774720;mso-width-relative:page;mso-height-relative:page;" coordorigin="2333,1501" coordsize="7560,4200" o:gfxdata="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s+YB9zQAAAK0CAAAZAAAAZHJzL19yZWxz&#10;L2Uyb0RvYy54bWwucmVsc72SwWrDMAyG74O+g9F9cZKWMUadXkah19E9gLAVxzSWje2V9e1nKIMV&#10;SnfLURL/938HbXfffhZnStkFVtA1LQhiHYxjq+DzuH9+BZELssE5MCm4UIbdsHraftCMpYby5GIW&#10;lcJZwVRKfJMy64k85iZE4noZQ/JY6pisjKhPaEn2bfsi018GDDdMcTAK0sFsQBwvsTb/zw7j6DS9&#10;B/3licudCul87a5ATJaKAk/G4XW5aSJbkPcd1ss4rB859Ms49I8cumUcul8HefNkww9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">
                <o:lock v:ext="edit" aspectratio="f"/>
                <v:shape id="FreeForm 382" o:spid="_x0000_s1026" o:spt="100" style="position:absolute;left:3218;top:2438;height:1798;width:6447;" filled="f" stroked="t" coordsize="6447,1798" o:gfxdata="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Bu4UC/&#10;AAAA3AAAAA8AAAAAAAAAAQAgAAAAIgAAAGRycy9kb3ducmV2LnhtbFBLAQIUABQAAAAIAIdO4kAz&#10;LwWeOwAAADkAAAAQAAAAAAAAAAEAIAAAAA4BAABkcnMvc2hhcGV4bWwueG1sUEsFBgAAAAAGAAYA&#10;WwEAALgDAAAAAA==&#10;" path="m0,1797l6447,1797m0,1658l6447,1658m0,1519l6447,1519m0,1382l6447,1382m0,1106l6447,1106m0,967l6447,967m0,830l6447,830m0,691l6447,691m0,415l6447,415m0,276l6447,276m0,139l6447,139m0,0l6447,0e">
                  <v:fill on="f" focussize="0,0"/>
                  <v:stroke weight="0.48pt" color="#F5F6F8" joinstyle="round"/>
                  <v:imagedata o:title=""/>
                  <o:lock v:ext="edit" aspectratio="f"/>
                </v:shape>
                <v:shape id="FreeForm 383" o:spid="_x0000_s1026" o:spt="100" style="position:absolute;left:3218;top:2299;height:1383;width:6447;" filled="f" stroked="t" coordsize="6447,1383" o:gfxdata="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VGCvQAA&#10;ANwAAAAPAAAAAAAAAAEAIAAAACIAAABkcnMvZG93bnJldi54bWxQSwECFAAUAAAACACHTuJAMy8F&#10;njsAAAA5AAAAEAAAAAAAAAABACAAAAAMAQAAZHJzL3NoYXBleG1sLnhtbFBLBQYAAAAABgAGAFsB&#10;AAC2AwAAAAA=&#10;" path="m0,1383l6447,1383m0,692l6447,692m0,0l6447,0e">
                  <v:fill on="f" focussize="0,0"/>
                  <v:stroke weight="0.72pt" color="#DFE4EB" joinstyle="round"/>
                  <v:imagedata o:title=""/>
                  <o:lock v:ext="edit" aspectratio="f"/>
                </v:shape>
                <v:shape id="FreeForm 384" o:spid="_x0000_s1026" o:spt="100" style="position:absolute;left:4293;top:2299;height:2074;width:4296;" filled="f" stroked="t" coordsize="4296,2074" o:gfxdata="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BRSL4A&#10;AADcAAAADwAAAAAAAAABACAAAAAiAAAAZHJzL2Rvd25yZXYueG1sUEsBAhQAFAAAAAgAh07iQDMv&#10;BZ47AAAAOQAAABAAAAAAAAAAAQAgAAAADQEAAGRycy9zaGFwZXhtbC54bWxQSwUGAAAAAAYABgBb&#10;AQAAtwMAAAAA&#10;" path="m0,0l0,2074m2148,0l2148,2074m4296,0l4296,2074e">
                  <v:fill on="f" focussize="0,0"/>
                  <v:stroke weight="0.48pt" color="#F5F6F8" joinstyle="round"/>
                  <v:imagedata o:title=""/>
                  <o:lock v:ext="edit" aspectratio="f"/>
                </v:shape>
                <v:shape id="FreeForm 385" o:spid="_x0000_s1026" o:spt="100" style="position:absolute;left:3218;top:2299;height:2074;width:6447;" filled="f" stroked="t" coordsize="6447,2074" o:gfxdata="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37ngb4A&#10;AADcAAAADwAAAAAAAAABACAAAAAiAAAAZHJzL2Rvd25yZXYueG1sUEsBAhQAFAAAAAgAh07iQDMv&#10;BZ47AAAAOQAAABAAAAAAAAAAAQAgAAAADQEAAGRycy9zaGFwZXhtbC54bWxQSwUGAAAAAAYABgBb&#10;AQAAtwMAAAAA&#10;" path="m0,0l0,2074m2151,0l2151,2074m4299,0l4299,2074m6447,0l6447,2074e">
                  <v:fill on="f" focussize="0,0"/>
                  <v:stroke weight="0.72pt" color="#DFE4EB" joinstyle="round"/>
                  <v:imagedata o:title=""/>
                  <o:lock v:ext="edit" aspectratio="f"/>
                </v:shape>
                <v:shape id="Picture 386" o:spid="_x0000_s1026" o:spt="75" alt="" type="#_x0000_t75" style="position:absolute;left:3863;top:2852;height:1521;width:860;" filled="f" o:preferrelative="t" stroked="f" coordsize="21600,21600" o:gfxdata="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vclIugAAANwA&#10;AAAPAAAAAAAAAAEAIAAAACIAAABkcnMvZG93bnJldi54bWxQSwECFAAUAAAACACHTuJAMy8FnjsA&#10;AAA5AAAAEAAAAAAAAAABACAAAAAJAQAAZHJzL3NoYXBleG1sLnhtbFBLBQYAAAAABgAGAFsBAACz&#10;AwAAAAA=&#10;">
                  <v:fill on="f" focussize="0,0"/>
                  <v:stroke on="f"/>
                  <v:imagedata r:id="rId59" o:title=""/>
                  <o:lock v:ext="edit" aspectratio="t"/>
                </v:shape>
                <v:shape id="Picture 387" o:spid="_x0000_s1026" o:spt="75" alt="" type="#_x0000_t75" style="position:absolute;left:6012;top:3266;height:1106;width:860;" filled="f" o:preferrelative="t" stroked="f" coordsize="21600,21600" o:gfxdata="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OtBfL4A&#10;AADcAAAADwAAAAAAAAABACAAAAAiAAAAZHJzL2Rvd25yZXYueG1sUEsBAhQAFAAAAAgAh07iQDMv&#10;BZ47AAAAOQAAABAAAAAAAAAAAQAgAAAADQEAAGRycy9zaGFwZXhtbC54bWxQSwUGAAAAAAYABgBb&#10;AQAAtwMAAAAA&#10;">
                  <v:fill on="f" focussize="0,0"/>
                  <v:stroke on="f"/>
                  <v:imagedata r:id="rId60" o:title=""/>
                  <o:lock v:ext="edit" aspectratio="t"/>
                </v:shape>
                <v:shape id="Picture 388" o:spid="_x0000_s1026" o:spt="75" alt="" type="#_x0000_t75" style="position:absolute;left:8161;top:3716;height:657;width:860;" filled="f" o:preferrelative="t" stroked="f" coordsize="21600,21600" o:gfxdata="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YiqWK8AAAA&#10;3AAAAA8AAAAAAAAAAQAgAAAAIgAAAGRycy9kb3ducmV2LnhtbFBLAQIUABQAAAAIAIdO4kAzLwWe&#10;OwAAADkAAAAQAAAAAAAAAAEAIAAAAAsBAABkcnMvc2hhcGV4bWwueG1sUEsFBgAAAAAGAAYAWwEA&#10;ALUDAAAAAA==&#10;">
                  <v:fill on="f" focussize="0,0"/>
                  <v:stroke on="f"/>
                  <v:imagedata r:id="rId61" o:title=""/>
                  <o:lock v:ext="edit" aspectratio="t"/>
                </v:shape>
                <v:shape id="FreeForm 389" o:spid="_x0000_s1026" o:spt="100" style="position:absolute;left:3218;top:4373;height:58;width:6447;" filled="f" stroked="t" coordsize="6447,58" o:gfxdata="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SRAi7sAAADc&#10;AAAADwAAAAAAAAABACAAAAAiAAAAZHJzL2Rvd25yZXYueG1sUEsBAhQAFAAAAAgAh07iQDMvBZ47&#10;AAAAOQAAABAAAAAAAAAAAQAgAAAACgEAAGRycy9zaGFwZXhtbC54bWxQSwUGAAAAAAYABgBbAQAA&#10;tAMAAAAA&#10;" path="m0,0l6447,0m0,0l0,58m2151,0l2151,58m4299,0l4299,58m6447,0l6447,58e">
                  <v:fill on="f" focussize="0,0"/>
                  <v:stroke weight="0.72pt" color="#DFE4EB" joinstyle="round"/>
                  <v:imagedata o:title=""/>
                  <o:lock v:ext="edit" aspectratio="f"/>
                </v:shape>
                <v:shape id="Picture 390" o:spid="_x0000_s1026" o:spt="75" alt="" type="#_x0000_t75" style="position:absolute;left:5827;top:5355;height:99;width:99;" filled="f" o:preferrelative="t" stroked="f" coordsize="21600,21600" o:gfxdata="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GO8ZvQAA&#10;ANwAAAAPAAAAAAAAAAEAIAAAACIAAABkcnMvZG93bnJldi54bWxQSwECFAAUAAAACACHTuJAMy8F&#10;njsAAAA5AAAAEAAAAAAAAAABACAAAAAMAQAAZHJzL3NoYXBleG1sLnhtbFBLBQYAAAAABgAGAFsB&#10;AAC2AwAAAAA=&#10;">
                  <v:fill on="f" focussize="0,0"/>
                  <v:stroke on="f"/>
                  <v:imagedata r:id="rId58" o:title=""/>
                  <o:lock v:ext="edit" aspectratio="t"/>
                </v:shape>
                <v:rect id="Rectangles 391" o:spid="_x0000_s1026" o:spt="1" style="position:absolute;left:2340;top:1508;height:4185;width:7545;" filled="f" stroked="t" coordsize="21600,21600" o:gfxdata="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42Jy+/&#10;AAAA3AAAAA8AAAAAAAAAAQAgAAAAIgAAAGRycy9kb3ducmV2LnhtbFBLAQIUABQAAAAIAIdO4kAz&#10;LwWeOwAAADkAAAAQAAAAAAAAAAEAIAAAAA4BAABkcnMvc2hhcGV4bWwueG1sUEsFBgAAAAAGAAYA&#10;WwEAALgDAAAAAA==&#10;">
                  <v:fill on="f" focussize="0,0"/>
                  <v:stroke color="#DFE4EB" joinstyle="miter"/>
                  <v:imagedata o:title=""/>
                  <o:lock v:ext="edit" aspectratio="f"/>
                </v:rect>
                <v:shape id="Text Box 392" o:spid="_x0000_s1026" o:spt="202" type="#_x0000_t202" style="position:absolute;left:3234;top:1725;height:320;width:5776;" filled="f" stroked="f" coordsize="21600,21600" o:gfxdata="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mqF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310" w:lineRule="exact"/>
                          <w:ind w:left="0" w:right="0" w:firstLine="0"/>
                          <w:jc w:val="left"/>
                          <w:rPr>
                            <w:rFonts w:ascii="Trebuchet MS"/>
                            <w:b/>
                            <w:sz w:val="32"/>
                          </w:rPr>
                        </w:pPr>
                        <w:r>
                          <w:rPr>
                            <w:rFonts w:ascii="Trebuchet MS"/>
                            <w:b/>
                            <w:w w:val="90"/>
                            <w:sz w:val="32"/>
                          </w:rPr>
                          <w:t>Chart</w:t>
                        </w:r>
                        <w:r>
                          <w:rPr>
                            <w:rFonts w:ascii="Trebuchet MS"/>
                            <w:b/>
                            <w:spacing w:val="-30"/>
                            <w:w w:val="90"/>
                            <w:sz w:val="32"/>
                          </w:rPr>
                          <w:t xml:space="preserve"> </w:t>
                        </w:r>
                        <w:r>
                          <w:rPr>
                            <w:rFonts w:ascii="Trebuchet MS"/>
                            <w:b/>
                            <w:w w:val="90"/>
                            <w:sz w:val="32"/>
                          </w:rPr>
                          <w:t>4.6:</w:t>
                        </w:r>
                        <w:r>
                          <w:rPr>
                            <w:rFonts w:ascii="Trebuchet MS"/>
                            <w:b/>
                            <w:spacing w:val="-33"/>
                            <w:w w:val="90"/>
                            <w:sz w:val="32"/>
                          </w:rPr>
                          <w:t xml:space="preserve"> </w:t>
                        </w:r>
                        <w:r>
                          <w:rPr>
                            <w:rFonts w:ascii="Trebuchet MS"/>
                            <w:b/>
                            <w:w w:val="90"/>
                            <w:sz w:val="32"/>
                          </w:rPr>
                          <w:t>Ambient</w:t>
                        </w:r>
                        <w:r>
                          <w:rPr>
                            <w:rFonts w:ascii="Trebuchet MS"/>
                            <w:b/>
                            <w:spacing w:val="-30"/>
                            <w:w w:val="90"/>
                            <w:sz w:val="32"/>
                          </w:rPr>
                          <w:t xml:space="preserve"> </w:t>
                        </w:r>
                        <w:r>
                          <w:rPr>
                            <w:rFonts w:ascii="Trebuchet MS"/>
                            <w:b/>
                            <w:spacing w:val="-5"/>
                            <w:w w:val="90"/>
                            <w:sz w:val="32"/>
                          </w:rPr>
                          <w:t>Temperature</w:t>
                        </w:r>
                        <w:r>
                          <w:rPr>
                            <w:rFonts w:ascii="Trebuchet MS"/>
                            <w:b/>
                            <w:spacing w:val="-30"/>
                            <w:w w:val="90"/>
                            <w:sz w:val="32"/>
                          </w:rPr>
                          <w:t xml:space="preserve"> </w:t>
                        </w:r>
                        <w:r>
                          <w:rPr>
                            <w:rFonts w:ascii="Trebuchet MS"/>
                            <w:b/>
                            <w:w w:val="90"/>
                            <w:sz w:val="32"/>
                          </w:rPr>
                          <w:t>for</w:t>
                        </w:r>
                        <w:r>
                          <w:rPr>
                            <w:rFonts w:ascii="Trebuchet MS"/>
                            <w:b/>
                            <w:spacing w:val="-32"/>
                            <w:w w:val="90"/>
                            <w:sz w:val="32"/>
                          </w:rPr>
                          <w:t xml:space="preserve"> </w:t>
                        </w:r>
                        <w:r>
                          <w:rPr>
                            <w:rFonts w:ascii="Trebuchet MS"/>
                            <w:b/>
                            <w:w w:val="90"/>
                            <w:sz w:val="32"/>
                          </w:rPr>
                          <w:t>week</w:t>
                        </w:r>
                        <w:r>
                          <w:rPr>
                            <w:rFonts w:ascii="Trebuchet MS"/>
                            <w:b/>
                            <w:spacing w:val="-31"/>
                            <w:w w:val="90"/>
                            <w:sz w:val="32"/>
                          </w:rPr>
                          <w:t xml:space="preserve"> </w:t>
                        </w:r>
                        <w:r>
                          <w:rPr>
                            <w:rFonts w:ascii="Trebuchet MS"/>
                            <w:b/>
                            <w:w w:val="90"/>
                            <w:sz w:val="32"/>
                          </w:rPr>
                          <w:t>3</w:t>
                        </w:r>
                      </w:p>
                    </w:txbxContent>
                  </v:textbox>
                </v:shape>
                <v:shape id="Text Box 393" o:spid="_x0000_s1026" o:spt="202" type="#_x0000_t202" style="position:absolute;left:2870;top:2216;height:180;width:203;" filled="f" stroked="f" coordsize="21600,21600" o:gfxdata="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Dc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3" w:lineRule="exact"/>
                          <w:ind w:left="0" w:right="0" w:firstLine="0"/>
                          <w:jc w:val="left"/>
                          <w:rPr>
                            <w:rFonts w:ascii="Arial"/>
                            <w:sz w:val="18"/>
                          </w:rPr>
                        </w:pPr>
                        <w:r>
                          <w:rPr>
                            <w:rFonts w:ascii="Arial"/>
                            <w:w w:val="95"/>
                            <w:sz w:val="18"/>
                          </w:rPr>
                          <w:t>28</w:t>
                        </w:r>
                      </w:p>
                    </w:txbxContent>
                  </v:textbox>
                </v:shape>
                <v:shape id="Text Box 394" o:spid="_x0000_s1026" o:spt="202" type="#_x0000_t202" style="position:absolute;left:2870;top:2907;height:180;width:203;" filled="f" stroked="f" coordsize="21600,21600" o:gfxdata="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4k7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3" w:lineRule="exact"/>
                          <w:ind w:left="0" w:right="0" w:firstLine="0"/>
                          <w:jc w:val="left"/>
                          <w:rPr>
                            <w:rFonts w:ascii="Arial"/>
                            <w:sz w:val="18"/>
                          </w:rPr>
                        </w:pPr>
                        <w:r>
                          <w:rPr>
                            <w:rFonts w:ascii="Arial"/>
                            <w:w w:val="95"/>
                            <w:sz w:val="18"/>
                          </w:rPr>
                          <w:t>27</w:t>
                        </w:r>
                      </w:p>
                    </w:txbxContent>
                  </v:textbox>
                </v:shape>
                <v:shape id="Text Box 395" o:spid="_x0000_s1026" o:spt="202" type="#_x0000_t202" style="position:absolute;left:2870;top:3598;height:180;width:203;" filled="f" stroked="f" coordsize="21600,21600" o:gfxdata="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0Ni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3" w:lineRule="exact"/>
                          <w:ind w:left="0" w:right="0" w:firstLine="0"/>
                          <w:jc w:val="left"/>
                          <w:rPr>
                            <w:rFonts w:ascii="Arial"/>
                            <w:sz w:val="18"/>
                          </w:rPr>
                        </w:pPr>
                        <w:r>
                          <w:rPr>
                            <w:rFonts w:ascii="Arial"/>
                            <w:w w:val="95"/>
                            <w:sz w:val="18"/>
                          </w:rPr>
                          <w:t>26</w:t>
                        </w:r>
                      </w:p>
                    </w:txbxContent>
                  </v:textbox>
                </v:shape>
                <v:shape id="Text Box 396" o:spid="_x0000_s1026" o:spt="202" type="#_x0000_t202" style="position:absolute;left:2870;top:4289;height:180;width:203;" filled="f" stroked="f" coordsize="21600,21600" o:gfxdata="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uiW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73" w:lineRule="exact"/>
                          <w:ind w:left="0" w:right="0" w:firstLine="0"/>
                          <w:jc w:val="left"/>
                          <w:rPr>
                            <w:rFonts w:ascii="Arial"/>
                            <w:sz w:val="18"/>
                          </w:rPr>
                        </w:pPr>
                        <w:r>
                          <w:rPr>
                            <w:rFonts w:ascii="Arial"/>
                            <w:w w:val="95"/>
                            <w:sz w:val="18"/>
                          </w:rPr>
                          <w:t>25</w:t>
                        </w:r>
                      </w:p>
                    </w:txbxContent>
                  </v:textbox>
                </v:shape>
                <v:shape id="Text Box 397" o:spid="_x0000_s1026" o:spt="202" type="#_x0000_t202" style="position:absolute;left:4089;top:4523;height:180;width:431;" filled="f" stroked="f" coordsize="21600,21600" o:gfxdata="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6nB8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3" w:lineRule="exact"/>
                          <w:ind w:left="0" w:right="0" w:firstLine="0"/>
                          <w:jc w:val="left"/>
                          <w:rPr>
                            <w:rFonts w:ascii="Arial"/>
                            <w:sz w:val="18"/>
                          </w:rPr>
                        </w:pPr>
                        <w:r>
                          <w:rPr>
                            <w:rFonts w:ascii="Arial"/>
                            <w:w w:val="95"/>
                            <w:sz w:val="18"/>
                          </w:rPr>
                          <w:t>Day</w:t>
                        </w:r>
                        <w:r>
                          <w:rPr>
                            <w:rFonts w:ascii="Arial"/>
                            <w:spacing w:val="-28"/>
                            <w:w w:val="95"/>
                            <w:sz w:val="18"/>
                          </w:rPr>
                          <w:t xml:space="preserve"> </w:t>
                        </w:r>
                        <w:r>
                          <w:rPr>
                            <w:rFonts w:ascii="Arial"/>
                            <w:w w:val="95"/>
                            <w:sz w:val="18"/>
                          </w:rPr>
                          <w:t>1</w:t>
                        </w:r>
                      </w:p>
                    </w:txbxContent>
                  </v:textbox>
                </v:shape>
                <v:shape id="Text Box 398" o:spid="_x0000_s1026" o:spt="202" type="#_x0000_t202" style="position:absolute;left:6161;top:4523;height:460;width:582;" filled="f" stroked="f" coordsize="21600,21600" o:gfxdata="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HxZO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73" w:lineRule="exact"/>
                          <w:ind w:left="76" w:right="0" w:firstLine="0"/>
                          <w:jc w:val="left"/>
                          <w:rPr>
                            <w:rFonts w:ascii="Arial"/>
                            <w:sz w:val="18"/>
                          </w:rPr>
                        </w:pPr>
                        <w:r>
                          <w:rPr>
                            <w:rFonts w:ascii="Arial"/>
                            <w:sz w:val="18"/>
                          </w:rPr>
                          <w:t>Day 2</w:t>
                        </w:r>
                      </w:p>
                      <w:p>
                        <w:pPr>
                          <w:spacing w:before="72"/>
                          <w:ind w:left="0" w:right="0" w:firstLine="0"/>
                          <w:jc w:val="left"/>
                          <w:rPr>
                            <w:rFonts w:ascii="Trebuchet MS"/>
                            <w:b/>
                            <w:sz w:val="18"/>
                          </w:rPr>
                        </w:pPr>
                        <w:r>
                          <w:rPr>
                            <w:rFonts w:ascii="Trebuchet MS"/>
                            <w:b/>
                            <w:w w:val="95"/>
                            <w:sz w:val="18"/>
                          </w:rPr>
                          <w:t>Week</w:t>
                        </w:r>
                        <w:r>
                          <w:rPr>
                            <w:rFonts w:ascii="Trebuchet MS"/>
                            <w:b/>
                            <w:spacing w:val="-27"/>
                            <w:w w:val="95"/>
                            <w:sz w:val="18"/>
                          </w:rPr>
                          <w:t xml:space="preserve"> </w:t>
                        </w:r>
                        <w:r>
                          <w:rPr>
                            <w:rFonts w:ascii="Trebuchet MS"/>
                            <w:b/>
                            <w:w w:val="95"/>
                            <w:sz w:val="18"/>
                          </w:rPr>
                          <w:t>3</w:t>
                        </w:r>
                      </w:p>
                    </w:txbxContent>
                  </v:textbox>
                </v:shape>
                <v:shape id="Text Box 399" o:spid="_x0000_s1026" o:spt="202" type="#_x0000_t202" style="position:absolute;left:8387;top:4523;height:180;width:431;" filled="f" stroked="f" coordsize="21600,21600" o:gfxdata="UEsDBAoAAAAAAIdO4kAAAAAAAAAAAAAAAAAEAAAAZHJzL1BLAwQUAAAACACHTuJALr3Be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qa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r3Be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73" w:lineRule="exact"/>
                          <w:ind w:left="0" w:right="0" w:firstLine="0"/>
                          <w:jc w:val="left"/>
                          <w:rPr>
                            <w:rFonts w:ascii="Arial"/>
                            <w:sz w:val="18"/>
                          </w:rPr>
                        </w:pPr>
                        <w:r>
                          <w:rPr>
                            <w:rFonts w:ascii="Arial"/>
                            <w:w w:val="95"/>
                            <w:sz w:val="18"/>
                          </w:rPr>
                          <w:t>Day</w:t>
                        </w:r>
                        <w:r>
                          <w:rPr>
                            <w:rFonts w:ascii="Arial"/>
                            <w:spacing w:val="-28"/>
                            <w:w w:val="95"/>
                            <w:sz w:val="18"/>
                          </w:rPr>
                          <w:t xml:space="preserve"> </w:t>
                        </w:r>
                        <w:r>
                          <w:rPr>
                            <w:rFonts w:ascii="Arial"/>
                            <w:w w:val="95"/>
                            <w:sz w:val="18"/>
                          </w:rPr>
                          <w:t>3</w:t>
                        </w:r>
                      </w:p>
                    </w:txbxContent>
                  </v:textbox>
                </v:shape>
                <v:shape id="Text Box 400" o:spid="_x0000_s1026" o:spt="202" type="#_x0000_t202" style="position:absolute;left:5969;top:5322;height:180;width:481;" filled="f" stroked="f" coordsize="21600,21600" o:gfxdata="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5vX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3" w:lineRule="exact"/>
                          <w:ind w:left="0" w:right="0" w:firstLine="0"/>
                          <w:jc w:val="left"/>
                          <w:rPr>
                            <w:rFonts w:ascii="Arial"/>
                            <w:sz w:val="18"/>
                          </w:rPr>
                        </w:pPr>
                        <w:r>
                          <w:rPr>
                            <w:rFonts w:ascii="Arial"/>
                            <w:w w:val="90"/>
                            <w:sz w:val="18"/>
                          </w:rPr>
                          <w:t>Temp.</w:t>
                        </w:r>
                      </w:p>
                    </w:txbxContent>
                  </v:textbox>
                </v:shape>
              </v:group>
            </w:pict>
          </mc:Fallback>
        </mc:AlternateContent>
      </w:r>
      <w:r>
        <mc:AlternateContent>
          <mc:Choice Requires="wps">
            <w:drawing>
              <wp:anchor distT="0" distB="0" distL="114300" distR="114300" simplePos="0" relativeHeight="15775744" behindDoc="0" locked="0" layoutInCell="1" allowOverlap="1">
                <wp:simplePos x="0" y="0"/>
                <wp:positionH relativeFrom="page">
                  <wp:posOffset>1654810</wp:posOffset>
                </wp:positionH>
                <wp:positionV relativeFrom="paragraph">
                  <wp:posOffset>1795145</wp:posOffset>
                </wp:positionV>
                <wp:extent cx="139700" cy="648335"/>
                <wp:effectExtent l="0" t="0" r="0" b="0"/>
                <wp:wrapNone/>
                <wp:docPr id="324" name="Text Box 401"/>
                <wp:cNvGraphicFramePr/>
                <a:graphic xmlns:a="http://schemas.openxmlformats.org/drawingml/2006/main">
                  <a:graphicData uri="http://schemas.microsoft.com/office/word/2010/wordprocessingShape">
                    <wps:wsp>
                      <wps:cNvSpPr txBox="1"/>
                      <wps:spPr>
                        <a:xfrm>
                          <a:off x="0" y="0"/>
                          <a:ext cx="139700" cy="648335"/>
                        </a:xfrm>
                        <a:prstGeom prst="rect">
                          <a:avLst/>
                        </a:prstGeom>
                        <a:noFill/>
                        <a:ln>
                          <a:noFill/>
                        </a:ln>
                      </wps:spPr>
                      <wps:txbx>
                        <w:txbxContent>
                          <w:p>
                            <w:pPr>
                              <w:spacing w:before="0" w:line="195" w:lineRule="exact"/>
                              <w:ind w:left="20" w:right="0" w:firstLine="0"/>
                              <w:jc w:val="left"/>
                              <w:rPr>
                                <w:rFonts w:ascii="Trebuchet MS"/>
                                <w:b/>
                                <w:sz w:val="18"/>
                              </w:rPr>
                            </w:pPr>
                            <w:r>
                              <w:rPr>
                                <w:rFonts w:ascii="Trebuchet MS"/>
                                <w:b/>
                                <w:w w:val="85"/>
                                <w:sz w:val="18"/>
                              </w:rPr>
                              <w:t>Temperature</w:t>
                            </w:r>
                          </w:p>
                        </w:txbxContent>
                      </wps:txbx>
                      <wps:bodyPr vert="vert270" lIns="0" tIns="0" rIns="0" bIns="0" upright="1"/>
                    </wps:wsp>
                  </a:graphicData>
                </a:graphic>
              </wp:anchor>
            </w:drawing>
          </mc:Choice>
          <mc:Fallback>
            <w:pict>
              <v:shape id="Text Box 401" o:spid="_x0000_s1026" o:spt="202" type="#_x0000_t202" style="position:absolute;left:0pt;margin-left:130.3pt;margin-top:141.35pt;height:51.05pt;width:11pt;mso-position-horizontal-relative:page;z-index:15775744;mso-width-relative:page;mso-height-relative:page;" filled="f" stroked="f" coordsize="21600,21600" o:gfxdata="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EA1LgfXAAAACwEAAA8AAAAAAAAAAQAgAAAA&#10;IgAAAGRycy9kb3ducmV2LnhtbFBLAQIUABQAAAAIAIdO4kDWwkspmgEAADUDAAAOAAAAAAAAAAEA&#10;IAAAACYBAABkcnMvZTJvRG9jLnhtbFBLBQYAAAAABgAGAFkBAAAyBQAAAAA=&#10;">
                <v:fill on="f" focussize="0,0"/>
                <v:stroke on="f"/>
                <v:imagedata o:title=""/>
                <o:lock v:ext="edit" aspectratio="f"/>
                <v:textbox inset="0mm,0mm,0mm,0mm" style="layout-flow:vertical;mso-layout-flow-alt:bottom-to-top;">
                  <w:txbxContent>
                    <w:p>
                      <w:pPr>
                        <w:spacing w:before="0" w:line="195" w:lineRule="exact"/>
                        <w:ind w:left="20" w:right="0" w:firstLine="0"/>
                        <w:jc w:val="left"/>
                        <w:rPr>
                          <w:rFonts w:ascii="Trebuchet MS"/>
                          <w:b/>
                          <w:sz w:val="18"/>
                        </w:rPr>
                      </w:pPr>
                      <w:r>
                        <w:rPr>
                          <w:rFonts w:ascii="Trebuchet MS"/>
                          <w:b/>
                          <w:w w:val="85"/>
                          <w:sz w:val="18"/>
                        </w:rPr>
                        <w:t>Temperature</w:t>
                      </w:r>
                    </w:p>
                  </w:txbxContent>
                </v:textbox>
              </v:shape>
            </w:pict>
          </mc:Fallback>
        </mc:AlternateContent>
      </w:r>
      <w:r>
        <w:rPr>
          <w:b/>
          <w:sz w:val="24"/>
        </w:rPr>
        <w:t>Table 4.6: Average Ambient temperature of the room in (</w:t>
      </w:r>
      <w:r>
        <w:rPr>
          <w:b/>
          <w:sz w:val="24"/>
          <w:vertAlign w:val="superscript"/>
        </w:rPr>
        <w:t>o</w:t>
      </w:r>
      <w:r>
        <w:rPr>
          <w:b/>
          <w:sz w:val="24"/>
          <w:vertAlign w:val="baseline"/>
        </w:rPr>
        <w:t>C) for Week 3</w:t>
      </w:r>
    </w:p>
    <w:tbl>
      <w:tblPr>
        <w:tblStyle w:val="10"/>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88"/>
        <w:gridCol w:w="3195"/>
        <w:gridCol w:w="31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 w:hRule="atLeast"/>
        </w:trPr>
        <w:tc>
          <w:tcPr>
            <w:tcW w:w="3188" w:type="dxa"/>
          </w:tcPr>
          <w:p>
            <w:pPr>
              <w:pStyle w:val="13"/>
              <w:spacing w:line="258" w:lineRule="exact"/>
              <w:ind w:left="107"/>
              <w:rPr>
                <w:sz w:val="24"/>
              </w:rPr>
            </w:pPr>
            <w:r>
              <w:rPr>
                <w:sz w:val="24"/>
              </w:rPr>
              <w:t>Day 1 – Temp (</w:t>
            </w:r>
            <w:r>
              <w:rPr>
                <w:sz w:val="24"/>
                <w:vertAlign w:val="superscript"/>
              </w:rPr>
              <w:t>o</w:t>
            </w:r>
            <w:r>
              <w:rPr>
                <w:sz w:val="24"/>
                <w:vertAlign w:val="baseline"/>
              </w:rPr>
              <w:t>C)</w:t>
            </w:r>
          </w:p>
        </w:tc>
        <w:tc>
          <w:tcPr>
            <w:tcW w:w="3195" w:type="dxa"/>
          </w:tcPr>
          <w:p>
            <w:pPr>
              <w:pStyle w:val="13"/>
              <w:spacing w:line="258" w:lineRule="exact"/>
              <w:ind w:left="105"/>
              <w:rPr>
                <w:sz w:val="24"/>
              </w:rPr>
            </w:pPr>
            <w:r>
              <w:rPr>
                <w:sz w:val="24"/>
              </w:rPr>
              <w:t>Day 2 – Temp (</w:t>
            </w:r>
            <w:r>
              <w:rPr>
                <w:sz w:val="24"/>
                <w:vertAlign w:val="superscript"/>
              </w:rPr>
              <w:t>o</w:t>
            </w:r>
            <w:r>
              <w:rPr>
                <w:sz w:val="24"/>
                <w:vertAlign w:val="baseline"/>
              </w:rPr>
              <w:t>C)</w:t>
            </w:r>
          </w:p>
        </w:tc>
        <w:tc>
          <w:tcPr>
            <w:tcW w:w="3196" w:type="dxa"/>
          </w:tcPr>
          <w:p>
            <w:pPr>
              <w:pStyle w:val="13"/>
              <w:spacing w:line="258" w:lineRule="exact"/>
              <w:ind w:left="107"/>
              <w:rPr>
                <w:sz w:val="24"/>
              </w:rPr>
            </w:pPr>
            <w:r>
              <w:rPr>
                <w:sz w:val="24"/>
              </w:rPr>
              <w:t>Day 3 – Temp (</w:t>
            </w:r>
            <w:r>
              <w:rPr>
                <w:sz w:val="24"/>
                <w:vertAlign w:val="superscript"/>
              </w:rPr>
              <w:t>o</w:t>
            </w:r>
            <w:r>
              <w:rPr>
                <w:sz w:val="24"/>
                <w:vertAlign w:val="baseline"/>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3188" w:type="dxa"/>
          </w:tcPr>
          <w:p>
            <w:pPr>
              <w:pStyle w:val="13"/>
              <w:ind w:left="107"/>
              <w:rPr>
                <w:sz w:val="24"/>
              </w:rPr>
            </w:pPr>
            <w:r>
              <w:rPr>
                <w:sz w:val="24"/>
              </w:rPr>
              <w:t>27.20</w:t>
            </w:r>
          </w:p>
        </w:tc>
        <w:tc>
          <w:tcPr>
            <w:tcW w:w="3195" w:type="dxa"/>
          </w:tcPr>
          <w:p>
            <w:pPr>
              <w:pStyle w:val="13"/>
              <w:ind w:left="105"/>
              <w:rPr>
                <w:sz w:val="24"/>
              </w:rPr>
            </w:pPr>
            <w:r>
              <w:rPr>
                <w:sz w:val="24"/>
              </w:rPr>
              <w:t>26.6</w:t>
            </w:r>
          </w:p>
        </w:tc>
        <w:tc>
          <w:tcPr>
            <w:tcW w:w="3196" w:type="dxa"/>
          </w:tcPr>
          <w:p>
            <w:pPr>
              <w:pStyle w:val="13"/>
              <w:ind w:left="107"/>
              <w:rPr>
                <w:sz w:val="24"/>
              </w:rPr>
            </w:pPr>
            <w:r>
              <w:rPr>
                <w:sz w:val="24"/>
              </w:rPr>
              <w:t>25.95</w:t>
            </w:r>
          </w:p>
        </w:tc>
      </w:tr>
    </w:tbl>
    <w:p>
      <w:pPr>
        <w:pStyle w:val="5"/>
        <w:rPr>
          <w:b/>
          <w:sz w:val="30"/>
        </w:rPr>
      </w:pPr>
    </w:p>
    <w:p>
      <w:pPr>
        <w:pStyle w:val="5"/>
        <w:rPr>
          <w:b/>
          <w:sz w:val="30"/>
        </w:rPr>
      </w:pPr>
    </w:p>
    <w:p>
      <w:pPr>
        <w:pStyle w:val="5"/>
        <w:rPr>
          <w:b/>
          <w:sz w:val="30"/>
        </w:rPr>
      </w:pPr>
    </w:p>
    <w:p>
      <w:pPr>
        <w:pStyle w:val="5"/>
        <w:rPr>
          <w:b/>
          <w:sz w:val="30"/>
        </w:rPr>
      </w:pPr>
    </w:p>
    <w:p>
      <w:pPr>
        <w:pStyle w:val="5"/>
        <w:rPr>
          <w:b/>
          <w:sz w:val="30"/>
        </w:rPr>
      </w:pPr>
    </w:p>
    <w:p>
      <w:pPr>
        <w:pStyle w:val="5"/>
        <w:rPr>
          <w:b/>
          <w:sz w:val="30"/>
        </w:rPr>
      </w:pPr>
    </w:p>
    <w:p>
      <w:pPr>
        <w:pStyle w:val="5"/>
        <w:rPr>
          <w:b/>
          <w:sz w:val="30"/>
        </w:rPr>
      </w:pPr>
    </w:p>
    <w:p>
      <w:pPr>
        <w:pStyle w:val="5"/>
        <w:rPr>
          <w:b/>
          <w:sz w:val="30"/>
        </w:rPr>
      </w:pPr>
    </w:p>
    <w:p>
      <w:pPr>
        <w:pStyle w:val="5"/>
        <w:rPr>
          <w:b/>
          <w:sz w:val="30"/>
        </w:rPr>
      </w:pPr>
    </w:p>
    <w:p>
      <w:pPr>
        <w:pStyle w:val="5"/>
        <w:rPr>
          <w:b/>
          <w:sz w:val="30"/>
        </w:rPr>
      </w:pPr>
    </w:p>
    <w:p>
      <w:pPr>
        <w:pStyle w:val="5"/>
        <w:rPr>
          <w:b/>
          <w:sz w:val="30"/>
        </w:rPr>
      </w:pPr>
    </w:p>
    <w:p>
      <w:pPr>
        <w:pStyle w:val="5"/>
        <w:rPr>
          <w:b/>
          <w:sz w:val="30"/>
        </w:rPr>
      </w:pPr>
    </w:p>
    <w:p>
      <w:pPr>
        <w:pStyle w:val="5"/>
        <w:rPr>
          <w:b/>
          <w:sz w:val="30"/>
        </w:rPr>
      </w:pPr>
    </w:p>
    <w:p>
      <w:pPr>
        <w:pStyle w:val="5"/>
        <w:rPr>
          <w:b/>
          <w:sz w:val="30"/>
        </w:rPr>
      </w:pPr>
    </w:p>
    <w:p>
      <w:pPr>
        <w:pStyle w:val="5"/>
        <w:rPr>
          <w:b/>
          <w:sz w:val="30"/>
        </w:rPr>
      </w:pPr>
    </w:p>
    <w:p>
      <w:pPr>
        <w:pStyle w:val="5"/>
        <w:spacing w:before="254" w:line="360" w:lineRule="auto"/>
        <w:ind w:left="240" w:right="240"/>
        <w:jc w:val="both"/>
      </w:pPr>
      <w:r>
        <w:t>In Table 4.7 and Chart 4.7, the results for the aerobic sample containing crushed camphor are reported for week 4. The results gotten for the pH, shows that there was an increase in the pH value for the sewage sample as compared with that of control. Thus, the sewage sample is</w:t>
      </w:r>
    </w:p>
    <w:p>
      <w:pPr>
        <w:spacing w:after="0" w:line="360" w:lineRule="auto"/>
        <w:jc w:val="both"/>
        <w:sectPr>
          <w:pgSz w:w="12240" w:h="15840"/>
          <w:pgMar w:top="1440" w:right="1200" w:bottom="1180" w:left="1200" w:header="0" w:footer="992" w:gutter="0"/>
        </w:sectPr>
      </w:pPr>
    </w:p>
    <w:p>
      <w:pPr>
        <w:pStyle w:val="5"/>
        <w:spacing w:before="74" w:line="360" w:lineRule="auto"/>
        <w:ind w:left="240" w:right="232"/>
        <w:jc w:val="both"/>
      </w:pPr>
      <w:r>
        <mc:AlternateContent>
          <mc:Choice Requires="wpg">
            <w:drawing>
              <wp:anchor distT="0" distB="0" distL="114300" distR="114300" simplePos="0" relativeHeight="15779840" behindDoc="0" locked="0" layoutInCell="1" allowOverlap="1">
                <wp:simplePos x="0" y="0"/>
                <wp:positionH relativeFrom="page">
                  <wp:posOffset>1137920</wp:posOffset>
                </wp:positionH>
                <wp:positionV relativeFrom="page">
                  <wp:posOffset>5871210</wp:posOffset>
                </wp:positionV>
                <wp:extent cx="5495925" cy="3209925"/>
                <wp:effectExtent l="0" t="635" r="5715" b="5080"/>
                <wp:wrapNone/>
                <wp:docPr id="378" name="Group 402"/>
                <wp:cNvGraphicFramePr/>
                <a:graphic xmlns:a="http://schemas.openxmlformats.org/drawingml/2006/main">
                  <a:graphicData uri="http://schemas.microsoft.com/office/word/2010/wordprocessingGroup">
                    <wpg:wgp>
                      <wpg:cNvGrpSpPr/>
                      <wpg:grpSpPr>
                        <a:xfrm>
                          <a:off x="0" y="0"/>
                          <a:ext cx="5495925" cy="3209925"/>
                          <a:chOff x="1793" y="9247"/>
                          <a:chExt cx="8655" cy="5055"/>
                        </a:xfrm>
                      </wpg:grpSpPr>
                      <wps:wsp>
                        <wps:cNvPr id="327" name="FreeForm 403"/>
                        <wps:cNvSpPr/>
                        <wps:spPr>
                          <a:xfrm>
                            <a:off x="2719" y="10684"/>
                            <a:ext cx="944" cy="2225"/>
                          </a:xfrm>
                          <a:custGeom>
                            <a:avLst/>
                            <a:gdLst/>
                            <a:ahLst/>
                            <a:cxnLst/>
                            <a:pathLst>
                              <a:path w="944" h="2225">
                                <a:moveTo>
                                  <a:pt x="0" y="2225"/>
                                </a:moveTo>
                                <a:lnTo>
                                  <a:pt x="334" y="2225"/>
                                </a:lnTo>
                                <a:moveTo>
                                  <a:pt x="0" y="2124"/>
                                </a:moveTo>
                                <a:lnTo>
                                  <a:pt x="334" y="2124"/>
                                </a:lnTo>
                                <a:moveTo>
                                  <a:pt x="0" y="2023"/>
                                </a:moveTo>
                                <a:lnTo>
                                  <a:pt x="334" y="2023"/>
                                </a:lnTo>
                                <a:moveTo>
                                  <a:pt x="0" y="1922"/>
                                </a:moveTo>
                                <a:lnTo>
                                  <a:pt x="334" y="1922"/>
                                </a:lnTo>
                                <a:moveTo>
                                  <a:pt x="0" y="1718"/>
                                </a:moveTo>
                                <a:lnTo>
                                  <a:pt x="334" y="1718"/>
                                </a:lnTo>
                                <a:moveTo>
                                  <a:pt x="0" y="1617"/>
                                </a:moveTo>
                                <a:lnTo>
                                  <a:pt x="334" y="1617"/>
                                </a:lnTo>
                                <a:moveTo>
                                  <a:pt x="0" y="1517"/>
                                </a:moveTo>
                                <a:lnTo>
                                  <a:pt x="334" y="1517"/>
                                </a:lnTo>
                                <a:moveTo>
                                  <a:pt x="0" y="1416"/>
                                </a:moveTo>
                                <a:lnTo>
                                  <a:pt x="334" y="1416"/>
                                </a:lnTo>
                                <a:moveTo>
                                  <a:pt x="0" y="1214"/>
                                </a:moveTo>
                                <a:lnTo>
                                  <a:pt x="334" y="1214"/>
                                </a:lnTo>
                                <a:moveTo>
                                  <a:pt x="0" y="1111"/>
                                </a:moveTo>
                                <a:lnTo>
                                  <a:pt x="334" y="1111"/>
                                </a:lnTo>
                                <a:moveTo>
                                  <a:pt x="0" y="1010"/>
                                </a:moveTo>
                                <a:lnTo>
                                  <a:pt x="334" y="1010"/>
                                </a:lnTo>
                                <a:moveTo>
                                  <a:pt x="0" y="909"/>
                                </a:moveTo>
                                <a:lnTo>
                                  <a:pt x="334" y="909"/>
                                </a:lnTo>
                                <a:moveTo>
                                  <a:pt x="0" y="708"/>
                                </a:moveTo>
                                <a:lnTo>
                                  <a:pt x="334" y="708"/>
                                </a:lnTo>
                                <a:moveTo>
                                  <a:pt x="0" y="607"/>
                                </a:moveTo>
                                <a:lnTo>
                                  <a:pt x="334" y="607"/>
                                </a:lnTo>
                                <a:moveTo>
                                  <a:pt x="0" y="506"/>
                                </a:moveTo>
                                <a:lnTo>
                                  <a:pt x="334" y="506"/>
                                </a:lnTo>
                                <a:moveTo>
                                  <a:pt x="0" y="403"/>
                                </a:moveTo>
                                <a:lnTo>
                                  <a:pt x="334" y="403"/>
                                </a:lnTo>
                                <a:moveTo>
                                  <a:pt x="0" y="201"/>
                                </a:moveTo>
                                <a:lnTo>
                                  <a:pt x="334" y="201"/>
                                </a:lnTo>
                                <a:moveTo>
                                  <a:pt x="0" y="101"/>
                                </a:moveTo>
                                <a:lnTo>
                                  <a:pt x="334" y="101"/>
                                </a:lnTo>
                                <a:moveTo>
                                  <a:pt x="0" y="0"/>
                                </a:moveTo>
                                <a:lnTo>
                                  <a:pt x="943" y="0"/>
                                </a:lnTo>
                              </a:path>
                            </a:pathLst>
                          </a:custGeom>
                          <a:noFill/>
                          <a:ln w="9144" cap="flat" cmpd="sng">
                            <a:solidFill>
                              <a:srgbClr val="F1F1F1"/>
                            </a:solidFill>
                            <a:prstDash val="solid"/>
                            <a:headEnd type="none" w="med" len="med"/>
                            <a:tailEnd type="none" w="med" len="med"/>
                          </a:ln>
                        </wps:spPr>
                        <wps:bodyPr upright="1"/>
                      </wps:wsp>
                      <wps:wsp>
                        <wps:cNvPr id="328" name="FreeForm 404"/>
                        <wps:cNvSpPr/>
                        <wps:spPr>
                          <a:xfrm>
                            <a:off x="8359" y="10681"/>
                            <a:ext cx="1860" cy="8"/>
                          </a:xfrm>
                          <a:custGeom>
                            <a:avLst/>
                            <a:gdLst/>
                            <a:ahLst/>
                            <a:cxnLst/>
                            <a:pathLst>
                              <a:path w="1860" h="8">
                                <a:moveTo>
                                  <a:pt x="0" y="7"/>
                                </a:moveTo>
                                <a:lnTo>
                                  <a:pt x="1860" y="7"/>
                                </a:lnTo>
                                <a:moveTo>
                                  <a:pt x="0" y="0"/>
                                </a:moveTo>
                                <a:lnTo>
                                  <a:pt x="1860" y="0"/>
                                </a:lnTo>
                              </a:path>
                            </a:pathLst>
                          </a:custGeom>
                          <a:noFill/>
                          <a:ln w="4572" cap="flat" cmpd="sng">
                            <a:solidFill>
                              <a:srgbClr val="F1F1F1"/>
                            </a:solidFill>
                            <a:prstDash val="solid"/>
                            <a:headEnd type="none" w="med" len="med"/>
                            <a:tailEnd type="none" w="med" len="med"/>
                          </a:ln>
                        </wps:spPr>
                        <wps:bodyPr upright="1"/>
                      </wps:wsp>
                      <wps:wsp>
                        <wps:cNvPr id="329" name="Lines 405"/>
                        <wps:cNvSpPr/>
                        <wps:spPr>
                          <a:xfrm>
                            <a:off x="2719" y="10584"/>
                            <a:ext cx="1251" cy="0"/>
                          </a:xfrm>
                          <a:prstGeom prst="line">
                            <a:avLst/>
                          </a:prstGeom>
                          <a:ln w="9144" cap="flat" cmpd="sng">
                            <a:solidFill>
                              <a:srgbClr val="F1F1F1"/>
                            </a:solidFill>
                            <a:prstDash val="solid"/>
                            <a:headEnd type="none" w="med" len="med"/>
                            <a:tailEnd type="none" w="med" len="med"/>
                          </a:ln>
                        </wps:spPr>
                        <wps:bodyPr upright="1"/>
                      </wps:wsp>
                      <wps:wsp>
                        <wps:cNvPr id="330" name="FreeForm 406"/>
                        <wps:cNvSpPr/>
                        <wps:spPr>
                          <a:xfrm>
                            <a:off x="2719" y="10077"/>
                            <a:ext cx="7500" cy="303"/>
                          </a:xfrm>
                          <a:custGeom>
                            <a:avLst/>
                            <a:gdLst/>
                            <a:ahLst/>
                            <a:cxnLst/>
                            <a:pathLst>
                              <a:path w="7500" h="303">
                                <a:moveTo>
                                  <a:pt x="0" y="302"/>
                                </a:moveTo>
                                <a:lnTo>
                                  <a:pt x="7500" y="302"/>
                                </a:lnTo>
                                <a:moveTo>
                                  <a:pt x="0" y="201"/>
                                </a:moveTo>
                                <a:lnTo>
                                  <a:pt x="7500" y="201"/>
                                </a:lnTo>
                                <a:moveTo>
                                  <a:pt x="0" y="100"/>
                                </a:moveTo>
                                <a:lnTo>
                                  <a:pt x="7500" y="100"/>
                                </a:lnTo>
                                <a:moveTo>
                                  <a:pt x="0" y="0"/>
                                </a:moveTo>
                                <a:lnTo>
                                  <a:pt x="7500" y="0"/>
                                </a:lnTo>
                              </a:path>
                            </a:pathLst>
                          </a:custGeom>
                          <a:noFill/>
                          <a:ln w="9144" cap="flat" cmpd="sng">
                            <a:solidFill>
                              <a:srgbClr val="F1F1F1"/>
                            </a:solidFill>
                            <a:prstDash val="solid"/>
                            <a:headEnd type="none" w="med" len="med"/>
                            <a:tailEnd type="none" w="med" len="med"/>
                          </a:ln>
                        </wps:spPr>
                        <wps:bodyPr upright="1"/>
                      </wps:wsp>
                      <wps:wsp>
                        <wps:cNvPr id="331" name="Lines 407"/>
                        <wps:cNvSpPr/>
                        <wps:spPr>
                          <a:xfrm>
                            <a:off x="2719" y="10483"/>
                            <a:ext cx="1251" cy="0"/>
                          </a:xfrm>
                          <a:prstGeom prst="line">
                            <a:avLst/>
                          </a:prstGeom>
                          <a:ln w="9144" cap="flat" cmpd="sng">
                            <a:solidFill>
                              <a:srgbClr val="D9D9D9"/>
                            </a:solidFill>
                            <a:prstDash val="solid"/>
                            <a:headEnd type="none" w="med" len="med"/>
                            <a:tailEnd type="none" w="med" len="med"/>
                          </a:ln>
                        </wps:spPr>
                        <wps:bodyPr upright="1"/>
                      </wps:wsp>
                      <wps:wsp>
                        <wps:cNvPr id="332" name="Lines 408"/>
                        <wps:cNvSpPr/>
                        <wps:spPr>
                          <a:xfrm>
                            <a:off x="2719" y="9977"/>
                            <a:ext cx="7500" cy="0"/>
                          </a:xfrm>
                          <a:prstGeom prst="line">
                            <a:avLst/>
                          </a:prstGeom>
                          <a:ln w="9144" cap="flat" cmpd="sng">
                            <a:solidFill>
                              <a:srgbClr val="D9D9D9"/>
                            </a:solidFill>
                            <a:prstDash val="solid"/>
                            <a:headEnd type="none" w="med" len="med"/>
                            <a:tailEnd type="none" w="med" len="med"/>
                          </a:ln>
                        </wps:spPr>
                        <wps:bodyPr upright="1"/>
                      </wps:wsp>
                      <wps:wsp>
                        <wps:cNvPr id="333" name="Lines 409"/>
                        <wps:cNvSpPr/>
                        <wps:spPr>
                          <a:xfrm>
                            <a:off x="3970" y="9977"/>
                            <a:ext cx="0" cy="3033"/>
                          </a:xfrm>
                          <a:prstGeom prst="line">
                            <a:avLst/>
                          </a:prstGeom>
                          <a:ln w="9144" cap="flat" cmpd="sng">
                            <a:solidFill>
                              <a:srgbClr val="F1F1F1"/>
                            </a:solidFill>
                            <a:prstDash val="solid"/>
                            <a:headEnd type="none" w="med" len="med"/>
                            <a:tailEnd type="none" w="med" len="med"/>
                          </a:ln>
                        </wps:spPr>
                        <wps:bodyPr upright="1"/>
                      </wps:wsp>
                      <wps:wsp>
                        <wps:cNvPr id="334" name="FreeForm 410"/>
                        <wps:cNvSpPr/>
                        <wps:spPr>
                          <a:xfrm>
                            <a:off x="6468" y="10580"/>
                            <a:ext cx="3752" cy="8"/>
                          </a:xfrm>
                          <a:custGeom>
                            <a:avLst/>
                            <a:gdLst/>
                            <a:ahLst/>
                            <a:cxnLst/>
                            <a:pathLst>
                              <a:path w="3752" h="8">
                                <a:moveTo>
                                  <a:pt x="0" y="8"/>
                                </a:moveTo>
                                <a:lnTo>
                                  <a:pt x="3751" y="8"/>
                                </a:lnTo>
                                <a:moveTo>
                                  <a:pt x="0" y="0"/>
                                </a:moveTo>
                                <a:lnTo>
                                  <a:pt x="3751" y="0"/>
                                </a:lnTo>
                              </a:path>
                            </a:pathLst>
                          </a:custGeom>
                          <a:noFill/>
                          <a:ln w="4572" cap="flat" cmpd="sng">
                            <a:solidFill>
                              <a:srgbClr val="F1F1F1"/>
                            </a:solidFill>
                            <a:prstDash val="solid"/>
                            <a:headEnd type="none" w="med" len="med"/>
                            <a:tailEnd type="none" w="med" len="med"/>
                          </a:ln>
                        </wps:spPr>
                        <wps:bodyPr upright="1"/>
                      </wps:wsp>
                      <wps:wsp>
                        <wps:cNvPr id="335" name="Lines 411"/>
                        <wps:cNvSpPr/>
                        <wps:spPr>
                          <a:xfrm>
                            <a:off x="4274" y="10483"/>
                            <a:ext cx="5945" cy="0"/>
                          </a:xfrm>
                          <a:prstGeom prst="line">
                            <a:avLst/>
                          </a:prstGeom>
                          <a:ln w="9144" cap="flat" cmpd="sng">
                            <a:solidFill>
                              <a:srgbClr val="D9D9D9"/>
                            </a:solidFill>
                            <a:prstDash val="solid"/>
                            <a:headEnd type="none" w="med" len="med"/>
                            <a:tailEnd type="none" w="med" len="med"/>
                          </a:ln>
                        </wps:spPr>
                        <wps:bodyPr upright="1"/>
                      </wps:wsp>
                      <wps:wsp>
                        <wps:cNvPr id="336" name="FreeForm 412"/>
                        <wps:cNvSpPr/>
                        <wps:spPr>
                          <a:xfrm>
                            <a:off x="6468" y="9976"/>
                            <a:ext cx="2501" cy="3034"/>
                          </a:xfrm>
                          <a:custGeom>
                            <a:avLst/>
                            <a:gdLst/>
                            <a:ahLst/>
                            <a:cxnLst/>
                            <a:pathLst>
                              <a:path w="2501" h="3034">
                                <a:moveTo>
                                  <a:pt x="0" y="0"/>
                                </a:moveTo>
                                <a:lnTo>
                                  <a:pt x="0" y="3033"/>
                                </a:lnTo>
                                <a:moveTo>
                                  <a:pt x="2501" y="0"/>
                                </a:moveTo>
                                <a:lnTo>
                                  <a:pt x="2501" y="3033"/>
                                </a:lnTo>
                              </a:path>
                            </a:pathLst>
                          </a:custGeom>
                          <a:noFill/>
                          <a:ln w="9144" cap="flat" cmpd="sng">
                            <a:solidFill>
                              <a:srgbClr val="F1F1F1"/>
                            </a:solidFill>
                            <a:prstDash val="solid"/>
                            <a:headEnd type="none" w="med" len="med"/>
                            <a:tailEnd type="none" w="med" len="med"/>
                          </a:ln>
                        </wps:spPr>
                        <wps:bodyPr upright="1"/>
                      </wps:wsp>
                      <wps:wsp>
                        <wps:cNvPr id="337" name="FreeForm 413"/>
                        <wps:cNvSpPr/>
                        <wps:spPr>
                          <a:xfrm>
                            <a:off x="2719" y="10987"/>
                            <a:ext cx="334" cy="1517"/>
                          </a:xfrm>
                          <a:custGeom>
                            <a:avLst/>
                            <a:gdLst/>
                            <a:ahLst/>
                            <a:cxnLst/>
                            <a:pathLst>
                              <a:path w="334" h="1517">
                                <a:moveTo>
                                  <a:pt x="0" y="1517"/>
                                </a:moveTo>
                                <a:lnTo>
                                  <a:pt x="334" y="1517"/>
                                </a:lnTo>
                                <a:moveTo>
                                  <a:pt x="0" y="1013"/>
                                </a:moveTo>
                                <a:lnTo>
                                  <a:pt x="334" y="1013"/>
                                </a:lnTo>
                                <a:moveTo>
                                  <a:pt x="0" y="507"/>
                                </a:moveTo>
                                <a:lnTo>
                                  <a:pt x="334" y="507"/>
                                </a:lnTo>
                                <a:moveTo>
                                  <a:pt x="0" y="0"/>
                                </a:moveTo>
                                <a:lnTo>
                                  <a:pt x="334" y="0"/>
                                </a:lnTo>
                              </a:path>
                            </a:pathLst>
                          </a:custGeom>
                          <a:noFill/>
                          <a:ln w="9144" cap="flat" cmpd="sng">
                            <a:solidFill>
                              <a:srgbClr val="D9D9D9"/>
                            </a:solidFill>
                            <a:prstDash val="solid"/>
                            <a:headEnd type="none" w="med" len="med"/>
                            <a:tailEnd type="none" w="med" len="med"/>
                          </a:ln>
                        </wps:spPr>
                        <wps:bodyPr upright="1"/>
                      </wps:wsp>
                      <wps:wsp>
                        <wps:cNvPr id="338" name="Lines 414"/>
                        <wps:cNvSpPr/>
                        <wps:spPr>
                          <a:xfrm>
                            <a:off x="2719" y="9977"/>
                            <a:ext cx="0" cy="3033"/>
                          </a:xfrm>
                          <a:prstGeom prst="line">
                            <a:avLst/>
                          </a:prstGeom>
                          <a:ln w="9144" cap="flat" cmpd="sng">
                            <a:solidFill>
                              <a:srgbClr val="D9D9D9"/>
                            </a:solidFill>
                            <a:prstDash val="solid"/>
                            <a:headEnd type="none" w="med" len="med"/>
                            <a:tailEnd type="none" w="med" len="med"/>
                          </a:ln>
                        </wps:spPr>
                        <wps:bodyPr upright="1"/>
                      </wps:wsp>
                      <wps:wsp>
                        <wps:cNvPr id="339" name="FreeForm 415"/>
                        <wps:cNvSpPr/>
                        <wps:spPr>
                          <a:xfrm>
                            <a:off x="4274" y="10584"/>
                            <a:ext cx="1280" cy="2326"/>
                          </a:xfrm>
                          <a:custGeom>
                            <a:avLst/>
                            <a:gdLst/>
                            <a:ahLst/>
                            <a:cxnLst/>
                            <a:pathLst>
                              <a:path w="1280" h="2326">
                                <a:moveTo>
                                  <a:pt x="610" y="2326"/>
                                </a:moveTo>
                                <a:lnTo>
                                  <a:pt x="1280" y="2326"/>
                                </a:lnTo>
                                <a:moveTo>
                                  <a:pt x="610" y="2225"/>
                                </a:moveTo>
                                <a:lnTo>
                                  <a:pt x="1280" y="2225"/>
                                </a:lnTo>
                                <a:moveTo>
                                  <a:pt x="610" y="2124"/>
                                </a:moveTo>
                                <a:lnTo>
                                  <a:pt x="1280" y="2124"/>
                                </a:lnTo>
                                <a:moveTo>
                                  <a:pt x="610" y="2023"/>
                                </a:moveTo>
                                <a:lnTo>
                                  <a:pt x="1280" y="2023"/>
                                </a:lnTo>
                                <a:moveTo>
                                  <a:pt x="305" y="1819"/>
                                </a:moveTo>
                                <a:lnTo>
                                  <a:pt x="1280" y="1819"/>
                                </a:lnTo>
                                <a:moveTo>
                                  <a:pt x="305" y="1718"/>
                                </a:moveTo>
                                <a:lnTo>
                                  <a:pt x="1280" y="1718"/>
                                </a:lnTo>
                                <a:moveTo>
                                  <a:pt x="305" y="1618"/>
                                </a:moveTo>
                                <a:lnTo>
                                  <a:pt x="1280" y="1618"/>
                                </a:lnTo>
                                <a:moveTo>
                                  <a:pt x="305" y="1517"/>
                                </a:moveTo>
                                <a:lnTo>
                                  <a:pt x="1280" y="1517"/>
                                </a:lnTo>
                                <a:moveTo>
                                  <a:pt x="305" y="1315"/>
                                </a:moveTo>
                                <a:lnTo>
                                  <a:pt x="1280" y="1315"/>
                                </a:lnTo>
                                <a:moveTo>
                                  <a:pt x="305" y="1212"/>
                                </a:moveTo>
                                <a:lnTo>
                                  <a:pt x="1280" y="1212"/>
                                </a:lnTo>
                                <a:moveTo>
                                  <a:pt x="305" y="1111"/>
                                </a:moveTo>
                                <a:lnTo>
                                  <a:pt x="1280" y="1111"/>
                                </a:lnTo>
                                <a:moveTo>
                                  <a:pt x="305" y="1010"/>
                                </a:moveTo>
                                <a:lnTo>
                                  <a:pt x="1280" y="1010"/>
                                </a:lnTo>
                                <a:moveTo>
                                  <a:pt x="305" y="809"/>
                                </a:moveTo>
                                <a:lnTo>
                                  <a:pt x="1280" y="809"/>
                                </a:lnTo>
                                <a:moveTo>
                                  <a:pt x="305" y="708"/>
                                </a:moveTo>
                                <a:lnTo>
                                  <a:pt x="1280" y="708"/>
                                </a:lnTo>
                                <a:moveTo>
                                  <a:pt x="305" y="607"/>
                                </a:moveTo>
                                <a:lnTo>
                                  <a:pt x="1280" y="607"/>
                                </a:lnTo>
                                <a:moveTo>
                                  <a:pt x="305" y="504"/>
                                </a:moveTo>
                                <a:lnTo>
                                  <a:pt x="1280" y="504"/>
                                </a:lnTo>
                                <a:moveTo>
                                  <a:pt x="305" y="302"/>
                                </a:moveTo>
                                <a:lnTo>
                                  <a:pt x="1280" y="302"/>
                                </a:lnTo>
                                <a:moveTo>
                                  <a:pt x="305" y="202"/>
                                </a:moveTo>
                                <a:lnTo>
                                  <a:pt x="1280" y="202"/>
                                </a:lnTo>
                                <a:moveTo>
                                  <a:pt x="305" y="101"/>
                                </a:moveTo>
                                <a:lnTo>
                                  <a:pt x="1280" y="101"/>
                                </a:lnTo>
                                <a:moveTo>
                                  <a:pt x="0" y="0"/>
                                </a:moveTo>
                                <a:lnTo>
                                  <a:pt x="1280" y="0"/>
                                </a:lnTo>
                              </a:path>
                            </a:pathLst>
                          </a:custGeom>
                          <a:noFill/>
                          <a:ln w="9144" cap="flat" cmpd="sng">
                            <a:solidFill>
                              <a:srgbClr val="F1F1F1"/>
                            </a:solidFill>
                            <a:prstDash val="solid"/>
                            <a:headEnd type="none" w="med" len="med"/>
                            <a:tailEnd type="none" w="med" len="med"/>
                          </a:ln>
                        </wps:spPr>
                        <wps:bodyPr upright="1"/>
                      </wps:wsp>
                      <wps:wsp>
                        <wps:cNvPr id="340" name="FreeForm 416"/>
                        <wps:cNvSpPr/>
                        <wps:spPr>
                          <a:xfrm>
                            <a:off x="4579" y="12500"/>
                            <a:ext cx="975" cy="8"/>
                          </a:xfrm>
                          <a:custGeom>
                            <a:avLst/>
                            <a:gdLst/>
                            <a:ahLst/>
                            <a:cxnLst/>
                            <a:pathLst>
                              <a:path w="975" h="8">
                                <a:moveTo>
                                  <a:pt x="0" y="8"/>
                                </a:moveTo>
                                <a:lnTo>
                                  <a:pt x="975" y="8"/>
                                </a:lnTo>
                                <a:moveTo>
                                  <a:pt x="0" y="0"/>
                                </a:moveTo>
                                <a:lnTo>
                                  <a:pt x="975" y="0"/>
                                </a:lnTo>
                              </a:path>
                            </a:pathLst>
                          </a:custGeom>
                          <a:noFill/>
                          <a:ln w="4572" cap="flat" cmpd="sng">
                            <a:solidFill>
                              <a:srgbClr val="D9D9D9"/>
                            </a:solidFill>
                            <a:prstDash val="solid"/>
                            <a:headEnd type="none" w="med" len="med"/>
                            <a:tailEnd type="none" w="med" len="med"/>
                          </a:ln>
                        </wps:spPr>
                        <wps:bodyPr upright="1"/>
                      </wps:wsp>
                      <wps:wsp>
                        <wps:cNvPr id="341" name="FreeForm 417"/>
                        <wps:cNvSpPr/>
                        <wps:spPr>
                          <a:xfrm>
                            <a:off x="4579" y="11493"/>
                            <a:ext cx="975" cy="507"/>
                          </a:xfrm>
                          <a:custGeom>
                            <a:avLst/>
                            <a:gdLst/>
                            <a:ahLst/>
                            <a:cxnLst/>
                            <a:pathLst>
                              <a:path w="975" h="507">
                                <a:moveTo>
                                  <a:pt x="0" y="506"/>
                                </a:moveTo>
                                <a:lnTo>
                                  <a:pt x="975" y="506"/>
                                </a:lnTo>
                                <a:moveTo>
                                  <a:pt x="0" y="0"/>
                                </a:moveTo>
                                <a:lnTo>
                                  <a:pt x="975" y="0"/>
                                </a:lnTo>
                              </a:path>
                            </a:pathLst>
                          </a:custGeom>
                          <a:noFill/>
                          <a:ln w="9144" cap="flat" cmpd="sng">
                            <a:solidFill>
                              <a:srgbClr val="D9D9D9"/>
                            </a:solidFill>
                            <a:prstDash val="solid"/>
                            <a:headEnd type="none" w="med" len="med"/>
                            <a:tailEnd type="none" w="med" len="med"/>
                          </a:ln>
                        </wps:spPr>
                        <wps:bodyPr upright="1"/>
                      </wps:wsp>
                      <wps:wsp>
                        <wps:cNvPr id="342" name="FreeForm 418"/>
                        <wps:cNvSpPr/>
                        <wps:spPr>
                          <a:xfrm>
                            <a:off x="4579" y="10983"/>
                            <a:ext cx="975" cy="8"/>
                          </a:xfrm>
                          <a:custGeom>
                            <a:avLst/>
                            <a:gdLst/>
                            <a:ahLst/>
                            <a:cxnLst/>
                            <a:pathLst>
                              <a:path w="975" h="8">
                                <a:moveTo>
                                  <a:pt x="0" y="7"/>
                                </a:moveTo>
                                <a:lnTo>
                                  <a:pt x="975" y="7"/>
                                </a:lnTo>
                                <a:moveTo>
                                  <a:pt x="0" y="0"/>
                                </a:moveTo>
                                <a:lnTo>
                                  <a:pt x="975" y="0"/>
                                </a:lnTo>
                              </a:path>
                            </a:pathLst>
                          </a:custGeom>
                          <a:noFill/>
                          <a:ln w="4572" cap="flat" cmpd="sng">
                            <a:solidFill>
                              <a:srgbClr val="D9D9D9"/>
                            </a:solidFill>
                            <a:prstDash val="solid"/>
                            <a:headEnd type="none" w="med" len="med"/>
                            <a:tailEnd type="none" w="med" len="med"/>
                          </a:ln>
                        </wps:spPr>
                        <wps:bodyPr upright="1"/>
                      </wps:wsp>
                      <wps:wsp>
                        <wps:cNvPr id="343" name="Lines 419"/>
                        <wps:cNvSpPr/>
                        <wps:spPr>
                          <a:xfrm>
                            <a:off x="5218" y="9977"/>
                            <a:ext cx="0" cy="3033"/>
                          </a:xfrm>
                          <a:prstGeom prst="line">
                            <a:avLst/>
                          </a:prstGeom>
                          <a:ln w="9144" cap="flat" cmpd="sng">
                            <a:solidFill>
                              <a:srgbClr val="D9D9D9"/>
                            </a:solidFill>
                            <a:prstDash val="solid"/>
                            <a:headEnd type="none" w="med" len="med"/>
                            <a:tailEnd type="none" w="med" len="med"/>
                          </a:ln>
                        </wps:spPr>
                        <wps:bodyPr upright="1"/>
                      </wps:wsp>
                      <wps:wsp>
                        <wps:cNvPr id="344" name="FreeForm 420"/>
                        <wps:cNvSpPr/>
                        <wps:spPr>
                          <a:xfrm>
                            <a:off x="6775" y="10684"/>
                            <a:ext cx="1280" cy="2225"/>
                          </a:xfrm>
                          <a:custGeom>
                            <a:avLst/>
                            <a:gdLst/>
                            <a:ahLst/>
                            <a:cxnLst/>
                            <a:pathLst>
                              <a:path w="1280" h="2225">
                                <a:moveTo>
                                  <a:pt x="610" y="2225"/>
                                </a:moveTo>
                                <a:lnTo>
                                  <a:pt x="1279" y="2225"/>
                                </a:lnTo>
                                <a:moveTo>
                                  <a:pt x="610" y="2124"/>
                                </a:moveTo>
                                <a:lnTo>
                                  <a:pt x="1279" y="2124"/>
                                </a:lnTo>
                                <a:moveTo>
                                  <a:pt x="610" y="2023"/>
                                </a:moveTo>
                                <a:lnTo>
                                  <a:pt x="1279" y="2023"/>
                                </a:lnTo>
                                <a:moveTo>
                                  <a:pt x="610" y="1922"/>
                                </a:moveTo>
                                <a:lnTo>
                                  <a:pt x="1279" y="1922"/>
                                </a:lnTo>
                                <a:moveTo>
                                  <a:pt x="610" y="1718"/>
                                </a:moveTo>
                                <a:lnTo>
                                  <a:pt x="1279" y="1718"/>
                                </a:lnTo>
                                <a:moveTo>
                                  <a:pt x="610" y="1617"/>
                                </a:moveTo>
                                <a:lnTo>
                                  <a:pt x="1279" y="1617"/>
                                </a:lnTo>
                                <a:moveTo>
                                  <a:pt x="610" y="1517"/>
                                </a:moveTo>
                                <a:lnTo>
                                  <a:pt x="1279" y="1517"/>
                                </a:lnTo>
                                <a:moveTo>
                                  <a:pt x="610" y="1416"/>
                                </a:moveTo>
                                <a:lnTo>
                                  <a:pt x="1279" y="1416"/>
                                </a:lnTo>
                                <a:moveTo>
                                  <a:pt x="610" y="1214"/>
                                </a:moveTo>
                                <a:lnTo>
                                  <a:pt x="1279" y="1214"/>
                                </a:lnTo>
                                <a:moveTo>
                                  <a:pt x="305" y="1111"/>
                                </a:moveTo>
                                <a:lnTo>
                                  <a:pt x="1279" y="1111"/>
                                </a:lnTo>
                                <a:moveTo>
                                  <a:pt x="305" y="1010"/>
                                </a:moveTo>
                                <a:lnTo>
                                  <a:pt x="1279" y="1010"/>
                                </a:lnTo>
                                <a:moveTo>
                                  <a:pt x="305" y="909"/>
                                </a:moveTo>
                                <a:lnTo>
                                  <a:pt x="1279" y="909"/>
                                </a:lnTo>
                                <a:moveTo>
                                  <a:pt x="305" y="708"/>
                                </a:moveTo>
                                <a:lnTo>
                                  <a:pt x="1279" y="708"/>
                                </a:lnTo>
                                <a:moveTo>
                                  <a:pt x="305" y="607"/>
                                </a:moveTo>
                                <a:lnTo>
                                  <a:pt x="1279" y="607"/>
                                </a:lnTo>
                                <a:moveTo>
                                  <a:pt x="305" y="506"/>
                                </a:moveTo>
                                <a:lnTo>
                                  <a:pt x="1279" y="506"/>
                                </a:lnTo>
                                <a:moveTo>
                                  <a:pt x="305" y="403"/>
                                </a:moveTo>
                                <a:lnTo>
                                  <a:pt x="1279" y="403"/>
                                </a:lnTo>
                                <a:moveTo>
                                  <a:pt x="305" y="201"/>
                                </a:moveTo>
                                <a:lnTo>
                                  <a:pt x="1279" y="201"/>
                                </a:lnTo>
                                <a:moveTo>
                                  <a:pt x="0" y="101"/>
                                </a:moveTo>
                                <a:lnTo>
                                  <a:pt x="1279" y="101"/>
                                </a:lnTo>
                                <a:moveTo>
                                  <a:pt x="0" y="0"/>
                                </a:moveTo>
                                <a:lnTo>
                                  <a:pt x="1279" y="0"/>
                                </a:lnTo>
                              </a:path>
                            </a:pathLst>
                          </a:custGeom>
                          <a:noFill/>
                          <a:ln w="9144" cap="flat" cmpd="sng">
                            <a:solidFill>
                              <a:srgbClr val="F1F1F1"/>
                            </a:solidFill>
                            <a:prstDash val="solid"/>
                            <a:headEnd type="none" w="med" len="med"/>
                            <a:tailEnd type="none" w="med" len="med"/>
                          </a:ln>
                        </wps:spPr>
                        <wps:bodyPr upright="1"/>
                      </wps:wsp>
                      <wps:wsp>
                        <wps:cNvPr id="345" name="FreeForm 421"/>
                        <wps:cNvSpPr/>
                        <wps:spPr>
                          <a:xfrm>
                            <a:off x="7080" y="10987"/>
                            <a:ext cx="975" cy="1517"/>
                          </a:xfrm>
                          <a:custGeom>
                            <a:avLst/>
                            <a:gdLst/>
                            <a:ahLst/>
                            <a:cxnLst/>
                            <a:pathLst>
                              <a:path w="975" h="1517">
                                <a:moveTo>
                                  <a:pt x="305" y="1517"/>
                                </a:moveTo>
                                <a:lnTo>
                                  <a:pt x="974" y="1517"/>
                                </a:lnTo>
                                <a:moveTo>
                                  <a:pt x="305" y="1013"/>
                                </a:moveTo>
                                <a:lnTo>
                                  <a:pt x="974" y="1013"/>
                                </a:lnTo>
                                <a:moveTo>
                                  <a:pt x="0" y="507"/>
                                </a:moveTo>
                                <a:lnTo>
                                  <a:pt x="974" y="507"/>
                                </a:lnTo>
                                <a:moveTo>
                                  <a:pt x="0" y="0"/>
                                </a:moveTo>
                                <a:lnTo>
                                  <a:pt x="974" y="0"/>
                                </a:lnTo>
                              </a:path>
                            </a:pathLst>
                          </a:custGeom>
                          <a:noFill/>
                          <a:ln w="9144" cap="flat" cmpd="sng">
                            <a:solidFill>
                              <a:srgbClr val="D9D9D9"/>
                            </a:solidFill>
                            <a:prstDash val="solid"/>
                            <a:headEnd type="none" w="med" len="med"/>
                            <a:tailEnd type="none" w="med" len="med"/>
                          </a:ln>
                        </wps:spPr>
                        <wps:bodyPr upright="1"/>
                      </wps:wsp>
                      <wps:wsp>
                        <wps:cNvPr id="346" name="Lines 422"/>
                        <wps:cNvSpPr/>
                        <wps:spPr>
                          <a:xfrm>
                            <a:off x="7718" y="9977"/>
                            <a:ext cx="0" cy="3033"/>
                          </a:xfrm>
                          <a:prstGeom prst="line">
                            <a:avLst/>
                          </a:prstGeom>
                          <a:ln w="9144" cap="flat" cmpd="sng">
                            <a:solidFill>
                              <a:srgbClr val="D9D9D9"/>
                            </a:solidFill>
                            <a:prstDash val="solid"/>
                            <a:headEnd type="none" w="med" len="med"/>
                            <a:tailEnd type="none" w="med" len="med"/>
                          </a:ln>
                        </wps:spPr>
                        <wps:bodyPr upright="1"/>
                      </wps:wsp>
                      <wps:wsp>
                        <wps:cNvPr id="347" name="FreeForm 423"/>
                        <wps:cNvSpPr/>
                        <wps:spPr>
                          <a:xfrm>
                            <a:off x="9885" y="12100"/>
                            <a:ext cx="334" cy="809"/>
                          </a:xfrm>
                          <a:custGeom>
                            <a:avLst/>
                            <a:gdLst/>
                            <a:ahLst/>
                            <a:cxnLst/>
                            <a:pathLst>
                              <a:path w="334" h="809">
                                <a:moveTo>
                                  <a:pt x="0" y="809"/>
                                </a:moveTo>
                                <a:lnTo>
                                  <a:pt x="333" y="809"/>
                                </a:lnTo>
                                <a:moveTo>
                                  <a:pt x="0" y="708"/>
                                </a:moveTo>
                                <a:lnTo>
                                  <a:pt x="333" y="708"/>
                                </a:lnTo>
                                <a:moveTo>
                                  <a:pt x="0" y="607"/>
                                </a:moveTo>
                                <a:lnTo>
                                  <a:pt x="333" y="607"/>
                                </a:lnTo>
                                <a:moveTo>
                                  <a:pt x="0" y="506"/>
                                </a:moveTo>
                                <a:lnTo>
                                  <a:pt x="333" y="506"/>
                                </a:lnTo>
                                <a:moveTo>
                                  <a:pt x="0" y="302"/>
                                </a:moveTo>
                                <a:lnTo>
                                  <a:pt x="333" y="302"/>
                                </a:lnTo>
                                <a:moveTo>
                                  <a:pt x="0" y="201"/>
                                </a:moveTo>
                                <a:lnTo>
                                  <a:pt x="333" y="201"/>
                                </a:lnTo>
                                <a:moveTo>
                                  <a:pt x="0" y="101"/>
                                </a:moveTo>
                                <a:lnTo>
                                  <a:pt x="333" y="101"/>
                                </a:lnTo>
                                <a:moveTo>
                                  <a:pt x="0" y="0"/>
                                </a:moveTo>
                                <a:lnTo>
                                  <a:pt x="333" y="0"/>
                                </a:lnTo>
                              </a:path>
                            </a:pathLst>
                          </a:custGeom>
                          <a:noFill/>
                          <a:ln w="9144" cap="flat" cmpd="sng">
                            <a:solidFill>
                              <a:srgbClr val="F1F1F1"/>
                            </a:solidFill>
                            <a:prstDash val="solid"/>
                            <a:headEnd type="none" w="med" len="med"/>
                            <a:tailEnd type="none" w="med" len="med"/>
                          </a:ln>
                        </wps:spPr>
                        <wps:bodyPr upright="1"/>
                      </wps:wsp>
                      <wps:wsp>
                        <wps:cNvPr id="348" name="FreeForm 424"/>
                        <wps:cNvSpPr/>
                        <wps:spPr>
                          <a:xfrm>
                            <a:off x="9580" y="11895"/>
                            <a:ext cx="639" cy="8"/>
                          </a:xfrm>
                          <a:custGeom>
                            <a:avLst/>
                            <a:gdLst/>
                            <a:ahLst/>
                            <a:cxnLst/>
                            <a:pathLst>
                              <a:path w="639" h="8">
                                <a:moveTo>
                                  <a:pt x="0" y="7"/>
                                </a:moveTo>
                                <a:lnTo>
                                  <a:pt x="638" y="7"/>
                                </a:lnTo>
                                <a:moveTo>
                                  <a:pt x="0" y="0"/>
                                </a:moveTo>
                                <a:lnTo>
                                  <a:pt x="638" y="0"/>
                                </a:lnTo>
                              </a:path>
                            </a:pathLst>
                          </a:custGeom>
                          <a:noFill/>
                          <a:ln w="4572" cap="flat" cmpd="sng">
                            <a:solidFill>
                              <a:srgbClr val="F1F1F1"/>
                            </a:solidFill>
                            <a:prstDash val="solid"/>
                            <a:headEnd type="none" w="med" len="med"/>
                            <a:tailEnd type="none" w="med" len="med"/>
                          </a:ln>
                        </wps:spPr>
                        <wps:bodyPr upright="1"/>
                      </wps:wsp>
                      <wps:wsp>
                        <wps:cNvPr id="349" name="FreeForm 425"/>
                        <wps:cNvSpPr/>
                        <wps:spPr>
                          <a:xfrm>
                            <a:off x="9276" y="10785"/>
                            <a:ext cx="944" cy="1011"/>
                          </a:xfrm>
                          <a:custGeom>
                            <a:avLst/>
                            <a:gdLst/>
                            <a:ahLst/>
                            <a:cxnLst/>
                            <a:pathLst>
                              <a:path w="944" h="1011">
                                <a:moveTo>
                                  <a:pt x="305" y="1010"/>
                                </a:moveTo>
                                <a:lnTo>
                                  <a:pt x="943" y="1010"/>
                                </a:lnTo>
                                <a:moveTo>
                                  <a:pt x="305" y="909"/>
                                </a:moveTo>
                                <a:lnTo>
                                  <a:pt x="943" y="909"/>
                                </a:lnTo>
                                <a:moveTo>
                                  <a:pt x="305" y="808"/>
                                </a:moveTo>
                                <a:lnTo>
                                  <a:pt x="943" y="808"/>
                                </a:lnTo>
                                <a:moveTo>
                                  <a:pt x="305" y="607"/>
                                </a:moveTo>
                                <a:lnTo>
                                  <a:pt x="943" y="607"/>
                                </a:lnTo>
                                <a:moveTo>
                                  <a:pt x="305" y="506"/>
                                </a:moveTo>
                                <a:lnTo>
                                  <a:pt x="943" y="506"/>
                                </a:lnTo>
                                <a:moveTo>
                                  <a:pt x="305" y="405"/>
                                </a:moveTo>
                                <a:lnTo>
                                  <a:pt x="943" y="405"/>
                                </a:lnTo>
                                <a:moveTo>
                                  <a:pt x="305" y="302"/>
                                </a:moveTo>
                                <a:lnTo>
                                  <a:pt x="943" y="302"/>
                                </a:lnTo>
                                <a:moveTo>
                                  <a:pt x="0" y="100"/>
                                </a:moveTo>
                                <a:lnTo>
                                  <a:pt x="943" y="100"/>
                                </a:lnTo>
                                <a:moveTo>
                                  <a:pt x="0" y="0"/>
                                </a:moveTo>
                                <a:lnTo>
                                  <a:pt x="943" y="0"/>
                                </a:lnTo>
                              </a:path>
                            </a:pathLst>
                          </a:custGeom>
                          <a:noFill/>
                          <a:ln w="9144" cap="flat" cmpd="sng">
                            <a:solidFill>
                              <a:srgbClr val="F1F1F1"/>
                            </a:solidFill>
                            <a:prstDash val="solid"/>
                            <a:headEnd type="none" w="med" len="med"/>
                            <a:tailEnd type="none" w="med" len="med"/>
                          </a:ln>
                        </wps:spPr>
                        <wps:bodyPr upright="1"/>
                      </wps:wsp>
                      <wps:wsp>
                        <wps:cNvPr id="350" name="FreeForm 426"/>
                        <wps:cNvSpPr/>
                        <wps:spPr>
                          <a:xfrm>
                            <a:off x="9580" y="10987"/>
                            <a:ext cx="639" cy="1517"/>
                          </a:xfrm>
                          <a:custGeom>
                            <a:avLst/>
                            <a:gdLst/>
                            <a:ahLst/>
                            <a:cxnLst/>
                            <a:pathLst>
                              <a:path w="639" h="1517">
                                <a:moveTo>
                                  <a:pt x="305" y="1517"/>
                                </a:moveTo>
                                <a:lnTo>
                                  <a:pt x="638" y="1517"/>
                                </a:lnTo>
                                <a:moveTo>
                                  <a:pt x="305" y="1013"/>
                                </a:moveTo>
                                <a:lnTo>
                                  <a:pt x="638" y="1013"/>
                                </a:lnTo>
                                <a:moveTo>
                                  <a:pt x="0" y="507"/>
                                </a:moveTo>
                                <a:lnTo>
                                  <a:pt x="638" y="507"/>
                                </a:lnTo>
                                <a:moveTo>
                                  <a:pt x="0" y="0"/>
                                </a:moveTo>
                                <a:lnTo>
                                  <a:pt x="638" y="0"/>
                                </a:lnTo>
                              </a:path>
                            </a:pathLst>
                          </a:custGeom>
                          <a:noFill/>
                          <a:ln w="9144" cap="flat" cmpd="sng">
                            <a:solidFill>
                              <a:srgbClr val="D9D9D9"/>
                            </a:solidFill>
                            <a:prstDash val="solid"/>
                            <a:headEnd type="none" w="med" len="med"/>
                            <a:tailEnd type="none" w="med" len="med"/>
                          </a:ln>
                        </wps:spPr>
                        <wps:bodyPr upright="1"/>
                      </wps:wsp>
                      <wps:wsp>
                        <wps:cNvPr id="351" name="Lines 427"/>
                        <wps:cNvSpPr/>
                        <wps:spPr>
                          <a:xfrm>
                            <a:off x="10219" y="9977"/>
                            <a:ext cx="0" cy="3033"/>
                          </a:xfrm>
                          <a:prstGeom prst="line">
                            <a:avLst/>
                          </a:prstGeom>
                          <a:ln w="9144" cap="flat" cmpd="sng">
                            <a:solidFill>
                              <a:srgbClr val="D9D9D9"/>
                            </a:solidFill>
                            <a:prstDash val="solid"/>
                            <a:headEnd type="none" w="med" len="med"/>
                            <a:tailEnd type="none" w="med" len="med"/>
                          </a:ln>
                        </wps:spPr>
                        <wps:bodyPr upright="1"/>
                      </wps:wsp>
                      <wps:wsp>
                        <wps:cNvPr id="352" name="FreeForm 428"/>
                        <wps:cNvSpPr/>
                        <wps:spPr>
                          <a:xfrm>
                            <a:off x="3357" y="10785"/>
                            <a:ext cx="305" cy="101"/>
                          </a:xfrm>
                          <a:custGeom>
                            <a:avLst/>
                            <a:gdLst/>
                            <a:ahLst/>
                            <a:cxnLst/>
                            <a:pathLst>
                              <a:path w="305" h="101">
                                <a:moveTo>
                                  <a:pt x="0" y="100"/>
                                </a:moveTo>
                                <a:lnTo>
                                  <a:pt x="304" y="100"/>
                                </a:lnTo>
                                <a:moveTo>
                                  <a:pt x="0" y="0"/>
                                </a:moveTo>
                                <a:lnTo>
                                  <a:pt x="304" y="0"/>
                                </a:lnTo>
                              </a:path>
                            </a:pathLst>
                          </a:custGeom>
                          <a:noFill/>
                          <a:ln w="9144" cap="flat" cmpd="sng">
                            <a:solidFill>
                              <a:srgbClr val="F1F1F1"/>
                            </a:solidFill>
                            <a:prstDash val="solid"/>
                            <a:headEnd type="none" w="med" len="med"/>
                            <a:tailEnd type="none" w="med" len="med"/>
                          </a:ln>
                        </wps:spPr>
                        <wps:bodyPr upright="1"/>
                      </wps:wsp>
                      <wps:wsp>
                        <wps:cNvPr id="353" name="FreeForm 429"/>
                        <wps:cNvSpPr/>
                        <wps:spPr>
                          <a:xfrm>
                            <a:off x="3357" y="10983"/>
                            <a:ext cx="305" cy="8"/>
                          </a:xfrm>
                          <a:custGeom>
                            <a:avLst/>
                            <a:gdLst/>
                            <a:ahLst/>
                            <a:cxnLst/>
                            <a:pathLst>
                              <a:path w="305" h="8">
                                <a:moveTo>
                                  <a:pt x="0" y="7"/>
                                </a:moveTo>
                                <a:lnTo>
                                  <a:pt x="304" y="7"/>
                                </a:lnTo>
                                <a:moveTo>
                                  <a:pt x="0" y="0"/>
                                </a:moveTo>
                                <a:lnTo>
                                  <a:pt x="304" y="0"/>
                                </a:lnTo>
                              </a:path>
                            </a:pathLst>
                          </a:custGeom>
                          <a:noFill/>
                          <a:ln w="4572" cap="flat" cmpd="sng">
                            <a:solidFill>
                              <a:srgbClr val="D9D9D9"/>
                            </a:solidFill>
                            <a:prstDash val="solid"/>
                            <a:headEnd type="none" w="med" len="med"/>
                            <a:tailEnd type="none" w="med" len="med"/>
                          </a:ln>
                        </wps:spPr>
                        <wps:bodyPr upright="1"/>
                      </wps:wsp>
                      <wps:wsp>
                        <wps:cNvPr id="354" name="Rectangles 430"/>
                        <wps:cNvSpPr/>
                        <wps:spPr>
                          <a:xfrm>
                            <a:off x="3052" y="10759"/>
                            <a:ext cx="305" cy="2252"/>
                          </a:xfrm>
                          <a:prstGeom prst="rect">
                            <a:avLst/>
                          </a:prstGeom>
                          <a:solidFill>
                            <a:srgbClr val="5B9BD4"/>
                          </a:solidFill>
                          <a:ln>
                            <a:noFill/>
                          </a:ln>
                        </wps:spPr>
                        <wps:bodyPr upright="1"/>
                      </wps:wsp>
                      <wps:wsp>
                        <wps:cNvPr id="355" name="FreeForm 431"/>
                        <wps:cNvSpPr/>
                        <wps:spPr>
                          <a:xfrm>
                            <a:off x="5858" y="10584"/>
                            <a:ext cx="305" cy="101"/>
                          </a:xfrm>
                          <a:custGeom>
                            <a:avLst/>
                            <a:gdLst/>
                            <a:ahLst/>
                            <a:cxnLst/>
                            <a:pathLst>
                              <a:path w="305" h="101">
                                <a:moveTo>
                                  <a:pt x="0" y="101"/>
                                </a:moveTo>
                                <a:lnTo>
                                  <a:pt x="305" y="101"/>
                                </a:lnTo>
                                <a:moveTo>
                                  <a:pt x="0" y="0"/>
                                </a:moveTo>
                                <a:lnTo>
                                  <a:pt x="305" y="0"/>
                                </a:lnTo>
                              </a:path>
                            </a:pathLst>
                          </a:custGeom>
                          <a:noFill/>
                          <a:ln w="9144" cap="flat" cmpd="sng">
                            <a:solidFill>
                              <a:srgbClr val="F1F1F1"/>
                            </a:solidFill>
                            <a:prstDash val="solid"/>
                            <a:headEnd type="none" w="med" len="med"/>
                            <a:tailEnd type="none" w="med" len="med"/>
                          </a:ln>
                        </wps:spPr>
                        <wps:bodyPr upright="1"/>
                      </wps:wsp>
                      <wps:wsp>
                        <wps:cNvPr id="356" name="Rectangles 432"/>
                        <wps:cNvSpPr/>
                        <wps:spPr>
                          <a:xfrm>
                            <a:off x="5553" y="10507"/>
                            <a:ext cx="305" cy="2504"/>
                          </a:xfrm>
                          <a:prstGeom prst="rect">
                            <a:avLst/>
                          </a:prstGeom>
                          <a:solidFill>
                            <a:srgbClr val="5B9BD4"/>
                          </a:solidFill>
                          <a:ln>
                            <a:noFill/>
                          </a:ln>
                        </wps:spPr>
                        <wps:bodyPr upright="1"/>
                      </wps:wsp>
                      <wps:wsp>
                        <wps:cNvPr id="357" name="Lines 433"/>
                        <wps:cNvSpPr/>
                        <wps:spPr>
                          <a:xfrm>
                            <a:off x="8359" y="10786"/>
                            <a:ext cx="305" cy="0"/>
                          </a:xfrm>
                          <a:prstGeom prst="line">
                            <a:avLst/>
                          </a:prstGeom>
                          <a:ln w="9144" cap="flat" cmpd="sng">
                            <a:solidFill>
                              <a:srgbClr val="F1F1F1"/>
                            </a:solidFill>
                            <a:prstDash val="solid"/>
                            <a:headEnd type="none" w="med" len="med"/>
                            <a:tailEnd type="none" w="med" len="med"/>
                          </a:ln>
                        </wps:spPr>
                        <wps:bodyPr upright="1"/>
                      </wps:wsp>
                      <wps:wsp>
                        <wps:cNvPr id="358" name="Rectangles 434"/>
                        <wps:cNvSpPr/>
                        <wps:spPr>
                          <a:xfrm>
                            <a:off x="8054" y="10634"/>
                            <a:ext cx="305" cy="2376"/>
                          </a:xfrm>
                          <a:prstGeom prst="rect">
                            <a:avLst/>
                          </a:prstGeom>
                          <a:solidFill>
                            <a:srgbClr val="5B9BD4"/>
                          </a:solidFill>
                          <a:ln>
                            <a:noFill/>
                          </a:ln>
                        </wps:spPr>
                        <wps:bodyPr upright="1"/>
                      </wps:wsp>
                      <wps:wsp>
                        <wps:cNvPr id="359" name="FreeForm 435"/>
                        <wps:cNvSpPr/>
                        <wps:spPr>
                          <a:xfrm>
                            <a:off x="3357" y="10759"/>
                            <a:ext cx="5307" cy="2252"/>
                          </a:xfrm>
                          <a:custGeom>
                            <a:avLst/>
                            <a:gdLst/>
                            <a:ahLst/>
                            <a:cxnLst/>
                            <a:pathLst>
                              <a:path w="5307" h="2252">
                                <a:moveTo>
                                  <a:pt x="304" y="228"/>
                                </a:moveTo>
                                <a:lnTo>
                                  <a:pt x="0" y="228"/>
                                </a:lnTo>
                                <a:lnTo>
                                  <a:pt x="0" y="2251"/>
                                </a:lnTo>
                                <a:lnTo>
                                  <a:pt x="304" y="2251"/>
                                </a:lnTo>
                                <a:lnTo>
                                  <a:pt x="304" y="228"/>
                                </a:lnTo>
                                <a:close/>
                                <a:moveTo>
                                  <a:pt x="2805" y="0"/>
                                </a:moveTo>
                                <a:lnTo>
                                  <a:pt x="2500" y="0"/>
                                </a:lnTo>
                                <a:lnTo>
                                  <a:pt x="2500" y="2251"/>
                                </a:lnTo>
                                <a:lnTo>
                                  <a:pt x="2805" y="2251"/>
                                </a:lnTo>
                                <a:lnTo>
                                  <a:pt x="2805" y="0"/>
                                </a:lnTo>
                                <a:close/>
                                <a:moveTo>
                                  <a:pt x="5306" y="53"/>
                                </a:moveTo>
                                <a:lnTo>
                                  <a:pt x="5001" y="53"/>
                                </a:lnTo>
                                <a:lnTo>
                                  <a:pt x="5001" y="2251"/>
                                </a:lnTo>
                                <a:lnTo>
                                  <a:pt x="5306" y="2251"/>
                                </a:lnTo>
                                <a:lnTo>
                                  <a:pt x="5306" y="53"/>
                                </a:lnTo>
                                <a:close/>
                              </a:path>
                            </a:pathLst>
                          </a:custGeom>
                          <a:solidFill>
                            <a:srgbClr val="EC7C30"/>
                          </a:solidFill>
                          <a:ln>
                            <a:noFill/>
                          </a:ln>
                        </wps:spPr>
                        <wps:bodyPr upright="1"/>
                      </wps:wsp>
                      <wps:wsp>
                        <wps:cNvPr id="360" name="FreeForm 436"/>
                        <wps:cNvSpPr/>
                        <wps:spPr>
                          <a:xfrm>
                            <a:off x="3662" y="10557"/>
                            <a:ext cx="5307" cy="2453"/>
                          </a:xfrm>
                          <a:custGeom>
                            <a:avLst/>
                            <a:gdLst/>
                            <a:ahLst/>
                            <a:cxnLst/>
                            <a:pathLst>
                              <a:path w="5307" h="2453">
                                <a:moveTo>
                                  <a:pt x="308" y="50"/>
                                </a:moveTo>
                                <a:lnTo>
                                  <a:pt x="0" y="50"/>
                                </a:lnTo>
                                <a:lnTo>
                                  <a:pt x="0" y="2452"/>
                                </a:lnTo>
                                <a:lnTo>
                                  <a:pt x="308" y="2452"/>
                                </a:lnTo>
                                <a:lnTo>
                                  <a:pt x="308" y="50"/>
                                </a:lnTo>
                                <a:close/>
                                <a:moveTo>
                                  <a:pt x="2806" y="0"/>
                                </a:moveTo>
                                <a:lnTo>
                                  <a:pt x="2501" y="0"/>
                                </a:lnTo>
                                <a:lnTo>
                                  <a:pt x="2501" y="2452"/>
                                </a:lnTo>
                                <a:lnTo>
                                  <a:pt x="2806" y="2452"/>
                                </a:lnTo>
                                <a:lnTo>
                                  <a:pt x="2806" y="0"/>
                                </a:lnTo>
                                <a:close/>
                                <a:moveTo>
                                  <a:pt x="5307" y="127"/>
                                </a:moveTo>
                                <a:lnTo>
                                  <a:pt x="5002" y="127"/>
                                </a:lnTo>
                                <a:lnTo>
                                  <a:pt x="5002" y="2452"/>
                                </a:lnTo>
                                <a:lnTo>
                                  <a:pt x="5307" y="2452"/>
                                </a:lnTo>
                                <a:lnTo>
                                  <a:pt x="5307" y="127"/>
                                </a:lnTo>
                                <a:close/>
                              </a:path>
                            </a:pathLst>
                          </a:custGeom>
                          <a:solidFill>
                            <a:srgbClr val="A4A4A4"/>
                          </a:solidFill>
                          <a:ln>
                            <a:noFill/>
                          </a:ln>
                        </wps:spPr>
                        <wps:bodyPr upright="1"/>
                      </wps:wsp>
                      <wps:wsp>
                        <wps:cNvPr id="361" name="FreeForm 437"/>
                        <wps:cNvSpPr/>
                        <wps:spPr>
                          <a:xfrm>
                            <a:off x="3969" y="10406"/>
                            <a:ext cx="5307" cy="2604"/>
                          </a:xfrm>
                          <a:custGeom>
                            <a:avLst/>
                            <a:gdLst/>
                            <a:ahLst/>
                            <a:cxnLst/>
                            <a:pathLst>
                              <a:path w="5307" h="2604">
                                <a:moveTo>
                                  <a:pt x="304" y="0"/>
                                </a:moveTo>
                                <a:lnTo>
                                  <a:pt x="0" y="0"/>
                                </a:lnTo>
                                <a:lnTo>
                                  <a:pt x="0" y="2604"/>
                                </a:lnTo>
                                <a:lnTo>
                                  <a:pt x="304" y="2604"/>
                                </a:lnTo>
                                <a:lnTo>
                                  <a:pt x="304" y="0"/>
                                </a:lnTo>
                                <a:close/>
                                <a:moveTo>
                                  <a:pt x="2805" y="178"/>
                                </a:moveTo>
                                <a:lnTo>
                                  <a:pt x="2498" y="178"/>
                                </a:lnTo>
                                <a:lnTo>
                                  <a:pt x="2498" y="2604"/>
                                </a:lnTo>
                                <a:lnTo>
                                  <a:pt x="2805" y="2604"/>
                                </a:lnTo>
                                <a:lnTo>
                                  <a:pt x="2805" y="178"/>
                                </a:lnTo>
                                <a:close/>
                                <a:moveTo>
                                  <a:pt x="5306" y="303"/>
                                </a:moveTo>
                                <a:lnTo>
                                  <a:pt x="4999" y="303"/>
                                </a:lnTo>
                                <a:lnTo>
                                  <a:pt x="4999" y="2604"/>
                                </a:lnTo>
                                <a:lnTo>
                                  <a:pt x="5306" y="2604"/>
                                </a:lnTo>
                                <a:lnTo>
                                  <a:pt x="5306" y="303"/>
                                </a:lnTo>
                                <a:close/>
                              </a:path>
                            </a:pathLst>
                          </a:custGeom>
                          <a:solidFill>
                            <a:srgbClr val="FFC000"/>
                          </a:solidFill>
                          <a:ln>
                            <a:noFill/>
                          </a:ln>
                        </wps:spPr>
                        <wps:bodyPr upright="1"/>
                      </wps:wsp>
                      <wps:wsp>
                        <wps:cNvPr id="362" name="FreeForm 438"/>
                        <wps:cNvSpPr/>
                        <wps:spPr>
                          <a:xfrm>
                            <a:off x="4274" y="10658"/>
                            <a:ext cx="5307" cy="2352"/>
                          </a:xfrm>
                          <a:custGeom>
                            <a:avLst/>
                            <a:gdLst/>
                            <a:ahLst/>
                            <a:cxnLst/>
                            <a:pathLst>
                              <a:path w="5307" h="2352">
                                <a:moveTo>
                                  <a:pt x="305" y="0"/>
                                </a:moveTo>
                                <a:lnTo>
                                  <a:pt x="0" y="0"/>
                                </a:lnTo>
                                <a:lnTo>
                                  <a:pt x="0" y="2352"/>
                                </a:lnTo>
                                <a:lnTo>
                                  <a:pt x="305" y="2352"/>
                                </a:lnTo>
                                <a:lnTo>
                                  <a:pt x="305" y="0"/>
                                </a:lnTo>
                                <a:close/>
                                <a:moveTo>
                                  <a:pt x="2806" y="154"/>
                                </a:moveTo>
                                <a:lnTo>
                                  <a:pt x="2501" y="154"/>
                                </a:lnTo>
                                <a:lnTo>
                                  <a:pt x="2501" y="2352"/>
                                </a:lnTo>
                                <a:lnTo>
                                  <a:pt x="2806" y="2352"/>
                                </a:lnTo>
                                <a:lnTo>
                                  <a:pt x="2806" y="154"/>
                                </a:lnTo>
                                <a:close/>
                                <a:moveTo>
                                  <a:pt x="5307" y="305"/>
                                </a:moveTo>
                                <a:lnTo>
                                  <a:pt x="5002" y="305"/>
                                </a:lnTo>
                                <a:lnTo>
                                  <a:pt x="5002" y="2352"/>
                                </a:lnTo>
                                <a:lnTo>
                                  <a:pt x="5307" y="2352"/>
                                </a:lnTo>
                                <a:lnTo>
                                  <a:pt x="5307" y="305"/>
                                </a:lnTo>
                                <a:close/>
                              </a:path>
                            </a:pathLst>
                          </a:custGeom>
                          <a:solidFill>
                            <a:srgbClr val="4471C4"/>
                          </a:solidFill>
                          <a:ln>
                            <a:noFill/>
                          </a:ln>
                        </wps:spPr>
                        <wps:bodyPr upright="1"/>
                      </wps:wsp>
                      <wps:wsp>
                        <wps:cNvPr id="363" name="FreeForm 439"/>
                        <wps:cNvSpPr/>
                        <wps:spPr>
                          <a:xfrm>
                            <a:off x="4579" y="11848"/>
                            <a:ext cx="5307" cy="1162"/>
                          </a:xfrm>
                          <a:custGeom>
                            <a:avLst/>
                            <a:gdLst/>
                            <a:ahLst/>
                            <a:cxnLst/>
                            <a:pathLst>
                              <a:path w="5307" h="1162">
                                <a:moveTo>
                                  <a:pt x="305" y="655"/>
                                </a:moveTo>
                                <a:lnTo>
                                  <a:pt x="0" y="655"/>
                                </a:lnTo>
                                <a:lnTo>
                                  <a:pt x="0" y="1161"/>
                                </a:lnTo>
                                <a:lnTo>
                                  <a:pt x="305" y="1161"/>
                                </a:lnTo>
                                <a:lnTo>
                                  <a:pt x="305" y="655"/>
                                </a:lnTo>
                                <a:close/>
                                <a:moveTo>
                                  <a:pt x="2806" y="0"/>
                                </a:moveTo>
                                <a:lnTo>
                                  <a:pt x="2501" y="0"/>
                                </a:lnTo>
                                <a:lnTo>
                                  <a:pt x="2501" y="1161"/>
                                </a:lnTo>
                                <a:lnTo>
                                  <a:pt x="2806" y="1161"/>
                                </a:lnTo>
                                <a:lnTo>
                                  <a:pt x="2806" y="0"/>
                                </a:lnTo>
                                <a:close/>
                                <a:moveTo>
                                  <a:pt x="5307" y="50"/>
                                </a:moveTo>
                                <a:lnTo>
                                  <a:pt x="5002" y="50"/>
                                </a:lnTo>
                                <a:lnTo>
                                  <a:pt x="5002" y="1161"/>
                                </a:lnTo>
                                <a:lnTo>
                                  <a:pt x="5307" y="1161"/>
                                </a:lnTo>
                                <a:lnTo>
                                  <a:pt x="5307" y="50"/>
                                </a:lnTo>
                                <a:close/>
                              </a:path>
                            </a:pathLst>
                          </a:custGeom>
                          <a:solidFill>
                            <a:srgbClr val="6FAC46"/>
                          </a:solidFill>
                          <a:ln>
                            <a:noFill/>
                          </a:ln>
                        </wps:spPr>
                        <wps:bodyPr upright="1"/>
                      </wps:wsp>
                      <wps:wsp>
                        <wps:cNvPr id="364" name="Lines 440"/>
                        <wps:cNvSpPr/>
                        <wps:spPr>
                          <a:xfrm>
                            <a:off x="2719" y="13010"/>
                            <a:ext cx="7500" cy="0"/>
                          </a:xfrm>
                          <a:prstGeom prst="line">
                            <a:avLst/>
                          </a:prstGeom>
                          <a:ln w="9144" cap="flat" cmpd="sng">
                            <a:solidFill>
                              <a:srgbClr val="D9D9D9"/>
                            </a:solidFill>
                            <a:prstDash val="solid"/>
                            <a:headEnd type="none" w="med" len="med"/>
                            <a:tailEnd type="none" w="med" len="med"/>
                          </a:ln>
                        </wps:spPr>
                        <wps:bodyPr upright="1"/>
                      </wps:wsp>
                      <wps:wsp>
                        <wps:cNvPr id="365" name="Rectangles 441"/>
                        <wps:cNvSpPr/>
                        <wps:spPr>
                          <a:xfrm>
                            <a:off x="3252" y="13970"/>
                            <a:ext cx="89" cy="92"/>
                          </a:xfrm>
                          <a:prstGeom prst="rect">
                            <a:avLst/>
                          </a:prstGeom>
                          <a:solidFill>
                            <a:srgbClr val="5B9BD4"/>
                          </a:solidFill>
                          <a:ln>
                            <a:noFill/>
                          </a:ln>
                        </wps:spPr>
                        <wps:bodyPr upright="1"/>
                      </wps:wsp>
                      <wps:wsp>
                        <wps:cNvPr id="366" name="Rectangles 442"/>
                        <wps:cNvSpPr/>
                        <wps:spPr>
                          <a:xfrm>
                            <a:off x="4252" y="13970"/>
                            <a:ext cx="89" cy="92"/>
                          </a:xfrm>
                          <a:prstGeom prst="rect">
                            <a:avLst/>
                          </a:prstGeom>
                          <a:solidFill>
                            <a:srgbClr val="EC7C30"/>
                          </a:solidFill>
                          <a:ln>
                            <a:noFill/>
                          </a:ln>
                        </wps:spPr>
                        <wps:bodyPr upright="1"/>
                      </wps:wsp>
                      <wps:wsp>
                        <wps:cNvPr id="367" name="Rectangles 443"/>
                        <wps:cNvSpPr/>
                        <wps:spPr>
                          <a:xfrm>
                            <a:off x="5251" y="13970"/>
                            <a:ext cx="92" cy="92"/>
                          </a:xfrm>
                          <a:prstGeom prst="rect">
                            <a:avLst/>
                          </a:prstGeom>
                          <a:solidFill>
                            <a:srgbClr val="A4A4A4"/>
                          </a:solidFill>
                          <a:ln>
                            <a:noFill/>
                          </a:ln>
                        </wps:spPr>
                        <wps:bodyPr upright="1"/>
                      </wps:wsp>
                      <wps:wsp>
                        <wps:cNvPr id="368" name="Rectangles 444"/>
                        <wps:cNvSpPr/>
                        <wps:spPr>
                          <a:xfrm>
                            <a:off x="6252" y="13970"/>
                            <a:ext cx="92" cy="92"/>
                          </a:xfrm>
                          <a:prstGeom prst="rect">
                            <a:avLst/>
                          </a:prstGeom>
                          <a:solidFill>
                            <a:srgbClr val="FFC000"/>
                          </a:solidFill>
                          <a:ln>
                            <a:noFill/>
                          </a:ln>
                        </wps:spPr>
                        <wps:bodyPr upright="1"/>
                      </wps:wsp>
                      <wps:wsp>
                        <wps:cNvPr id="369" name="Rectangles 445"/>
                        <wps:cNvSpPr/>
                        <wps:spPr>
                          <a:xfrm>
                            <a:off x="7252" y="13970"/>
                            <a:ext cx="92" cy="92"/>
                          </a:xfrm>
                          <a:prstGeom prst="rect">
                            <a:avLst/>
                          </a:prstGeom>
                          <a:solidFill>
                            <a:srgbClr val="4471C4"/>
                          </a:solidFill>
                          <a:ln>
                            <a:noFill/>
                          </a:ln>
                        </wps:spPr>
                        <wps:bodyPr upright="1"/>
                      </wps:wsp>
                      <wps:wsp>
                        <wps:cNvPr id="370" name="Rectangles 446"/>
                        <wps:cNvSpPr/>
                        <wps:spPr>
                          <a:xfrm>
                            <a:off x="8253" y="13970"/>
                            <a:ext cx="92" cy="92"/>
                          </a:xfrm>
                          <a:prstGeom prst="rect">
                            <a:avLst/>
                          </a:prstGeom>
                          <a:solidFill>
                            <a:srgbClr val="6FAC46"/>
                          </a:solidFill>
                          <a:ln>
                            <a:noFill/>
                          </a:ln>
                        </wps:spPr>
                        <wps:bodyPr upright="1"/>
                      </wps:wsp>
                      <wps:wsp>
                        <wps:cNvPr id="371" name="Rectangles 447"/>
                        <wps:cNvSpPr/>
                        <wps:spPr>
                          <a:xfrm>
                            <a:off x="1800" y="9254"/>
                            <a:ext cx="8640" cy="5040"/>
                          </a:xfrm>
                          <a:prstGeom prst="rect">
                            <a:avLst/>
                          </a:prstGeom>
                          <a:noFill/>
                          <a:ln w="9525" cap="flat" cmpd="sng">
                            <a:solidFill>
                              <a:srgbClr val="D9D9D9"/>
                            </a:solidFill>
                            <a:prstDash val="solid"/>
                            <a:miter/>
                            <a:headEnd type="none" w="med" len="med"/>
                            <a:tailEnd type="none" w="med" len="med"/>
                          </a:ln>
                        </wps:spPr>
                        <wps:bodyPr upright="1"/>
                      </wps:wsp>
                      <wps:wsp>
                        <wps:cNvPr id="372" name="Text Box 448"/>
                        <wps:cNvSpPr txBox="1"/>
                        <wps:spPr>
                          <a:xfrm>
                            <a:off x="3522" y="9416"/>
                            <a:ext cx="5212" cy="311"/>
                          </a:xfrm>
                          <a:prstGeom prst="rect">
                            <a:avLst/>
                          </a:prstGeom>
                          <a:noFill/>
                          <a:ln>
                            <a:noFill/>
                          </a:ln>
                        </wps:spPr>
                        <wps:txbx>
                          <w:txbxContent>
                            <w:p>
                              <w:pPr>
                                <w:spacing w:before="0" w:line="311" w:lineRule="exact"/>
                                <w:ind w:left="0" w:right="0" w:firstLine="0"/>
                                <w:jc w:val="left"/>
                                <w:rPr>
                                  <w:b/>
                                  <w:sz w:val="28"/>
                                </w:rPr>
                              </w:pPr>
                              <w:r>
                                <w:rPr>
                                  <w:b/>
                                  <w:sz w:val="28"/>
                                </w:rPr>
                                <w:t xml:space="preserve">Chart 4.7: </w:t>
                              </w:r>
                              <w:r>
                                <w:rPr>
                                  <w:b/>
                                  <w:spacing w:val="-4"/>
                                  <w:sz w:val="28"/>
                                </w:rPr>
                                <w:t xml:space="preserve">Average </w:t>
                              </w:r>
                              <w:r>
                                <w:rPr>
                                  <w:b/>
                                  <w:sz w:val="28"/>
                                </w:rPr>
                                <w:t xml:space="preserve">pH for 3 days in </w:t>
                              </w:r>
                              <w:r>
                                <w:rPr>
                                  <w:b/>
                                  <w:spacing w:val="-4"/>
                                  <w:sz w:val="28"/>
                                </w:rPr>
                                <w:t xml:space="preserve">Week </w:t>
                              </w:r>
                              <w:r>
                                <w:rPr>
                                  <w:b/>
                                  <w:sz w:val="28"/>
                                </w:rPr>
                                <w:t>4</w:t>
                              </w:r>
                            </w:p>
                          </w:txbxContent>
                        </wps:txbx>
                        <wps:bodyPr lIns="0" tIns="0" rIns="0" bIns="0" upright="1"/>
                      </wps:wsp>
                      <wps:wsp>
                        <wps:cNvPr id="373" name="Text Box 449"/>
                        <wps:cNvSpPr txBox="1"/>
                        <wps:spPr>
                          <a:xfrm>
                            <a:off x="2340" y="9873"/>
                            <a:ext cx="245" cy="3235"/>
                          </a:xfrm>
                          <a:prstGeom prst="rect">
                            <a:avLst/>
                          </a:prstGeom>
                          <a:noFill/>
                          <a:ln>
                            <a:noFill/>
                          </a:ln>
                        </wps:spPr>
                        <wps:txbx>
                          <w:txbxContent>
                            <w:p>
                              <w:pPr>
                                <w:spacing w:before="0" w:line="199" w:lineRule="exact"/>
                                <w:ind w:left="135" w:right="0" w:firstLine="0"/>
                                <w:jc w:val="left"/>
                                <w:rPr>
                                  <w:sz w:val="18"/>
                                </w:rPr>
                              </w:pPr>
                              <w:r>
                                <w:rPr>
                                  <w:sz w:val="18"/>
                                </w:rPr>
                                <w:t>8</w:t>
                              </w:r>
                            </w:p>
                            <w:p>
                              <w:pPr>
                                <w:spacing w:before="11" w:line="240" w:lineRule="auto"/>
                                <w:rPr>
                                  <w:sz w:val="25"/>
                                </w:rPr>
                              </w:pPr>
                            </w:p>
                            <w:p>
                              <w:pPr>
                                <w:spacing w:before="0"/>
                                <w:ind w:left="0" w:right="18" w:firstLine="0"/>
                                <w:jc w:val="right"/>
                                <w:rPr>
                                  <w:sz w:val="18"/>
                                </w:rPr>
                              </w:pPr>
                              <w:r>
                                <w:rPr>
                                  <w:spacing w:val="-1"/>
                                  <w:sz w:val="18"/>
                                </w:rPr>
                                <w:t>7.8</w:t>
                              </w:r>
                            </w:p>
                            <w:p>
                              <w:pPr>
                                <w:spacing w:before="11" w:line="240" w:lineRule="auto"/>
                                <w:rPr>
                                  <w:sz w:val="25"/>
                                </w:rPr>
                              </w:pPr>
                            </w:p>
                            <w:p>
                              <w:pPr>
                                <w:spacing w:before="0"/>
                                <w:ind w:left="0" w:right="18" w:firstLine="0"/>
                                <w:jc w:val="right"/>
                                <w:rPr>
                                  <w:sz w:val="18"/>
                                </w:rPr>
                              </w:pPr>
                              <w:r>
                                <w:rPr>
                                  <w:spacing w:val="-1"/>
                                  <w:sz w:val="18"/>
                                </w:rPr>
                                <w:t>7.6</w:t>
                              </w:r>
                            </w:p>
                            <w:p>
                              <w:pPr>
                                <w:spacing w:before="0" w:line="240" w:lineRule="auto"/>
                                <w:rPr>
                                  <w:sz w:val="26"/>
                                </w:rPr>
                              </w:pPr>
                            </w:p>
                            <w:p>
                              <w:pPr>
                                <w:spacing w:before="0"/>
                                <w:ind w:left="0" w:right="18" w:firstLine="0"/>
                                <w:jc w:val="right"/>
                                <w:rPr>
                                  <w:sz w:val="18"/>
                                </w:rPr>
                              </w:pPr>
                              <w:r>
                                <w:rPr>
                                  <w:spacing w:val="-1"/>
                                  <w:sz w:val="18"/>
                                </w:rPr>
                                <w:t>7.4</w:t>
                              </w:r>
                            </w:p>
                            <w:p>
                              <w:pPr>
                                <w:spacing w:before="0" w:line="240" w:lineRule="auto"/>
                                <w:rPr>
                                  <w:sz w:val="26"/>
                                </w:rPr>
                              </w:pPr>
                            </w:p>
                            <w:p>
                              <w:pPr>
                                <w:spacing w:before="0"/>
                                <w:ind w:left="0" w:right="18" w:firstLine="0"/>
                                <w:jc w:val="right"/>
                                <w:rPr>
                                  <w:sz w:val="18"/>
                                </w:rPr>
                              </w:pPr>
                              <w:r>
                                <w:rPr>
                                  <w:spacing w:val="-1"/>
                                  <w:sz w:val="18"/>
                                </w:rPr>
                                <w:t>7.2</w:t>
                              </w:r>
                            </w:p>
                            <w:p>
                              <w:pPr>
                                <w:spacing w:before="0" w:line="240" w:lineRule="auto"/>
                                <w:rPr>
                                  <w:sz w:val="26"/>
                                </w:rPr>
                              </w:pPr>
                            </w:p>
                            <w:p>
                              <w:pPr>
                                <w:spacing w:before="0"/>
                                <w:ind w:left="0" w:right="18" w:firstLine="0"/>
                                <w:jc w:val="right"/>
                                <w:rPr>
                                  <w:sz w:val="18"/>
                                </w:rPr>
                              </w:pPr>
                              <w:r>
                                <w:rPr>
                                  <w:sz w:val="18"/>
                                </w:rPr>
                                <w:t>7</w:t>
                              </w:r>
                            </w:p>
                            <w:p>
                              <w:pPr>
                                <w:spacing w:before="0" w:line="240" w:lineRule="auto"/>
                                <w:rPr>
                                  <w:sz w:val="26"/>
                                </w:rPr>
                              </w:pPr>
                            </w:p>
                            <w:p>
                              <w:pPr>
                                <w:spacing w:before="0"/>
                                <w:ind w:left="0" w:right="18" w:firstLine="0"/>
                                <w:jc w:val="right"/>
                                <w:rPr>
                                  <w:sz w:val="18"/>
                                </w:rPr>
                              </w:pPr>
                              <w:r>
                                <w:rPr>
                                  <w:spacing w:val="-1"/>
                                  <w:sz w:val="18"/>
                                </w:rPr>
                                <w:t>6.8</w:t>
                              </w:r>
                            </w:p>
                          </w:txbxContent>
                        </wps:txbx>
                        <wps:bodyPr lIns="0" tIns="0" rIns="0" bIns="0" upright="1"/>
                      </wps:wsp>
                      <wps:wsp>
                        <wps:cNvPr id="374" name="Text Box 450"/>
                        <wps:cNvSpPr txBox="1"/>
                        <wps:spPr>
                          <a:xfrm>
                            <a:off x="3751" y="13119"/>
                            <a:ext cx="456" cy="200"/>
                          </a:xfrm>
                          <a:prstGeom prst="rect">
                            <a:avLst/>
                          </a:prstGeom>
                          <a:noFill/>
                          <a:ln>
                            <a:noFill/>
                          </a:ln>
                        </wps:spPr>
                        <wps:txbx>
                          <w:txbxContent>
                            <w:p>
                              <w:pPr>
                                <w:spacing w:before="0" w:line="199" w:lineRule="exact"/>
                                <w:ind w:left="0" w:right="0" w:firstLine="0"/>
                                <w:jc w:val="left"/>
                                <w:rPr>
                                  <w:sz w:val="18"/>
                                </w:rPr>
                              </w:pPr>
                              <w:r>
                                <w:rPr>
                                  <w:sz w:val="18"/>
                                </w:rPr>
                                <w:t>Day 1</w:t>
                              </w:r>
                            </w:p>
                          </w:txbxContent>
                        </wps:txbx>
                        <wps:bodyPr lIns="0" tIns="0" rIns="0" bIns="0" upright="1"/>
                      </wps:wsp>
                      <wps:wsp>
                        <wps:cNvPr id="375" name="Text Box 451"/>
                        <wps:cNvSpPr txBox="1"/>
                        <wps:spPr>
                          <a:xfrm>
                            <a:off x="6160" y="13119"/>
                            <a:ext cx="636" cy="490"/>
                          </a:xfrm>
                          <a:prstGeom prst="rect">
                            <a:avLst/>
                          </a:prstGeom>
                          <a:noFill/>
                          <a:ln>
                            <a:noFill/>
                          </a:ln>
                        </wps:spPr>
                        <wps:txbx>
                          <w:txbxContent>
                            <w:p>
                              <w:pPr>
                                <w:spacing w:before="0" w:line="199" w:lineRule="exact"/>
                                <w:ind w:left="92" w:right="0" w:firstLine="0"/>
                                <w:jc w:val="left"/>
                                <w:rPr>
                                  <w:sz w:val="18"/>
                                </w:rPr>
                              </w:pPr>
                              <w:r>
                                <w:rPr>
                                  <w:sz w:val="18"/>
                                </w:rPr>
                                <w:t>Day 2</w:t>
                              </w:r>
                            </w:p>
                            <w:p>
                              <w:pPr>
                                <w:spacing w:before="60"/>
                                <w:ind w:left="0" w:right="0" w:firstLine="0"/>
                                <w:jc w:val="left"/>
                                <w:rPr>
                                  <w:sz w:val="20"/>
                                </w:rPr>
                              </w:pPr>
                              <w:r>
                                <w:rPr>
                                  <w:sz w:val="20"/>
                                </w:rPr>
                                <w:t>Week 4</w:t>
                              </w:r>
                            </w:p>
                          </w:txbxContent>
                        </wps:txbx>
                        <wps:bodyPr lIns="0" tIns="0" rIns="0" bIns="0" upright="1"/>
                      </wps:wsp>
                      <wps:wsp>
                        <wps:cNvPr id="376" name="Text Box 452"/>
                        <wps:cNvSpPr txBox="1"/>
                        <wps:spPr>
                          <a:xfrm>
                            <a:off x="8754" y="13119"/>
                            <a:ext cx="456" cy="200"/>
                          </a:xfrm>
                          <a:prstGeom prst="rect">
                            <a:avLst/>
                          </a:prstGeom>
                          <a:noFill/>
                          <a:ln>
                            <a:noFill/>
                          </a:ln>
                        </wps:spPr>
                        <wps:txbx>
                          <w:txbxContent>
                            <w:p>
                              <w:pPr>
                                <w:spacing w:before="0" w:line="199" w:lineRule="exact"/>
                                <w:ind w:left="0" w:right="0" w:firstLine="0"/>
                                <w:jc w:val="left"/>
                                <w:rPr>
                                  <w:sz w:val="18"/>
                                </w:rPr>
                              </w:pPr>
                              <w:r>
                                <w:rPr>
                                  <w:sz w:val="18"/>
                                </w:rPr>
                                <w:t>Day 3</w:t>
                              </w:r>
                            </w:p>
                          </w:txbxContent>
                        </wps:txbx>
                        <wps:bodyPr lIns="0" tIns="0" rIns="0" bIns="0" upright="1"/>
                      </wps:wsp>
                      <wps:wsp>
                        <wps:cNvPr id="377" name="Text Box 453"/>
                        <wps:cNvSpPr txBox="1"/>
                        <wps:spPr>
                          <a:xfrm>
                            <a:off x="3378" y="13913"/>
                            <a:ext cx="5700" cy="200"/>
                          </a:xfrm>
                          <a:prstGeom prst="rect">
                            <a:avLst/>
                          </a:prstGeom>
                          <a:noFill/>
                          <a:ln>
                            <a:noFill/>
                          </a:ln>
                        </wps:spPr>
                        <wps:txbx>
                          <w:txbxContent>
                            <w:p>
                              <w:pPr>
                                <w:tabs>
                                  <w:tab w:val="left" w:pos="1000"/>
                                  <w:tab w:val="left" w:pos="2001"/>
                                  <w:tab w:val="left" w:pos="3002"/>
                                  <w:tab w:val="left" w:pos="4003"/>
                                  <w:tab w:val="left" w:pos="5004"/>
                                </w:tabs>
                                <w:spacing w:before="0" w:line="199" w:lineRule="exact"/>
                                <w:ind w:left="0" w:right="0" w:firstLine="0"/>
                                <w:jc w:val="left"/>
                                <w:rPr>
                                  <w:sz w:val="18"/>
                                </w:rPr>
                              </w:pPr>
                              <w:r>
                                <w:rPr>
                                  <w:sz w:val="18"/>
                                </w:rPr>
                                <w:t>Sample</w:t>
                              </w:r>
                              <w:r>
                                <w:rPr>
                                  <w:spacing w:val="-1"/>
                                  <w:sz w:val="18"/>
                                </w:rPr>
                                <w:t xml:space="preserve"> </w:t>
                              </w:r>
                              <w:r>
                                <w:rPr>
                                  <w:sz w:val="18"/>
                                </w:rPr>
                                <w:t>1</w:t>
                              </w:r>
                              <w:r>
                                <w:rPr>
                                  <w:sz w:val="18"/>
                                </w:rPr>
                                <w:tab/>
                              </w:r>
                              <w:r>
                                <w:rPr>
                                  <w:sz w:val="18"/>
                                </w:rPr>
                                <w:t>Sample 2</w:t>
                              </w:r>
                              <w:r>
                                <w:rPr>
                                  <w:sz w:val="18"/>
                                </w:rPr>
                                <w:tab/>
                              </w:r>
                              <w:r>
                                <w:rPr>
                                  <w:sz w:val="18"/>
                                </w:rPr>
                                <w:t>Sample 3</w:t>
                              </w:r>
                              <w:r>
                                <w:rPr>
                                  <w:sz w:val="18"/>
                                </w:rPr>
                                <w:tab/>
                              </w:r>
                              <w:r>
                                <w:rPr>
                                  <w:sz w:val="18"/>
                                </w:rPr>
                                <w:t>Sample</w:t>
                              </w:r>
                              <w:r>
                                <w:rPr>
                                  <w:spacing w:val="-1"/>
                                  <w:sz w:val="18"/>
                                </w:rPr>
                                <w:t xml:space="preserve"> </w:t>
                              </w:r>
                              <w:r>
                                <w:rPr>
                                  <w:sz w:val="18"/>
                                </w:rPr>
                                <w:t>4</w:t>
                              </w:r>
                              <w:r>
                                <w:rPr>
                                  <w:sz w:val="18"/>
                                </w:rPr>
                                <w:tab/>
                              </w:r>
                              <w:r>
                                <w:rPr>
                                  <w:sz w:val="18"/>
                                </w:rPr>
                                <w:t>Sample 5</w:t>
                              </w:r>
                              <w:r>
                                <w:rPr>
                                  <w:sz w:val="18"/>
                                </w:rPr>
                                <w:tab/>
                              </w:r>
                              <w:r>
                                <w:rPr>
                                  <w:sz w:val="18"/>
                                </w:rPr>
                                <w:t>Sample</w:t>
                              </w:r>
                              <w:r>
                                <w:rPr>
                                  <w:spacing w:val="-1"/>
                                  <w:sz w:val="18"/>
                                </w:rPr>
                                <w:t xml:space="preserve"> </w:t>
                              </w:r>
                              <w:r>
                                <w:rPr>
                                  <w:sz w:val="18"/>
                                </w:rPr>
                                <w:t>6</w:t>
                              </w:r>
                            </w:p>
                          </w:txbxContent>
                        </wps:txbx>
                        <wps:bodyPr lIns="0" tIns="0" rIns="0" bIns="0" upright="1"/>
                      </wps:wsp>
                    </wpg:wgp>
                  </a:graphicData>
                </a:graphic>
              </wp:anchor>
            </w:drawing>
          </mc:Choice>
          <mc:Fallback>
            <w:pict>
              <v:group id="Group 402" o:spid="_x0000_s1026" o:spt="203" style="position:absolute;left:0pt;margin-left:89.6pt;margin-top:462.3pt;height:252.75pt;width:432.75pt;mso-position-horizontal-relative:page;mso-position-vertical-relative:page;z-index:15779840;mso-width-relative:page;mso-height-relative:page;" coordorigin="1793,9247" coordsize="8655,5055" o:gfxdata="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">
                <o:lock v:ext="edit" aspectratio="f"/>
                <v:shape id="FreeForm 403" o:spid="_x0000_s1026" o:spt="100" style="position:absolute;left:2719;top:10684;height:2225;width:944;" filled="f" stroked="t" coordsize="944,2225" o:gfxdata="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Ge+E74A&#10;AADcAAAADwAAAAAAAAABACAAAAAiAAAAZHJzL2Rvd25yZXYueG1sUEsBAhQAFAAAAAgAh07iQDMv&#10;BZ47AAAAOQAAABAAAAAAAAAAAQAgAAAADQEAAGRycy9zaGFwZXhtbC54bWxQSwUGAAAAAAYABgBb&#10;AQAAtwMAAAAA&#10;" path="m0,2225l334,2225m0,2124l334,2124m0,2023l334,2023m0,1922l334,1922m0,1718l334,1718m0,1617l334,1617m0,1517l334,1517m0,1416l334,1416m0,1214l334,1214m0,1111l334,1111m0,1010l334,1010m0,909l334,909m0,708l334,708m0,607l334,607m0,506l334,506m0,403l334,403m0,201l334,201m0,101l334,101m0,0l943,0e">
                  <v:fill on="f" focussize="0,0"/>
                  <v:stroke weight="0.72pt" color="#F1F1F1" joinstyle="round"/>
                  <v:imagedata o:title=""/>
                  <o:lock v:ext="edit" aspectratio="f"/>
                </v:shape>
                <v:shape id="FreeForm 404" o:spid="_x0000_s1026" o:spt="100" style="position:absolute;left:8359;top:10681;height:8;width:1860;" filled="f" stroked="t" coordsize="1860,8" o:gfxdata="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PVSi8AAAA&#10;3AAAAA8AAAAAAAAAAQAgAAAAIgAAAGRycy9kb3ducmV2LnhtbFBLAQIUABQAAAAIAIdO4kAzLwWe&#10;OwAAADkAAAAQAAAAAAAAAAEAIAAAAAsBAABkcnMvc2hhcGV4bWwueG1sUEsFBgAAAAAGAAYAWwEA&#10;ALUDAAAAAA==&#10;" path="m0,7l1860,7m0,0l1860,0e">
                  <v:fill on="f" focussize="0,0"/>
                  <v:stroke weight="0.36pt" color="#F1F1F1" joinstyle="round"/>
                  <v:imagedata o:title=""/>
                  <o:lock v:ext="edit" aspectratio="f"/>
                </v:shape>
                <v:line id="Lines 405" o:spid="_x0000_s1026" o:spt="20" style="position:absolute;left:2719;top:10584;height:0;width:1251;" filled="f" stroked="t" coordsize="21600,21600" o:gfxdata="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X055&#10;wAAAANwAAAAPAAAAAAAAAAEAIAAAACIAAABkcnMvZG93bnJldi54bWxQSwECFAAUAAAACACHTuJA&#10;My8FnjsAAAA5AAAAEAAAAAAAAAABACAAAAAPAQAAZHJzL3NoYXBleG1sLnhtbFBLBQYAAAAABgAG&#10;AFsBAAC5AwAAAAA=&#10;">
                  <v:fill on="f" focussize="0,0"/>
                  <v:stroke weight="0.72pt" color="#F1F1F1" joinstyle="round"/>
                  <v:imagedata o:title=""/>
                  <o:lock v:ext="edit" aspectratio="f"/>
                </v:line>
                <v:shape id="FreeForm 406" o:spid="_x0000_s1026" o:spt="100" style="position:absolute;left:2719;top:10077;height:303;width:7500;" filled="f" stroked="t" coordsize="7500,303" o:gfxdata="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ODwe8AAAA&#10;3AAAAA8AAAAAAAAAAQAgAAAAIgAAAGRycy9kb3ducmV2LnhtbFBLAQIUABQAAAAIAIdO4kAzLwWe&#10;OwAAADkAAAAQAAAAAAAAAAEAIAAAAAsBAABkcnMvc2hhcGV4bWwueG1sUEsFBgAAAAAGAAYAWwEA&#10;ALUDAAAAAA==&#10;" path="m0,302l7500,302m0,201l7500,201m0,100l7500,100m0,0l7500,0e">
                  <v:fill on="f" focussize="0,0"/>
                  <v:stroke weight="0.72pt" color="#F1F1F1" joinstyle="round"/>
                  <v:imagedata o:title=""/>
                  <o:lock v:ext="edit" aspectratio="f"/>
                </v:shape>
                <v:line id="Lines 407" o:spid="_x0000_s1026" o:spt="20" style="position:absolute;left:2719;top:10483;height:0;width:1251;" filled="f" stroked="t" coordsize="21600,21600" o:gfxdata="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D8kom/&#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line id="Lines 408" o:spid="_x0000_s1026" o:spt="20" style="position:absolute;left:2719;top:9977;height:0;width:7500;" filled="f" stroked="t" coordsize="21600,21600" o:gfxdata="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uDP6/&#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line id="Lines 409" o:spid="_x0000_s1026" o:spt="20" style="position:absolute;left:3970;top:9977;height:3033;width:0;" filled="f" stroked="t" coordsize="21600,21600" o:gfxdata="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bu9O&#10;wAAAANwAAAAPAAAAAAAAAAEAIAAAACIAAABkcnMvZG93bnJldi54bWxQSwECFAAUAAAACACHTuJA&#10;My8FnjsAAAA5AAAAEAAAAAAAAAABACAAAAAPAQAAZHJzL3NoYXBleG1sLnhtbFBLBQYAAAAABgAG&#10;AFsBAAC5AwAAAAA=&#10;">
                  <v:fill on="f" focussize="0,0"/>
                  <v:stroke weight="0.72pt" color="#F1F1F1" joinstyle="round"/>
                  <v:imagedata o:title=""/>
                  <o:lock v:ext="edit" aspectratio="f"/>
                </v:line>
                <v:shape id="FreeForm 410" o:spid="_x0000_s1026" o:spt="100" style="position:absolute;left:6468;top:10580;height:8;width:3752;" filled="f" stroked="t" coordsize="3752,8" o:gfxdata="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gckhvQAA&#10;ANwAAAAPAAAAAAAAAAEAIAAAACIAAABkcnMvZG93bnJldi54bWxQSwECFAAUAAAACACHTuJAMy8F&#10;njsAAAA5AAAAEAAAAAAAAAABACAAAAAMAQAAZHJzL3NoYXBleG1sLnhtbFBLBQYAAAAABgAGAFsB&#10;AAC2AwAAAAA=&#10;" path="m0,8l3751,8m0,0l3751,0e">
                  <v:fill on="f" focussize="0,0"/>
                  <v:stroke weight="0.36pt" color="#F1F1F1" joinstyle="round"/>
                  <v:imagedata o:title=""/>
                  <o:lock v:ext="edit" aspectratio="f"/>
                </v:shape>
                <v:line id="Lines 411" o:spid="_x0000_s1026" o:spt="20" style="position:absolute;left:4274;top:10483;height:0;width:5945;" filled="f" stroked="t" coordsize="21600,21600" o:gfxdata="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lIq/&#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shape id="FreeForm 412" o:spid="_x0000_s1026" o:spt="100" style="position:absolute;left:6468;top:9976;height:3034;width:2501;" filled="f" stroked="t" coordsize="2501,3034" o:gfxdata="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rNA8vQAA&#10;ANwAAAAPAAAAAAAAAAEAIAAAACIAAABkcnMvZG93bnJldi54bWxQSwECFAAUAAAACACHTuJAMy8F&#10;njsAAAA5AAAAEAAAAAAAAAABACAAAAAMAQAAZHJzL3NoYXBleG1sLnhtbFBLBQYAAAAABgAGAFsB&#10;AAC2AwAAAAA=&#10;" path="m0,0l0,3033m2501,0l2501,3033e">
                  <v:fill on="f" focussize="0,0"/>
                  <v:stroke weight="0.72pt" color="#F1F1F1" joinstyle="round"/>
                  <v:imagedata o:title=""/>
                  <o:lock v:ext="edit" aspectratio="f"/>
                </v:shape>
                <v:shape id="FreeForm 413" o:spid="_x0000_s1026" o:spt="100" style="position:absolute;left:2719;top:10987;height:1517;width:334;" filled="f" stroked="t" coordsize="334,1517" o:gfxdata="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HsKe&#10;wAAAANwAAAAPAAAAAAAAAAEAIAAAACIAAABkcnMvZG93bnJldi54bWxQSwECFAAUAAAACACHTuJA&#10;My8FnjsAAAA5AAAAEAAAAAAAAAABACAAAAAPAQAAZHJzL3NoYXBleG1sLnhtbFBLBQYAAAAABgAG&#10;AFsBAAC5AwAAAAA=&#10;" path="m0,1517l334,1517m0,1013l334,1013m0,507l334,507m0,0l334,0e">
                  <v:fill on="f" focussize="0,0"/>
                  <v:stroke weight="0.72pt" color="#D9D9D9" joinstyle="round"/>
                  <v:imagedata o:title=""/>
                  <o:lock v:ext="edit" aspectratio="f"/>
                </v:shape>
                <v:line id="Lines 414" o:spid="_x0000_s1026" o:spt="20" style="position:absolute;left:2719;top:9977;height:3033;width:0;" filled="f" stroked="t" coordsize="21600,21600" o:gfxdata="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GOxS8AAAA&#10;3AAAAA8AAAAAAAAAAQAgAAAAIgAAAGRycy9kb3ducmV2LnhtbFBLAQIUABQAAAAIAIdO4kAzLwWe&#10;OwAAADkAAAAQAAAAAAAAAAEAIAAAAAsBAABkcnMvc2hhcGV4bWwueG1sUEsFBgAAAAAGAAYAWwEA&#10;ALUDAAAAAA==&#10;">
                  <v:fill on="f" focussize="0,0"/>
                  <v:stroke weight="0.72pt" color="#D9D9D9" joinstyle="round"/>
                  <v:imagedata o:title=""/>
                  <o:lock v:ext="edit" aspectratio="f"/>
                </v:line>
                <v:shape id="FreeForm 415" o:spid="_x0000_s1026" o:spt="100" style="position:absolute;left:4274;top:10584;height:2326;width:1280;" filled="f" stroked="t" coordsize="1280,2326" o:gfxdata="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QI92/&#10;AAAA3AAAAA8AAAAAAAAAAQAgAAAAIgAAAGRycy9kb3ducmV2LnhtbFBLAQIUABQAAAAIAIdO4kAz&#10;LwWeOwAAADkAAAAQAAAAAAAAAAEAIAAAAA4BAABkcnMvc2hhcGV4bWwueG1sUEsFBgAAAAAGAAYA&#10;WwEAALgDAAAAAA==&#10;" path="m610,2326l1280,2326m610,2225l1280,2225m610,2124l1280,2124m610,2023l1280,2023m305,1819l1280,1819m305,1718l1280,1718m305,1618l1280,1618m305,1517l1280,1517m305,1315l1280,1315m305,1212l1280,1212m305,1111l1280,1111m305,1010l1280,1010m305,809l1280,809m305,708l1280,708m305,607l1280,607m305,504l1280,504m305,302l1280,302m305,202l1280,202m305,101l1280,101m0,0l1280,0e">
                  <v:fill on="f" focussize="0,0"/>
                  <v:stroke weight="0.72pt" color="#F1F1F1" joinstyle="round"/>
                  <v:imagedata o:title=""/>
                  <o:lock v:ext="edit" aspectratio="f"/>
                </v:shape>
                <v:shape id="FreeForm 416" o:spid="_x0000_s1026" o:spt="100" style="position:absolute;left:4579;top:12500;height:8;width:975;" filled="f" stroked="t" coordsize="975,8" o:gfxdata="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8+BK8AAAA&#10;3AAAAA8AAAAAAAAAAQAgAAAAIgAAAGRycy9kb3ducmV2LnhtbFBLAQIUABQAAAAIAIdO4kAzLwWe&#10;OwAAADkAAAAQAAAAAAAAAAEAIAAAAAsBAABkcnMvc2hhcGV4bWwueG1sUEsFBgAAAAAGAAYAWwEA&#10;ALUDAAAAAA==&#10;" path="m0,8l975,8m0,0l975,0e">
                  <v:fill on="f" focussize="0,0"/>
                  <v:stroke weight="0.36pt" color="#D9D9D9" joinstyle="round"/>
                  <v:imagedata o:title=""/>
                  <o:lock v:ext="edit" aspectratio="f"/>
                </v:shape>
                <v:shape id="FreeForm 417" o:spid="_x0000_s1026" o:spt="100" style="position:absolute;left:4579;top:11493;height:507;width:975;" filled="f" stroked="t" coordsize="975,507" o:gfxdata="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Lr/QugAAANwA&#10;AAAPAAAAAAAAAAEAIAAAACIAAABkcnMvZG93bnJldi54bWxQSwECFAAUAAAACACHTuJAMy8FnjsA&#10;AAA5AAAAEAAAAAAAAAABACAAAAAJAQAAZHJzL3NoYXBleG1sLnhtbFBLBQYAAAAABgAGAFsBAACz&#10;AwAAAAA=&#10;" path="m0,506l975,506m0,0l975,0e">
                  <v:fill on="f" focussize="0,0"/>
                  <v:stroke weight="0.72pt" color="#D9D9D9" joinstyle="round"/>
                  <v:imagedata o:title=""/>
                  <o:lock v:ext="edit" aspectratio="f"/>
                </v:shape>
                <v:shape id="FreeForm 418" o:spid="_x0000_s1026" o:spt="100" style="position:absolute;left:4579;top:10983;height:8;width:975;" filled="f" stroked="t" coordsize="975,8" o:gfxdata="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LD/r4A&#10;AADcAAAADwAAAAAAAAABACAAAAAiAAAAZHJzL2Rvd25yZXYueG1sUEsBAhQAFAAAAAgAh07iQDMv&#10;BZ47AAAAOQAAABAAAAAAAAAAAQAgAAAADQEAAGRycy9zaGFwZXhtbC54bWxQSwUGAAAAAAYABgBb&#10;AQAAtwMAAAAA&#10;" path="m0,7l975,7m0,0l975,0e">
                  <v:fill on="f" focussize="0,0"/>
                  <v:stroke weight="0.36pt" color="#D9D9D9" joinstyle="round"/>
                  <v:imagedata o:title=""/>
                  <o:lock v:ext="edit" aspectratio="f"/>
                </v:shape>
                <v:line id="Lines 419" o:spid="_x0000_s1026" o:spt="20" style="position:absolute;left:5218;top:9977;height:3033;width:0;" filled="f" stroked="t" coordsize="21600,21600" o:gfxdata="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2TaGL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420" o:spid="_x0000_s1026" o:spt="100" style="position:absolute;left:6775;top:10684;height:2225;width:1280;" filled="f" stroked="t" coordsize="1280,2225" o:gfxdata="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UmTFb4A&#10;AADcAAAADwAAAAAAAAABACAAAAAiAAAAZHJzL2Rvd25yZXYueG1sUEsBAhQAFAAAAAgAh07iQDMv&#10;BZ47AAAAOQAAABAAAAAAAAAAAQAgAAAADQEAAGRycy9zaGFwZXhtbC54bWxQSwUGAAAAAAYABgBb&#10;AQAAtwMAAAAA&#10;" path="m610,2225l1279,2225m610,2124l1279,2124m610,2023l1279,2023m610,1922l1279,1922m610,1718l1279,1718m610,1617l1279,1617m610,1517l1279,1517m610,1416l1279,1416m610,1214l1279,1214m305,1111l1279,1111m305,1010l1279,1010m305,909l1279,909m305,708l1279,708m305,607l1279,607m305,506l1279,506m305,403l1279,403m305,201l1279,201m0,101l1279,101m0,0l1279,0e">
                  <v:fill on="f" focussize="0,0"/>
                  <v:stroke weight="0.72pt" color="#F1F1F1" joinstyle="round"/>
                  <v:imagedata o:title=""/>
                  <o:lock v:ext="edit" aspectratio="f"/>
                </v:shape>
                <v:shape id="FreeForm 421" o:spid="_x0000_s1026" o:spt="100" style="position:absolute;left:7080;top:10987;height:1517;width:975;" filled="f" stroked="t" coordsize="975,1517" o:gfxdata="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QRmcW/&#10;AAAA3AAAAA8AAAAAAAAAAQAgAAAAIgAAAGRycy9kb3ducmV2LnhtbFBLAQIUABQAAAAIAIdO4kAz&#10;LwWeOwAAADkAAAAQAAAAAAAAAAEAIAAAAA4BAABkcnMvc2hhcGV4bWwueG1sUEsFBgAAAAAGAAYA&#10;WwEAALgDAAAAAA==&#10;" path="m305,1517l974,1517m305,1013l974,1013m0,507l974,507m0,0l974,0e">
                  <v:fill on="f" focussize="0,0"/>
                  <v:stroke weight="0.72pt" color="#D9D9D9" joinstyle="round"/>
                  <v:imagedata o:title=""/>
                  <o:lock v:ext="edit" aspectratio="f"/>
                </v:shape>
                <v:line id="Lines 422" o:spid="_x0000_s1026" o:spt="20" style="position:absolute;left:7718;top:9977;height:3033;width:0;" filled="f" stroked="t" coordsize="21600,21600" o:gfxdata="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N5gL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423" o:spid="_x0000_s1026" o:spt="100" style="position:absolute;left:9885;top:12100;height:809;width:334;" filled="f" stroked="t" coordsize="334,809" o:gfxdata="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fWnSvQAA&#10;ANwAAAAPAAAAAAAAAAEAIAAAACIAAABkcnMvZG93bnJldi54bWxQSwECFAAUAAAACACHTuJAMy8F&#10;njsAAAA5AAAAEAAAAAAAAAABACAAAAAMAQAAZHJzL3NoYXBleG1sLnhtbFBLBQYAAAAABgAGAFsB&#10;AAC2AwAAAAA=&#10;" path="m0,809l333,809m0,708l333,708m0,607l333,607m0,506l333,506m0,302l333,302m0,201l333,201m0,101l333,101m0,0l333,0e">
                  <v:fill on="f" focussize="0,0"/>
                  <v:stroke weight="0.72pt" color="#F1F1F1" joinstyle="round"/>
                  <v:imagedata o:title=""/>
                  <o:lock v:ext="edit" aspectratio="f"/>
                </v:shape>
                <v:shape id="FreeForm 424" o:spid="_x0000_s1026" o:spt="100" style="position:absolute;left:9580;top:11895;height:8;width:639;" filled="f" stroked="t" coordsize="639,8" o:gfxdata="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i/Em8AAAA&#10;3AAAAA8AAAAAAAAAAQAgAAAAIgAAAGRycy9kb3ducmV2LnhtbFBLAQIUABQAAAAIAIdO4kAzLwWe&#10;OwAAADkAAAAQAAAAAAAAAAEAIAAAAAsBAABkcnMvc2hhcGV4bWwueG1sUEsFBgAAAAAGAAYAWwEA&#10;ALUDAAAAAA==&#10;" path="m0,7l638,7m0,0l638,0e">
                  <v:fill on="f" focussize="0,0"/>
                  <v:stroke weight="0.36pt" color="#F1F1F1" joinstyle="round"/>
                  <v:imagedata o:title=""/>
                  <o:lock v:ext="edit" aspectratio="f"/>
                </v:shape>
                <v:shape id="FreeForm 425" o:spid="_x0000_s1026" o:spt="100" style="position:absolute;left:9276;top:10785;height:1011;width:944;" filled="f" stroked="t" coordsize="944,1011" o:gfxdata="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K7Ve/&#10;AAAA3AAAAA8AAAAAAAAAAQAgAAAAIgAAAGRycy9kb3ducmV2LnhtbFBLAQIUABQAAAAIAIdO4kAz&#10;LwWeOwAAADkAAAAQAAAAAAAAAAEAIAAAAA4BAABkcnMvc2hhcGV4bWwueG1sUEsFBgAAAAAGAAYA&#10;WwEAALgDAAAAAA==&#10;" path="m305,1010l943,1010m305,909l943,909m305,808l943,808m305,607l943,607m305,506l943,506m305,405l943,405m305,302l943,302m0,100l943,100m0,0l943,0e">
                  <v:fill on="f" focussize="0,0"/>
                  <v:stroke weight="0.72pt" color="#F1F1F1" joinstyle="round"/>
                  <v:imagedata o:title=""/>
                  <o:lock v:ext="edit" aspectratio="f"/>
                </v:shape>
                <v:shape id="FreeForm 426" o:spid="_x0000_s1026" o:spt="100" style="position:absolute;left:9580;top:10987;height:1517;width:639;" filled="f" stroked="t" coordsize="639,1517" o:gfxdata="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Q+NrugAAANwA&#10;AAAPAAAAAAAAAAEAIAAAACIAAABkcnMvZG93bnJldi54bWxQSwECFAAUAAAACACHTuJAMy8FnjsA&#10;AAA5AAAAEAAAAAAAAAABACAAAAAJAQAAZHJzL3NoYXBleG1sLnhtbFBLBQYAAAAABgAGAFsBAACz&#10;AwAAAAA=&#10;" path="m305,1517l638,1517m305,1013l638,1013m0,507l638,507m0,0l638,0e">
                  <v:fill on="f" focussize="0,0"/>
                  <v:stroke weight="0.72pt" color="#D9D9D9" joinstyle="round"/>
                  <v:imagedata o:title=""/>
                  <o:lock v:ext="edit" aspectratio="f"/>
                </v:shape>
                <v:line id="Lines 427" o:spid="_x0000_s1026" o:spt="20" style="position:absolute;left:10219;top:9977;height:3033;width:0;" filled="f" stroked="t" coordsize="21600,21600" o:gfxdata="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0jdym/&#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shape id="FreeForm 428" o:spid="_x0000_s1026" o:spt="100" style="position:absolute;left:3357;top:10785;height:101;width:305;" filled="f" stroked="t" coordsize="305,101" o:gfxdata="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eSMBr4A&#10;AADcAAAADwAAAAAAAAABACAAAAAiAAAAZHJzL2Rvd25yZXYueG1sUEsBAhQAFAAAAAgAh07iQDMv&#10;BZ47AAAAOQAAABAAAAAAAAAAAQAgAAAADQEAAGRycy9zaGFwZXhtbC54bWxQSwUGAAAAAAYABgBb&#10;AQAAtwMAAAAA&#10;" path="m0,100l304,100m0,0l304,0e">
                  <v:fill on="f" focussize="0,0"/>
                  <v:stroke weight="0.72pt" color="#F1F1F1" joinstyle="round"/>
                  <v:imagedata o:title=""/>
                  <o:lock v:ext="edit" aspectratio="f"/>
                </v:shape>
                <v:shape id="FreeForm 429" o:spid="_x0000_s1026" o:spt="100" style="position:absolute;left:3357;top:10983;height:8;width:305;" filled="f" stroked="t" coordsize="305,8" o:gfxdata="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jYDgr4A&#10;AADcAAAADwAAAAAAAAABACAAAAAiAAAAZHJzL2Rvd25yZXYueG1sUEsBAhQAFAAAAAgAh07iQDMv&#10;BZ47AAAAOQAAABAAAAAAAAAAAQAgAAAADQEAAGRycy9zaGFwZXhtbC54bWxQSwUGAAAAAAYABgBb&#10;AQAAtwMAAAAA&#10;" path="m0,7l304,7m0,0l304,0e">
                  <v:fill on="f" focussize="0,0"/>
                  <v:stroke weight="0.36pt" color="#D9D9D9" joinstyle="round"/>
                  <v:imagedata o:title=""/>
                  <o:lock v:ext="edit" aspectratio="f"/>
                </v:shape>
                <v:rect id="Rectangles 430" o:spid="_x0000_s1026" o:spt="1" style="position:absolute;left:3052;top:10759;height:2252;width:305;" fillcolor="#5B9BD4" filled="t" stroked="f" coordsize="21600,21600" o:gfxdata="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QVYWb4A&#10;AADcAAAADwAAAAAAAAABACAAAAAiAAAAZHJzL2Rvd25yZXYueG1sUEsBAhQAFAAAAAgAh07iQDMv&#10;BZ47AAAAOQAAABAAAAAAAAAAAQAgAAAADQEAAGRycy9zaGFwZXhtbC54bWxQSwUGAAAAAAYABgBb&#10;AQAAtwMAAAAA&#10;">
                  <v:fill on="t" focussize="0,0"/>
                  <v:stroke on="f"/>
                  <v:imagedata o:title=""/>
                  <o:lock v:ext="edit" aspectratio="f"/>
                </v:rect>
                <v:shape id="FreeForm 431" o:spid="_x0000_s1026" o:spt="100" style="position:absolute;left:5858;top:10584;height:101;width:305;" filled="f" stroked="t" coordsize="305,101" o:gfxdata="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NFHK/&#10;AAAA3AAAAA8AAAAAAAAAAQAgAAAAIgAAAGRycy9kb3ducmV2LnhtbFBLAQIUABQAAAAIAIdO4kAz&#10;LwWeOwAAADkAAAAQAAAAAAAAAAEAIAAAAA4BAABkcnMvc2hhcGV4bWwueG1sUEsFBgAAAAAGAAYA&#10;WwEAALgDAAAAAA==&#10;" path="m0,101l305,101m0,0l305,0e">
                  <v:fill on="f" focussize="0,0"/>
                  <v:stroke weight="0.72pt" color="#F1F1F1" joinstyle="round"/>
                  <v:imagedata o:title=""/>
                  <o:lock v:ext="edit" aspectratio="f"/>
                </v:shape>
                <v:rect id="Rectangles 432" o:spid="_x0000_s1026" o:spt="1" style="position:absolute;left:5553;top:10507;height:2504;width:305;" fillcolor="#5B9BD4" filled="t" stroked="f" coordsize="21600,21600" o:gfxdata="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m2O1vQAA&#10;ANwAAAAPAAAAAAAAAAEAIAAAACIAAABkcnMvZG93bnJldi54bWxQSwECFAAUAAAACACHTuJAMy8F&#10;njsAAAA5AAAAEAAAAAAAAAABACAAAAAMAQAAZHJzL3NoYXBleG1sLnhtbFBLBQYAAAAABgAGAFsB&#10;AAC2AwAAAAA=&#10;">
                  <v:fill on="t" focussize="0,0"/>
                  <v:stroke on="f"/>
                  <v:imagedata o:title=""/>
                  <o:lock v:ext="edit" aspectratio="f"/>
                </v:rect>
                <v:line id="Lines 433" o:spid="_x0000_s1026" o:spt="20" style="position:absolute;left:8359;top:10786;height:0;width:305;" filled="f" stroked="t" coordsize="21600,21600" o:gfxdata="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igzt&#10;wAAAANwAAAAPAAAAAAAAAAEAIAAAACIAAABkcnMvZG93bnJldi54bWxQSwECFAAUAAAACACHTuJA&#10;My8FnjsAAAA5AAAAEAAAAAAAAAABACAAAAAPAQAAZHJzL3NoYXBleG1sLnhtbFBLBQYAAAAABgAG&#10;AFsBAAC5AwAAAAA=&#10;">
                  <v:fill on="f" focussize="0,0"/>
                  <v:stroke weight="0.72pt" color="#F1F1F1" joinstyle="round"/>
                  <v:imagedata o:title=""/>
                  <o:lock v:ext="edit" aspectratio="f"/>
                </v:line>
                <v:rect id="Rectangles 434" o:spid="_x0000_s1026" o:spt="1" style="position:absolute;left:8054;top:10634;height:2376;width:305;" fillcolor="#5B9BD4" filled="t" stroked="f" coordsize="21600,21600" o:gfxdata="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0SFJcugAAANwA&#10;AAAPAAAAAAAAAAEAIAAAACIAAABkcnMvZG93bnJldi54bWxQSwECFAAUAAAACACHTuJAMy8FnjsA&#10;AAA5AAAAEAAAAAAAAAABACAAAAAJAQAAZHJzL3NoYXBleG1sLnhtbFBLBQYAAAAABgAGAFsBAACz&#10;AwAAAAA=&#10;">
                  <v:fill on="t" focussize="0,0"/>
                  <v:stroke on="f"/>
                  <v:imagedata o:title=""/>
                  <o:lock v:ext="edit" aspectratio="f"/>
                </v:rect>
                <v:shape id="FreeForm 435" o:spid="_x0000_s1026" o:spt="100" style="position:absolute;left:3357;top:10759;height:2252;width:5307;" fillcolor="#EC7C30" filled="t" stroked="f" coordsize="5307,2252" o:gfxdata="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KbXQr4A&#10;AADcAAAADwAAAAAAAAABACAAAAAiAAAAZHJzL2Rvd25yZXYueG1sUEsBAhQAFAAAAAgAh07iQDMv&#10;BZ47AAAAOQAAABAAAAAAAAAAAQAgAAAADQEAAGRycy9zaGFwZXhtbC54bWxQSwUGAAAAAAYABgBb&#10;AQAAtwMAAAAA&#10;" path="m304,228l0,228,0,2251,304,2251,304,228xm2805,0l2500,0,2500,2251,2805,2251,2805,0xm5306,53l5001,53,5001,2251,5306,2251,5306,53xe">
                  <v:fill on="t" focussize="0,0"/>
                  <v:stroke on="f"/>
                  <v:imagedata o:title=""/>
                  <o:lock v:ext="edit" aspectratio="f"/>
                </v:shape>
                <v:shape id="FreeForm 436" o:spid="_x0000_s1026" o:spt="100" style="position:absolute;left:3662;top:10557;height:2453;width:5307;" fillcolor="#A4A4A4" filled="t" stroked="f" coordsize="5307,2453" o:gfxdata="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YQ+7sAAADc&#10;AAAADwAAAAAAAAABACAAAAAiAAAAZHJzL2Rvd25yZXYueG1sUEsBAhQAFAAAAAgAh07iQDMvBZ47&#10;AAAAOQAAABAAAAAAAAAAAQAgAAAACgEAAGRycy9zaGFwZXhtbC54bWxQSwUGAAAAAAYABgBbAQAA&#10;tAMAAAAA&#10;" path="m308,50l0,50,0,2452,308,2452,308,50xm2806,0l2501,0,2501,2452,2806,2452,2806,0xm5307,127l5002,127,5002,2452,5307,2452,5307,127xe">
                  <v:fill on="t" focussize="0,0"/>
                  <v:stroke on="f"/>
                  <v:imagedata o:title=""/>
                  <o:lock v:ext="edit" aspectratio="f"/>
                </v:shape>
                <v:shape id="FreeForm 437" o:spid="_x0000_s1026" o:spt="100" style="position:absolute;left:3969;top:10406;height:2604;width:5307;" fillcolor="#FFC000" filled="t" stroked="f" coordsize="5307,2604" o:gfxdata="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0fV/vQAA&#10;ANwAAAAPAAAAAAAAAAEAIAAAACIAAABkcnMvZG93bnJldi54bWxQSwECFAAUAAAACACHTuJAMy8F&#10;njsAAAA5AAAAEAAAAAAAAAABACAAAAAMAQAAZHJzL3NoYXBleG1sLnhtbFBLBQYAAAAABgAGAFsB&#10;AAC2AwAAAAA=&#10;" path="m304,0l0,0,0,2604,304,2604,304,0xm2805,178l2498,178,2498,2604,2805,2604,2805,178xm5306,303l4999,303,4999,2604,5306,2604,5306,303xe">
                  <v:fill on="t" focussize="0,0"/>
                  <v:stroke on="f"/>
                  <v:imagedata o:title=""/>
                  <o:lock v:ext="edit" aspectratio="f"/>
                </v:shape>
                <v:shape id="FreeForm 438" o:spid="_x0000_s1026" o:spt="100" style="position:absolute;left:4274;top:10658;height:2352;width:5307;" fillcolor="#4471C4" filled="t" stroked="f" coordsize="5307,2352" o:gfxdata="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iCUb4A&#10;AADcAAAADwAAAAAAAAABACAAAAAiAAAAZHJzL2Rvd25yZXYueG1sUEsBAhQAFAAAAAgAh07iQDMv&#10;BZ47AAAAOQAAABAAAAAAAAAAAQAgAAAADQEAAGRycy9zaGFwZXhtbC54bWxQSwUGAAAAAAYABgBb&#10;AQAAtwMAAAAA&#10;" path="m305,0l0,0,0,2352,305,2352,305,0xm2806,154l2501,154,2501,2352,2806,2352,2806,154xm5307,305l5002,305,5002,2352,5307,2352,5307,305xe">
                  <v:fill on="t" focussize="0,0"/>
                  <v:stroke on="f"/>
                  <v:imagedata o:title=""/>
                  <o:lock v:ext="edit" aspectratio="f"/>
                </v:shape>
                <v:shape id="FreeForm 439" o:spid="_x0000_s1026" o:spt="100" style="position:absolute;left:4579;top:11848;height:1162;width:5307;" fillcolor="#6FAC46" filled="t" stroked="f" coordsize="5307,1162" o:gfxdata="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ccyhL4A&#10;AADcAAAADwAAAAAAAAABACAAAAAiAAAAZHJzL2Rvd25yZXYueG1sUEsBAhQAFAAAAAgAh07iQDMv&#10;BZ47AAAAOQAAABAAAAAAAAAAAQAgAAAADQEAAGRycy9zaGFwZXhtbC54bWxQSwUGAAAAAAYABgBb&#10;AQAAtwMAAAAA&#10;" path="m305,655l0,655,0,1161,305,1161,305,655xm2806,0l2501,0,2501,1161,2806,1161,2806,0xm5307,50l5002,50,5002,1161,5307,1161,5307,50xe">
                  <v:fill on="t" focussize="0,0"/>
                  <v:stroke on="f"/>
                  <v:imagedata o:title=""/>
                  <o:lock v:ext="edit" aspectratio="f"/>
                </v:shape>
                <v:line id="Lines 440" o:spid="_x0000_s1026" o:spt="20" style="position:absolute;left:2719;top:13010;height:0;width:7500;" filled="f" stroked="t" coordsize="21600,21600" o:gfxdata="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zgeDL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rect id="Rectangles 441" o:spid="_x0000_s1026" o:spt="1" style="position:absolute;left:3252;top:13970;height:92;width:89;" fillcolor="#5B9BD4" filled="t" stroked="f" coordsize="21600,21600" o:gfxdata="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JTd/vQAA&#10;ANwAAAAPAAAAAAAAAAEAIAAAACIAAABkcnMvZG93bnJldi54bWxQSwECFAAUAAAACACHTuJAMy8F&#10;njsAAAA5AAAAEAAAAAAAAAABACAAAAAMAQAAZHJzL3NoYXBleG1sLnhtbFBLBQYAAAAABgAGAFsB&#10;AAC2AwAAAAA=&#10;">
                  <v:fill on="t" focussize="0,0"/>
                  <v:stroke on="f"/>
                  <v:imagedata o:title=""/>
                  <o:lock v:ext="edit" aspectratio="f"/>
                </v:rect>
                <v:rect id="Rectangles 442" o:spid="_x0000_s1026" o:spt="1" style="position:absolute;left:4252;top:13970;height:92;width:89;" fillcolor="#EC7C30" filled="t" stroked="f" coordsize="21600,21600" o:gfxdata="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LUATLsAAADc&#10;AAAADwAAAAAAAAABACAAAAAiAAAAZHJzL2Rvd25yZXYueG1sUEsBAhQAFAAAAAgAh07iQDMvBZ47&#10;AAAAOQAAABAAAAAAAAAAAQAgAAAACgEAAGRycy9zaGFwZXhtbC54bWxQSwUGAAAAAAYABgBbAQAA&#10;tAMAAAAA&#10;">
                  <v:fill on="t" focussize="0,0"/>
                  <v:stroke on="f"/>
                  <v:imagedata o:title=""/>
                  <o:lock v:ext="edit" aspectratio="f"/>
                </v:rect>
                <v:rect id="Rectangles 443" o:spid="_x0000_s1026" o:spt="1" style="position:absolute;left:5251;top:13970;height:92;width:92;" fillcolor="#A4A4A4" filled="t" stroked="f" coordsize="21600,21600" o:gfxdata="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rRX2vQAA&#10;ANwAAAAPAAAAAAAAAAEAIAAAACIAAABkcnMvZG93bnJldi54bWxQSwECFAAUAAAACACHTuJAMy8F&#10;njsAAAA5AAAAEAAAAAAAAAABACAAAAAMAQAAZHJzL3NoYXBleG1sLnhtbFBLBQYAAAAABgAGAFsB&#10;AAC2AwAAAAA=&#10;">
                  <v:fill on="t" focussize="0,0"/>
                  <v:stroke on="f"/>
                  <v:imagedata o:title=""/>
                  <o:lock v:ext="edit" aspectratio="f"/>
                </v:rect>
                <v:rect id="Rectangles 444" o:spid="_x0000_s1026" o:spt="1" style="position:absolute;left:6252;top:13970;height:92;width:92;" fillcolor="#FFC000" filled="t" stroked="f" coordsize="21600,21600" o:gfxdata="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yBT5LsAAADc&#10;AAAADwAAAAAAAAABACAAAAAiAAAAZHJzL2Rvd25yZXYueG1sUEsBAhQAFAAAAAgAh07iQDMvBZ47&#10;AAAAOQAAABAAAAAAAAAAAQAgAAAACgEAAGRycy9zaGFwZXhtbC54bWxQSwUGAAAAAAYABgBbAQAA&#10;tAMAAAAA&#10;">
                  <v:fill on="t" focussize="0,0"/>
                  <v:stroke on="f"/>
                  <v:imagedata o:title=""/>
                  <o:lock v:ext="edit" aspectratio="f"/>
                </v:rect>
                <v:rect id="Rectangles 445" o:spid="_x0000_s1026" o:spt="1" style="position:absolute;left:7252;top:13970;height:92;width:92;" fillcolor="#4471C4" filled="t" stroked="f" coordsize="21600,21600" o:gfxdata="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8hIDB&#10;wAAAANwAAAAPAAAAAAAAAAEAIAAAACIAAABkcnMvZG93bnJldi54bWxQSwECFAAUAAAACACHTuJA&#10;My8FnjsAAAA5AAAAEAAAAAAAAAABACAAAAAPAQAAZHJzL3NoYXBleG1sLnhtbFBLBQYAAAAABgAG&#10;AFsBAAC5AwAAAAA=&#10;">
                  <v:fill on="t" focussize="0,0"/>
                  <v:stroke on="f"/>
                  <v:imagedata o:title=""/>
                  <o:lock v:ext="edit" aspectratio="f"/>
                </v:rect>
                <v:rect id="Rectangles 446" o:spid="_x0000_s1026" o:spt="1" style="position:absolute;left:8253;top:13970;height:92;width:92;" fillcolor="#6FAC46" filled="t" stroked="f" coordsize="21600,21600" o:gfxdata="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M1tVG2AAAA3AAAAA8A&#10;AAAAAAAAAQAgAAAAIgAAAGRycy9kb3ducmV2LnhtbFBLAQIUABQAAAAIAIdO4kAzLwWeOwAAADkA&#10;AAAQAAAAAAAAAAEAIAAAAAUBAABkcnMvc2hhcGV4bWwueG1sUEsFBgAAAAAGAAYAWwEAAK8DAAAA&#10;AA==&#10;">
                  <v:fill on="t" focussize="0,0"/>
                  <v:stroke on="f"/>
                  <v:imagedata o:title=""/>
                  <o:lock v:ext="edit" aspectratio="f"/>
                </v:rect>
                <v:rect id="Rectangles 447" o:spid="_x0000_s1026" o:spt="1" style="position:absolute;left:1800;top:9254;height:5040;width:8640;" filled="f" stroked="t" coordsize="21600,21600" o:gfxdata="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q792/&#10;AAAA3AAAAA8AAAAAAAAAAQAgAAAAIgAAAGRycy9kb3ducmV2LnhtbFBLAQIUABQAAAAIAIdO4kAz&#10;LwWeOwAAADkAAAAQAAAAAAAAAAEAIAAAAA4BAABkcnMvc2hhcGV4bWwueG1sUEsFBgAAAAAGAAYA&#10;WwEAALgDAAAAAA==&#10;">
                  <v:fill on="f" focussize="0,0"/>
                  <v:stroke color="#D9D9D9" joinstyle="miter"/>
                  <v:imagedata o:title=""/>
                  <o:lock v:ext="edit" aspectratio="f"/>
                </v:rect>
                <v:shape id="Text Box 448" o:spid="_x0000_s1026" o:spt="202" type="#_x0000_t202" style="position:absolute;left:3522;top:9416;height:311;width:5212;" filled="f" stroked="f" coordsize="21600,21600" o:gfxdata="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ccB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311" w:lineRule="exact"/>
                          <w:ind w:left="0" w:right="0" w:firstLine="0"/>
                          <w:jc w:val="left"/>
                          <w:rPr>
                            <w:b/>
                            <w:sz w:val="28"/>
                          </w:rPr>
                        </w:pPr>
                        <w:r>
                          <w:rPr>
                            <w:b/>
                            <w:sz w:val="28"/>
                          </w:rPr>
                          <w:t xml:space="preserve">Chart 4.7: </w:t>
                        </w:r>
                        <w:r>
                          <w:rPr>
                            <w:b/>
                            <w:spacing w:val="-4"/>
                            <w:sz w:val="28"/>
                          </w:rPr>
                          <w:t xml:space="preserve">Average </w:t>
                        </w:r>
                        <w:r>
                          <w:rPr>
                            <w:b/>
                            <w:sz w:val="28"/>
                          </w:rPr>
                          <w:t xml:space="preserve">pH for 3 days in </w:t>
                        </w:r>
                        <w:r>
                          <w:rPr>
                            <w:b/>
                            <w:spacing w:val="-4"/>
                            <w:sz w:val="28"/>
                          </w:rPr>
                          <w:t xml:space="preserve">Week </w:t>
                        </w:r>
                        <w:r>
                          <w:rPr>
                            <w:b/>
                            <w:sz w:val="28"/>
                          </w:rPr>
                          <w:t>4</w:t>
                        </w:r>
                      </w:p>
                    </w:txbxContent>
                  </v:textbox>
                </v:shape>
                <v:shape id="Text Box 449" o:spid="_x0000_s1026" o:spt="202" type="#_x0000_t202" style="position:absolute;left:2340;top:9873;height:3235;width:245;" filled="f" stroked="f" coordsize="21600,21600" o:gfxdata="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Q1Y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135" w:right="0" w:firstLine="0"/>
                          <w:jc w:val="left"/>
                          <w:rPr>
                            <w:sz w:val="18"/>
                          </w:rPr>
                        </w:pPr>
                        <w:r>
                          <w:rPr>
                            <w:sz w:val="18"/>
                          </w:rPr>
                          <w:t>8</w:t>
                        </w:r>
                      </w:p>
                      <w:p>
                        <w:pPr>
                          <w:spacing w:before="11" w:line="240" w:lineRule="auto"/>
                          <w:rPr>
                            <w:sz w:val="25"/>
                          </w:rPr>
                        </w:pPr>
                      </w:p>
                      <w:p>
                        <w:pPr>
                          <w:spacing w:before="0"/>
                          <w:ind w:left="0" w:right="18" w:firstLine="0"/>
                          <w:jc w:val="right"/>
                          <w:rPr>
                            <w:sz w:val="18"/>
                          </w:rPr>
                        </w:pPr>
                        <w:r>
                          <w:rPr>
                            <w:spacing w:val="-1"/>
                            <w:sz w:val="18"/>
                          </w:rPr>
                          <w:t>7.8</w:t>
                        </w:r>
                      </w:p>
                      <w:p>
                        <w:pPr>
                          <w:spacing w:before="11" w:line="240" w:lineRule="auto"/>
                          <w:rPr>
                            <w:sz w:val="25"/>
                          </w:rPr>
                        </w:pPr>
                      </w:p>
                      <w:p>
                        <w:pPr>
                          <w:spacing w:before="0"/>
                          <w:ind w:left="0" w:right="18" w:firstLine="0"/>
                          <w:jc w:val="right"/>
                          <w:rPr>
                            <w:sz w:val="18"/>
                          </w:rPr>
                        </w:pPr>
                        <w:r>
                          <w:rPr>
                            <w:spacing w:val="-1"/>
                            <w:sz w:val="18"/>
                          </w:rPr>
                          <w:t>7.6</w:t>
                        </w:r>
                      </w:p>
                      <w:p>
                        <w:pPr>
                          <w:spacing w:before="0" w:line="240" w:lineRule="auto"/>
                          <w:rPr>
                            <w:sz w:val="26"/>
                          </w:rPr>
                        </w:pPr>
                      </w:p>
                      <w:p>
                        <w:pPr>
                          <w:spacing w:before="0"/>
                          <w:ind w:left="0" w:right="18" w:firstLine="0"/>
                          <w:jc w:val="right"/>
                          <w:rPr>
                            <w:sz w:val="18"/>
                          </w:rPr>
                        </w:pPr>
                        <w:r>
                          <w:rPr>
                            <w:spacing w:val="-1"/>
                            <w:sz w:val="18"/>
                          </w:rPr>
                          <w:t>7.4</w:t>
                        </w:r>
                      </w:p>
                      <w:p>
                        <w:pPr>
                          <w:spacing w:before="0" w:line="240" w:lineRule="auto"/>
                          <w:rPr>
                            <w:sz w:val="26"/>
                          </w:rPr>
                        </w:pPr>
                      </w:p>
                      <w:p>
                        <w:pPr>
                          <w:spacing w:before="0"/>
                          <w:ind w:left="0" w:right="18" w:firstLine="0"/>
                          <w:jc w:val="right"/>
                          <w:rPr>
                            <w:sz w:val="18"/>
                          </w:rPr>
                        </w:pPr>
                        <w:r>
                          <w:rPr>
                            <w:spacing w:val="-1"/>
                            <w:sz w:val="18"/>
                          </w:rPr>
                          <w:t>7.2</w:t>
                        </w:r>
                      </w:p>
                      <w:p>
                        <w:pPr>
                          <w:spacing w:before="0" w:line="240" w:lineRule="auto"/>
                          <w:rPr>
                            <w:sz w:val="26"/>
                          </w:rPr>
                        </w:pPr>
                      </w:p>
                      <w:p>
                        <w:pPr>
                          <w:spacing w:before="0"/>
                          <w:ind w:left="0" w:right="18" w:firstLine="0"/>
                          <w:jc w:val="right"/>
                          <w:rPr>
                            <w:sz w:val="18"/>
                          </w:rPr>
                        </w:pPr>
                        <w:r>
                          <w:rPr>
                            <w:sz w:val="18"/>
                          </w:rPr>
                          <w:t>7</w:t>
                        </w:r>
                      </w:p>
                      <w:p>
                        <w:pPr>
                          <w:spacing w:before="0" w:line="240" w:lineRule="auto"/>
                          <w:rPr>
                            <w:sz w:val="26"/>
                          </w:rPr>
                        </w:pPr>
                      </w:p>
                      <w:p>
                        <w:pPr>
                          <w:spacing w:before="0"/>
                          <w:ind w:left="0" w:right="18" w:firstLine="0"/>
                          <w:jc w:val="right"/>
                          <w:rPr>
                            <w:sz w:val="18"/>
                          </w:rPr>
                        </w:pPr>
                        <w:r>
                          <w:rPr>
                            <w:spacing w:val="-1"/>
                            <w:sz w:val="18"/>
                          </w:rPr>
                          <w:t>6.8</w:t>
                        </w:r>
                      </w:p>
                    </w:txbxContent>
                  </v:textbox>
                </v:shape>
                <v:shape id="Text Box 450" o:spid="_x0000_s1026" o:spt="202" type="#_x0000_t202" style="position:absolute;left:3751;top:13119;height:200;width:456;" filled="f" stroked="f" coordsize="21600,21600" o:gfxdata="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5Tf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Day 1</w:t>
                        </w:r>
                      </w:p>
                    </w:txbxContent>
                  </v:textbox>
                </v:shape>
                <v:shape id="Text Box 451" o:spid="_x0000_s1026" o:spt="202" type="#_x0000_t202" style="position:absolute;left:6160;top:13119;height:490;width:636;" filled="f" stroked="f" coordsize="21600,21600" o:gfxdata="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16G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92" w:right="0" w:firstLine="0"/>
                          <w:jc w:val="left"/>
                          <w:rPr>
                            <w:sz w:val="18"/>
                          </w:rPr>
                        </w:pPr>
                        <w:r>
                          <w:rPr>
                            <w:sz w:val="18"/>
                          </w:rPr>
                          <w:t>Day 2</w:t>
                        </w:r>
                      </w:p>
                      <w:p>
                        <w:pPr>
                          <w:spacing w:before="60"/>
                          <w:ind w:left="0" w:right="0" w:firstLine="0"/>
                          <w:jc w:val="left"/>
                          <w:rPr>
                            <w:sz w:val="20"/>
                          </w:rPr>
                        </w:pPr>
                        <w:r>
                          <w:rPr>
                            <w:sz w:val="20"/>
                          </w:rPr>
                          <w:t>Week 4</w:t>
                        </w:r>
                      </w:p>
                    </w:txbxContent>
                  </v:textbox>
                </v:shape>
                <v:shape id="Text Box 452" o:spid="_x0000_s1026" o:spt="202" type="#_x0000_t202" style="position:absolute;left:8754;top:13119;height:200;width:456;" filled="f" stroked="f" coordsize="21600,21600" o:gfxdata="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ndh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Day 3</w:t>
                        </w:r>
                      </w:p>
                    </w:txbxContent>
                  </v:textbox>
                </v:shape>
                <v:shape id="Text Box 453" o:spid="_x0000_s1026" o:spt="202" type="#_x0000_t202" style="position:absolute;left:3378;top:13913;height:200;width:5700;" filled="f" stroked="f" coordsize="21600,21600" o:gfxdata="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r04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tabs>
                            <w:tab w:val="left" w:pos="1000"/>
                            <w:tab w:val="left" w:pos="2001"/>
                            <w:tab w:val="left" w:pos="3002"/>
                            <w:tab w:val="left" w:pos="4003"/>
                            <w:tab w:val="left" w:pos="5004"/>
                          </w:tabs>
                          <w:spacing w:before="0" w:line="199" w:lineRule="exact"/>
                          <w:ind w:left="0" w:right="0" w:firstLine="0"/>
                          <w:jc w:val="left"/>
                          <w:rPr>
                            <w:sz w:val="18"/>
                          </w:rPr>
                        </w:pPr>
                        <w:r>
                          <w:rPr>
                            <w:sz w:val="18"/>
                          </w:rPr>
                          <w:t>Sample</w:t>
                        </w:r>
                        <w:r>
                          <w:rPr>
                            <w:spacing w:val="-1"/>
                            <w:sz w:val="18"/>
                          </w:rPr>
                          <w:t xml:space="preserve"> </w:t>
                        </w:r>
                        <w:r>
                          <w:rPr>
                            <w:sz w:val="18"/>
                          </w:rPr>
                          <w:t>1</w:t>
                        </w:r>
                        <w:r>
                          <w:rPr>
                            <w:sz w:val="18"/>
                          </w:rPr>
                          <w:tab/>
                        </w:r>
                        <w:r>
                          <w:rPr>
                            <w:sz w:val="18"/>
                          </w:rPr>
                          <w:t>Sample 2</w:t>
                        </w:r>
                        <w:r>
                          <w:rPr>
                            <w:sz w:val="18"/>
                          </w:rPr>
                          <w:tab/>
                        </w:r>
                        <w:r>
                          <w:rPr>
                            <w:sz w:val="18"/>
                          </w:rPr>
                          <w:t>Sample 3</w:t>
                        </w:r>
                        <w:r>
                          <w:rPr>
                            <w:sz w:val="18"/>
                          </w:rPr>
                          <w:tab/>
                        </w:r>
                        <w:r>
                          <w:rPr>
                            <w:sz w:val="18"/>
                          </w:rPr>
                          <w:t>Sample</w:t>
                        </w:r>
                        <w:r>
                          <w:rPr>
                            <w:spacing w:val="-1"/>
                            <w:sz w:val="18"/>
                          </w:rPr>
                          <w:t xml:space="preserve"> </w:t>
                        </w:r>
                        <w:r>
                          <w:rPr>
                            <w:sz w:val="18"/>
                          </w:rPr>
                          <w:t>4</w:t>
                        </w:r>
                        <w:r>
                          <w:rPr>
                            <w:sz w:val="18"/>
                          </w:rPr>
                          <w:tab/>
                        </w:r>
                        <w:r>
                          <w:rPr>
                            <w:sz w:val="18"/>
                          </w:rPr>
                          <w:t>Sample 5</w:t>
                        </w:r>
                        <w:r>
                          <w:rPr>
                            <w:sz w:val="18"/>
                          </w:rPr>
                          <w:tab/>
                        </w:r>
                        <w:r>
                          <w:rPr>
                            <w:sz w:val="18"/>
                          </w:rPr>
                          <w:t>Sample</w:t>
                        </w:r>
                        <w:r>
                          <w:rPr>
                            <w:spacing w:val="-1"/>
                            <w:sz w:val="18"/>
                          </w:rPr>
                          <w:t xml:space="preserve"> </w:t>
                        </w:r>
                        <w:r>
                          <w:rPr>
                            <w:sz w:val="18"/>
                          </w:rPr>
                          <w:t>6</w:t>
                        </w:r>
                      </w:p>
                    </w:txbxContent>
                  </v:textbox>
                </v:shape>
              </v:group>
            </w:pict>
          </mc:Fallback>
        </mc:AlternateContent>
      </w:r>
      <w:r>
        <mc:AlternateContent>
          <mc:Choice Requires="wps">
            <w:drawing>
              <wp:anchor distT="0" distB="0" distL="114300" distR="114300" simplePos="0" relativeHeight="15779840" behindDoc="0" locked="0" layoutInCell="1" allowOverlap="1">
                <wp:simplePos x="0" y="0"/>
                <wp:positionH relativeFrom="page">
                  <wp:posOffset>1295400</wp:posOffset>
                </wp:positionH>
                <wp:positionV relativeFrom="page">
                  <wp:posOffset>7018020</wp:posOffset>
                </wp:positionV>
                <wp:extent cx="165735" cy="563880"/>
                <wp:effectExtent l="0" t="0" r="0" b="0"/>
                <wp:wrapNone/>
                <wp:docPr id="326" name="Text Box 454"/>
                <wp:cNvGraphicFramePr/>
                <a:graphic xmlns:a="http://schemas.openxmlformats.org/drawingml/2006/main">
                  <a:graphicData uri="http://schemas.microsoft.com/office/word/2010/wordprocessingShape">
                    <wps:wsp>
                      <wps:cNvSpPr txBox="1"/>
                      <wps:spPr>
                        <a:xfrm>
                          <a:off x="0" y="0"/>
                          <a:ext cx="165735" cy="563880"/>
                        </a:xfrm>
                        <a:prstGeom prst="rect">
                          <a:avLst/>
                        </a:prstGeom>
                        <a:noFill/>
                        <a:ln>
                          <a:noFill/>
                        </a:ln>
                      </wps:spPr>
                      <wps:txbx>
                        <w:txbxContent>
                          <w:p>
                            <w:pPr>
                              <w:spacing w:before="10"/>
                              <w:ind w:left="20" w:right="0" w:firstLine="0"/>
                              <w:jc w:val="left"/>
                              <w:rPr>
                                <w:sz w:val="20"/>
                              </w:rPr>
                            </w:pPr>
                            <w:r>
                              <w:rPr>
                                <w:sz w:val="20"/>
                              </w:rPr>
                              <w:t>pH Values</w:t>
                            </w:r>
                          </w:p>
                        </w:txbxContent>
                      </wps:txbx>
                      <wps:bodyPr vert="vert270" lIns="0" tIns="0" rIns="0" bIns="0" upright="1"/>
                    </wps:wsp>
                  </a:graphicData>
                </a:graphic>
              </wp:anchor>
            </w:drawing>
          </mc:Choice>
          <mc:Fallback>
            <w:pict>
              <v:shape id="Text Box 454" o:spid="_x0000_s1026" o:spt="202" type="#_x0000_t202" style="position:absolute;left:0pt;margin-left:102pt;margin-top:552.6pt;height:44.4pt;width:13.05pt;mso-position-horizontal-relative:page;mso-position-vertical-relative:page;z-index:15779840;mso-width-relative:page;mso-height-relative:page;" filled="f" stroked="f" coordsize="21600,21600" o:gfxdata="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ImL9hPYAAAADQEAAA8AAAAAAAAAAQAg&#10;AAAAIgAAAGRycy9kb3ducmV2LnhtbFBLAQIUABQAAAAIAIdO4kBgmk+WnAEAADUDAAAOAAAAAAAA&#10;AAEAIAAAACcBAABkcnMvZTJvRG9jLnhtbFBLBQYAAAAABgAGAFkBAAA1BQAAAAA=&#10;">
                <v:fill on="f" focussize="0,0"/>
                <v:stroke on="f"/>
                <v:imagedata o:title=""/>
                <o:lock v:ext="edit" aspectratio="f"/>
                <v:textbox inset="0mm,0mm,0mm,0mm" style="layout-flow:vertical;mso-layout-flow-alt:bottom-to-top;">
                  <w:txbxContent>
                    <w:p>
                      <w:pPr>
                        <w:spacing w:before="10"/>
                        <w:ind w:left="20" w:right="0" w:firstLine="0"/>
                        <w:jc w:val="left"/>
                        <w:rPr>
                          <w:sz w:val="20"/>
                        </w:rPr>
                      </w:pPr>
                      <w:r>
                        <w:rPr>
                          <w:sz w:val="20"/>
                        </w:rPr>
                        <w:t>pH Values</w:t>
                      </w:r>
                    </w:p>
                  </w:txbxContent>
                </v:textbox>
              </v:shape>
            </w:pict>
          </mc:Fallback>
        </mc:AlternateContent>
      </w:r>
      <w:r>
        <w:t>alkaline (for all 3 days) which is as a result of the camphor mixing with the sewage. The result also shows a varying temperature range of 24.6</w:t>
      </w:r>
      <w:r>
        <w:rPr>
          <w:vertAlign w:val="superscript"/>
        </w:rPr>
        <w:t>o</w:t>
      </w:r>
      <w:r>
        <w:rPr>
          <w:vertAlign w:val="baseline"/>
        </w:rPr>
        <w:t>C to 25.2</w:t>
      </w:r>
      <w:r>
        <w:rPr>
          <w:vertAlign w:val="superscript"/>
        </w:rPr>
        <w:t>o</w:t>
      </w:r>
      <w:r>
        <w:rPr>
          <w:vertAlign w:val="baseline"/>
        </w:rPr>
        <w:t>C for Day 1; 24.45</w:t>
      </w:r>
      <w:r>
        <w:rPr>
          <w:vertAlign w:val="superscript"/>
        </w:rPr>
        <w:t>o</w:t>
      </w:r>
      <w:r>
        <w:rPr>
          <w:vertAlign w:val="baseline"/>
        </w:rPr>
        <w:t>C to 25.60</w:t>
      </w:r>
      <w:r>
        <w:rPr>
          <w:vertAlign w:val="superscript"/>
        </w:rPr>
        <w:t>o</w:t>
      </w:r>
      <w:r>
        <w:rPr>
          <w:vertAlign w:val="baseline"/>
        </w:rPr>
        <w:t>C for Day 2; 24.2</w:t>
      </w:r>
      <w:r>
        <w:rPr>
          <w:vertAlign w:val="superscript"/>
        </w:rPr>
        <w:t>o</w:t>
      </w:r>
      <w:r>
        <w:rPr>
          <w:vertAlign w:val="baseline"/>
        </w:rPr>
        <w:t>C to 25.95</w:t>
      </w:r>
      <w:r>
        <w:rPr>
          <w:vertAlign w:val="superscript"/>
        </w:rPr>
        <w:t>o</w:t>
      </w:r>
      <w:r>
        <w:rPr>
          <w:vertAlign w:val="baseline"/>
        </w:rPr>
        <w:t>C for Day 3. From previous studies, it has been observed that a good septic tank has to have a pH value of 6 to 7.5 which is the best range for microbial growth and a temperature value above 4.44</w:t>
      </w:r>
      <w:r>
        <w:rPr>
          <w:vertAlign w:val="superscript"/>
        </w:rPr>
        <w:t>o</w:t>
      </w:r>
      <w:r>
        <w:rPr>
          <w:vertAlign w:val="baseline"/>
        </w:rPr>
        <w:t>C for the aerobic bacteria to perform properly. Now looking at the data gotten from the results, only the temperature values are within the stipulated scale. The ambient temperature varied for the 3 days in Week 4 as shown in Table 4.8 and Chart 4.8. Although, there was an increase in the ambient temperature of the laboratory but this did not have any adverse effect on the</w:t>
      </w:r>
      <w:r>
        <w:rPr>
          <w:spacing w:val="-6"/>
          <w:vertAlign w:val="baseline"/>
        </w:rPr>
        <w:t xml:space="preserve"> </w:t>
      </w:r>
      <w:r>
        <w:rPr>
          <w:vertAlign w:val="baseline"/>
        </w:rPr>
        <w:t>experiment.</w:t>
      </w:r>
    </w:p>
    <w:p>
      <w:pPr>
        <w:pStyle w:val="4"/>
        <w:spacing w:before="207" w:after="42"/>
      </w:pPr>
      <w:r>
        <w:t>Table 4.7: Average pH and Temperature for Week 4</w:t>
      </w:r>
    </w:p>
    <w:tbl>
      <w:tblPr>
        <w:tblStyle w:val="10"/>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65"/>
        <w:gridCol w:w="1347"/>
        <w:gridCol w:w="907"/>
        <w:gridCol w:w="1270"/>
        <w:gridCol w:w="1126"/>
        <w:gridCol w:w="1271"/>
        <w:gridCol w:w="1129"/>
        <w:gridCol w:w="12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265" w:type="dxa"/>
            <w:vMerge w:val="restart"/>
          </w:tcPr>
          <w:p>
            <w:pPr>
              <w:pStyle w:val="13"/>
              <w:spacing w:line="240" w:lineRule="auto"/>
              <w:rPr>
                <w:b/>
                <w:sz w:val="26"/>
              </w:rPr>
            </w:pPr>
          </w:p>
          <w:p>
            <w:pPr>
              <w:pStyle w:val="13"/>
              <w:spacing w:before="9" w:line="240" w:lineRule="auto"/>
              <w:rPr>
                <w:b/>
                <w:sz w:val="25"/>
              </w:rPr>
            </w:pPr>
          </w:p>
          <w:p>
            <w:pPr>
              <w:pStyle w:val="13"/>
              <w:spacing w:line="310" w:lineRule="atLeast"/>
              <w:ind w:left="158" w:right="130" w:firstLine="14"/>
              <w:rPr>
                <w:sz w:val="24"/>
              </w:rPr>
            </w:pPr>
            <w:r>
              <w:rPr>
                <w:sz w:val="24"/>
              </w:rPr>
              <w:t>Sampling Container</w:t>
            </w:r>
          </w:p>
        </w:tc>
        <w:tc>
          <w:tcPr>
            <w:tcW w:w="1347" w:type="dxa"/>
            <w:vMerge w:val="restart"/>
          </w:tcPr>
          <w:p>
            <w:pPr>
              <w:pStyle w:val="13"/>
              <w:spacing w:line="276" w:lineRule="auto"/>
              <w:ind w:left="155" w:right="147"/>
              <w:jc w:val="center"/>
              <w:rPr>
                <w:sz w:val="24"/>
              </w:rPr>
            </w:pPr>
            <w:r>
              <w:rPr>
                <w:sz w:val="24"/>
              </w:rPr>
              <w:t>Weight of crushed camphor</w:t>
            </w:r>
          </w:p>
          <w:p>
            <w:pPr>
              <w:pStyle w:val="13"/>
              <w:spacing w:line="240" w:lineRule="auto"/>
              <w:ind w:left="155" w:right="154"/>
              <w:jc w:val="center"/>
              <w:rPr>
                <w:sz w:val="24"/>
              </w:rPr>
            </w:pPr>
            <w:r>
              <w:rPr>
                <w:sz w:val="24"/>
              </w:rPr>
              <w:t>(grams, g)</w:t>
            </w:r>
          </w:p>
        </w:tc>
        <w:tc>
          <w:tcPr>
            <w:tcW w:w="2177" w:type="dxa"/>
            <w:gridSpan w:val="2"/>
          </w:tcPr>
          <w:p>
            <w:pPr>
              <w:pStyle w:val="13"/>
              <w:spacing w:line="270" w:lineRule="exact"/>
              <w:ind w:left="700" w:right="692"/>
              <w:jc w:val="center"/>
              <w:rPr>
                <w:sz w:val="24"/>
              </w:rPr>
            </w:pPr>
            <w:r>
              <w:rPr>
                <w:sz w:val="24"/>
              </w:rPr>
              <w:t>Day 1</w:t>
            </w:r>
          </w:p>
        </w:tc>
        <w:tc>
          <w:tcPr>
            <w:tcW w:w="2397" w:type="dxa"/>
            <w:gridSpan w:val="2"/>
          </w:tcPr>
          <w:p>
            <w:pPr>
              <w:pStyle w:val="13"/>
              <w:spacing w:line="270" w:lineRule="exact"/>
              <w:ind w:left="885" w:right="881"/>
              <w:jc w:val="center"/>
              <w:rPr>
                <w:sz w:val="24"/>
              </w:rPr>
            </w:pPr>
            <w:r>
              <w:rPr>
                <w:sz w:val="24"/>
              </w:rPr>
              <w:t>Day 2</w:t>
            </w:r>
          </w:p>
        </w:tc>
        <w:tc>
          <w:tcPr>
            <w:tcW w:w="2395" w:type="dxa"/>
            <w:gridSpan w:val="2"/>
          </w:tcPr>
          <w:p>
            <w:pPr>
              <w:pStyle w:val="13"/>
              <w:spacing w:line="270" w:lineRule="exact"/>
              <w:ind w:left="882" w:right="882"/>
              <w:jc w:val="center"/>
              <w:rPr>
                <w:sz w:val="24"/>
              </w:rPr>
            </w:pPr>
            <w:r>
              <w:rPr>
                <w:sz w:val="24"/>
              </w:rPr>
              <w:t>Day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2" w:hRule="atLeast"/>
        </w:trPr>
        <w:tc>
          <w:tcPr>
            <w:tcW w:w="1265" w:type="dxa"/>
            <w:vMerge w:val="continue"/>
            <w:tcBorders>
              <w:top w:val="nil"/>
            </w:tcBorders>
          </w:tcPr>
          <w:p>
            <w:pPr>
              <w:rPr>
                <w:sz w:val="2"/>
                <w:szCs w:val="2"/>
              </w:rPr>
            </w:pPr>
          </w:p>
        </w:tc>
        <w:tc>
          <w:tcPr>
            <w:tcW w:w="1347" w:type="dxa"/>
            <w:vMerge w:val="continue"/>
            <w:tcBorders>
              <w:top w:val="nil"/>
            </w:tcBorders>
          </w:tcPr>
          <w:p>
            <w:pPr>
              <w:rPr>
                <w:sz w:val="2"/>
                <w:szCs w:val="2"/>
              </w:rPr>
            </w:pPr>
          </w:p>
        </w:tc>
        <w:tc>
          <w:tcPr>
            <w:tcW w:w="907" w:type="dxa"/>
          </w:tcPr>
          <w:p>
            <w:pPr>
              <w:pStyle w:val="13"/>
              <w:spacing w:line="240" w:lineRule="auto"/>
              <w:rPr>
                <w:b/>
                <w:sz w:val="26"/>
              </w:rPr>
            </w:pPr>
          </w:p>
          <w:p>
            <w:pPr>
              <w:pStyle w:val="13"/>
              <w:spacing w:before="11" w:line="240" w:lineRule="auto"/>
              <w:rPr>
                <w:b/>
                <w:sz w:val="27"/>
              </w:rPr>
            </w:pPr>
          </w:p>
          <w:p>
            <w:pPr>
              <w:pStyle w:val="13"/>
              <w:spacing w:line="240" w:lineRule="auto"/>
              <w:ind w:left="306"/>
              <w:rPr>
                <w:sz w:val="24"/>
              </w:rPr>
            </w:pPr>
            <w:r>
              <w:rPr>
                <w:sz w:val="24"/>
              </w:rPr>
              <w:t>pH</w:t>
            </w:r>
          </w:p>
        </w:tc>
        <w:tc>
          <w:tcPr>
            <w:tcW w:w="1270" w:type="dxa"/>
          </w:tcPr>
          <w:p>
            <w:pPr>
              <w:pStyle w:val="13"/>
              <w:spacing w:line="240" w:lineRule="auto"/>
              <w:rPr>
                <w:b/>
                <w:sz w:val="30"/>
              </w:rPr>
            </w:pPr>
          </w:p>
          <w:p>
            <w:pPr>
              <w:pStyle w:val="13"/>
              <w:spacing w:before="11" w:line="240" w:lineRule="auto"/>
              <w:rPr>
                <w:b/>
                <w:sz w:val="23"/>
              </w:rPr>
            </w:pPr>
          </w:p>
          <w:p>
            <w:pPr>
              <w:pStyle w:val="13"/>
              <w:spacing w:line="240" w:lineRule="auto"/>
              <w:ind w:left="124"/>
              <w:rPr>
                <w:sz w:val="24"/>
              </w:rPr>
            </w:pPr>
            <w:r>
              <w:rPr>
                <w:sz w:val="24"/>
              </w:rPr>
              <w:t>Temp (</w:t>
            </w:r>
            <w:r>
              <w:rPr>
                <w:sz w:val="24"/>
                <w:vertAlign w:val="superscript"/>
              </w:rPr>
              <w:t>o</w:t>
            </w:r>
            <w:r>
              <w:rPr>
                <w:sz w:val="24"/>
                <w:vertAlign w:val="baseline"/>
              </w:rPr>
              <w:t>C)</w:t>
            </w:r>
          </w:p>
        </w:tc>
        <w:tc>
          <w:tcPr>
            <w:tcW w:w="1126" w:type="dxa"/>
          </w:tcPr>
          <w:p>
            <w:pPr>
              <w:pStyle w:val="13"/>
              <w:spacing w:line="240" w:lineRule="auto"/>
              <w:rPr>
                <w:b/>
                <w:sz w:val="26"/>
              </w:rPr>
            </w:pPr>
          </w:p>
          <w:p>
            <w:pPr>
              <w:pStyle w:val="13"/>
              <w:spacing w:before="11" w:line="240" w:lineRule="auto"/>
              <w:rPr>
                <w:b/>
                <w:sz w:val="27"/>
              </w:rPr>
            </w:pPr>
          </w:p>
          <w:p>
            <w:pPr>
              <w:pStyle w:val="13"/>
              <w:spacing w:line="240" w:lineRule="auto"/>
              <w:ind w:left="394" w:right="387"/>
              <w:jc w:val="center"/>
              <w:rPr>
                <w:sz w:val="24"/>
              </w:rPr>
            </w:pPr>
            <w:r>
              <w:rPr>
                <w:sz w:val="24"/>
              </w:rPr>
              <w:t>pH</w:t>
            </w:r>
          </w:p>
        </w:tc>
        <w:tc>
          <w:tcPr>
            <w:tcW w:w="1271" w:type="dxa"/>
          </w:tcPr>
          <w:p>
            <w:pPr>
              <w:pStyle w:val="13"/>
              <w:spacing w:line="240" w:lineRule="auto"/>
              <w:rPr>
                <w:b/>
                <w:sz w:val="30"/>
              </w:rPr>
            </w:pPr>
          </w:p>
          <w:p>
            <w:pPr>
              <w:pStyle w:val="13"/>
              <w:spacing w:before="11" w:line="240" w:lineRule="auto"/>
              <w:rPr>
                <w:b/>
                <w:sz w:val="23"/>
              </w:rPr>
            </w:pPr>
          </w:p>
          <w:p>
            <w:pPr>
              <w:pStyle w:val="13"/>
              <w:spacing w:line="240" w:lineRule="auto"/>
              <w:ind w:left="124"/>
              <w:rPr>
                <w:sz w:val="24"/>
              </w:rPr>
            </w:pPr>
            <w:r>
              <w:rPr>
                <w:sz w:val="24"/>
              </w:rPr>
              <w:t>Temp (</w:t>
            </w:r>
            <w:r>
              <w:rPr>
                <w:sz w:val="24"/>
                <w:vertAlign w:val="superscript"/>
              </w:rPr>
              <w:t>o</w:t>
            </w:r>
            <w:r>
              <w:rPr>
                <w:sz w:val="24"/>
                <w:vertAlign w:val="baseline"/>
              </w:rPr>
              <w:t>C)</w:t>
            </w:r>
          </w:p>
        </w:tc>
        <w:tc>
          <w:tcPr>
            <w:tcW w:w="1129" w:type="dxa"/>
          </w:tcPr>
          <w:p>
            <w:pPr>
              <w:pStyle w:val="13"/>
              <w:spacing w:line="240" w:lineRule="auto"/>
              <w:rPr>
                <w:b/>
                <w:sz w:val="26"/>
              </w:rPr>
            </w:pPr>
          </w:p>
          <w:p>
            <w:pPr>
              <w:pStyle w:val="13"/>
              <w:spacing w:before="11" w:line="240" w:lineRule="auto"/>
              <w:rPr>
                <w:b/>
                <w:sz w:val="27"/>
              </w:rPr>
            </w:pPr>
          </w:p>
          <w:p>
            <w:pPr>
              <w:pStyle w:val="13"/>
              <w:spacing w:line="240" w:lineRule="auto"/>
              <w:ind w:left="393" w:right="392"/>
              <w:jc w:val="center"/>
              <w:rPr>
                <w:sz w:val="24"/>
              </w:rPr>
            </w:pPr>
            <w:r>
              <w:rPr>
                <w:sz w:val="24"/>
              </w:rPr>
              <w:t>pH</w:t>
            </w:r>
          </w:p>
        </w:tc>
        <w:tc>
          <w:tcPr>
            <w:tcW w:w="1266" w:type="dxa"/>
          </w:tcPr>
          <w:p>
            <w:pPr>
              <w:pStyle w:val="13"/>
              <w:spacing w:line="240" w:lineRule="auto"/>
              <w:rPr>
                <w:b/>
                <w:sz w:val="30"/>
              </w:rPr>
            </w:pPr>
          </w:p>
          <w:p>
            <w:pPr>
              <w:pStyle w:val="13"/>
              <w:spacing w:before="11" w:line="240" w:lineRule="auto"/>
              <w:rPr>
                <w:b/>
                <w:sz w:val="23"/>
              </w:rPr>
            </w:pPr>
          </w:p>
          <w:p>
            <w:pPr>
              <w:pStyle w:val="13"/>
              <w:spacing w:line="240" w:lineRule="auto"/>
              <w:ind w:left="119"/>
              <w:rPr>
                <w:sz w:val="24"/>
              </w:rPr>
            </w:pPr>
            <w:r>
              <w:rPr>
                <w:sz w:val="24"/>
              </w:rPr>
              <w:t>Temp (</w:t>
            </w:r>
            <w:r>
              <w:rPr>
                <w:sz w:val="24"/>
                <w:vertAlign w:val="superscript"/>
              </w:rPr>
              <w:t>o</w:t>
            </w:r>
            <w:r>
              <w:rPr>
                <w:sz w:val="24"/>
                <w:vertAlign w:val="baseline"/>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265" w:type="dxa"/>
          </w:tcPr>
          <w:p>
            <w:pPr>
              <w:pStyle w:val="13"/>
              <w:spacing w:line="270" w:lineRule="exact"/>
              <w:ind w:left="7"/>
              <w:jc w:val="center"/>
              <w:rPr>
                <w:sz w:val="24"/>
              </w:rPr>
            </w:pPr>
            <w:r>
              <w:rPr>
                <w:sz w:val="24"/>
              </w:rPr>
              <w:t>1</w:t>
            </w:r>
          </w:p>
        </w:tc>
        <w:tc>
          <w:tcPr>
            <w:tcW w:w="1347" w:type="dxa"/>
          </w:tcPr>
          <w:p>
            <w:pPr>
              <w:pStyle w:val="13"/>
              <w:spacing w:line="270" w:lineRule="exact"/>
              <w:ind w:left="155" w:right="152"/>
              <w:jc w:val="center"/>
              <w:rPr>
                <w:sz w:val="24"/>
              </w:rPr>
            </w:pPr>
            <w:r>
              <w:rPr>
                <w:sz w:val="24"/>
              </w:rPr>
              <w:t>7.38</w:t>
            </w:r>
          </w:p>
        </w:tc>
        <w:tc>
          <w:tcPr>
            <w:tcW w:w="907" w:type="dxa"/>
          </w:tcPr>
          <w:p>
            <w:pPr>
              <w:pStyle w:val="13"/>
              <w:spacing w:line="270" w:lineRule="exact"/>
              <w:ind w:left="107"/>
              <w:rPr>
                <w:sz w:val="24"/>
              </w:rPr>
            </w:pPr>
            <w:r>
              <w:rPr>
                <w:sz w:val="24"/>
              </w:rPr>
              <w:t>7.69</w:t>
            </w:r>
          </w:p>
        </w:tc>
        <w:tc>
          <w:tcPr>
            <w:tcW w:w="1270" w:type="dxa"/>
          </w:tcPr>
          <w:p>
            <w:pPr>
              <w:pStyle w:val="13"/>
              <w:spacing w:line="270" w:lineRule="exact"/>
              <w:ind w:left="107"/>
              <w:rPr>
                <w:sz w:val="24"/>
              </w:rPr>
            </w:pPr>
            <w:r>
              <w:rPr>
                <w:sz w:val="24"/>
              </w:rPr>
              <w:t>25.20</w:t>
            </w:r>
          </w:p>
        </w:tc>
        <w:tc>
          <w:tcPr>
            <w:tcW w:w="1126" w:type="dxa"/>
          </w:tcPr>
          <w:p>
            <w:pPr>
              <w:pStyle w:val="13"/>
              <w:spacing w:line="270" w:lineRule="exact"/>
              <w:ind w:left="107"/>
              <w:rPr>
                <w:sz w:val="24"/>
              </w:rPr>
            </w:pPr>
            <w:r>
              <w:rPr>
                <w:sz w:val="24"/>
              </w:rPr>
              <w:t>7.79</w:t>
            </w:r>
          </w:p>
        </w:tc>
        <w:tc>
          <w:tcPr>
            <w:tcW w:w="1271" w:type="dxa"/>
          </w:tcPr>
          <w:p>
            <w:pPr>
              <w:pStyle w:val="13"/>
              <w:spacing w:line="270" w:lineRule="exact"/>
              <w:ind w:left="107"/>
              <w:rPr>
                <w:sz w:val="24"/>
              </w:rPr>
            </w:pPr>
            <w:r>
              <w:rPr>
                <w:sz w:val="24"/>
              </w:rPr>
              <w:t>24.70</w:t>
            </w:r>
          </w:p>
        </w:tc>
        <w:tc>
          <w:tcPr>
            <w:tcW w:w="1129" w:type="dxa"/>
          </w:tcPr>
          <w:p>
            <w:pPr>
              <w:pStyle w:val="13"/>
              <w:spacing w:line="270" w:lineRule="exact"/>
              <w:ind w:left="106"/>
              <w:rPr>
                <w:sz w:val="24"/>
              </w:rPr>
            </w:pPr>
            <w:r>
              <w:rPr>
                <w:sz w:val="24"/>
              </w:rPr>
              <w:t>7.74</w:t>
            </w:r>
          </w:p>
        </w:tc>
        <w:tc>
          <w:tcPr>
            <w:tcW w:w="1266" w:type="dxa"/>
          </w:tcPr>
          <w:p>
            <w:pPr>
              <w:pStyle w:val="13"/>
              <w:spacing w:line="270" w:lineRule="exact"/>
              <w:ind w:left="105"/>
              <w:rPr>
                <w:sz w:val="24"/>
              </w:rPr>
            </w:pPr>
            <w:r>
              <w:rPr>
                <w:sz w:val="24"/>
              </w:rPr>
              <w:t>24.85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1265" w:type="dxa"/>
          </w:tcPr>
          <w:p>
            <w:pPr>
              <w:pStyle w:val="13"/>
              <w:spacing w:line="273" w:lineRule="exact"/>
              <w:ind w:left="7"/>
              <w:jc w:val="center"/>
              <w:rPr>
                <w:sz w:val="24"/>
              </w:rPr>
            </w:pPr>
            <w:r>
              <w:rPr>
                <w:sz w:val="24"/>
              </w:rPr>
              <w:t>2</w:t>
            </w:r>
          </w:p>
        </w:tc>
        <w:tc>
          <w:tcPr>
            <w:tcW w:w="1347" w:type="dxa"/>
          </w:tcPr>
          <w:p>
            <w:pPr>
              <w:pStyle w:val="13"/>
              <w:spacing w:line="273" w:lineRule="exact"/>
              <w:ind w:left="155" w:right="152"/>
              <w:jc w:val="center"/>
              <w:rPr>
                <w:sz w:val="24"/>
              </w:rPr>
            </w:pPr>
            <w:r>
              <w:rPr>
                <w:sz w:val="24"/>
              </w:rPr>
              <w:t>14.25</w:t>
            </w:r>
          </w:p>
        </w:tc>
        <w:tc>
          <w:tcPr>
            <w:tcW w:w="907" w:type="dxa"/>
          </w:tcPr>
          <w:p>
            <w:pPr>
              <w:pStyle w:val="13"/>
              <w:spacing w:line="273" w:lineRule="exact"/>
              <w:ind w:left="107"/>
              <w:rPr>
                <w:sz w:val="24"/>
              </w:rPr>
            </w:pPr>
            <w:r>
              <w:rPr>
                <w:sz w:val="24"/>
              </w:rPr>
              <w:t>7.60</w:t>
            </w:r>
          </w:p>
        </w:tc>
        <w:tc>
          <w:tcPr>
            <w:tcW w:w="1270" w:type="dxa"/>
          </w:tcPr>
          <w:p>
            <w:pPr>
              <w:pStyle w:val="13"/>
              <w:spacing w:line="273" w:lineRule="exact"/>
              <w:ind w:left="107"/>
              <w:rPr>
                <w:sz w:val="24"/>
              </w:rPr>
            </w:pPr>
            <w:r>
              <w:rPr>
                <w:sz w:val="24"/>
              </w:rPr>
              <w:t>24.80</w:t>
            </w:r>
          </w:p>
        </w:tc>
        <w:tc>
          <w:tcPr>
            <w:tcW w:w="1126" w:type="dxa"/>
          </w:tcPr>
          <w:p>
            <w:pPr>
              <w:pStyle w:val="13"/>
              <w:spacing w:line="273" w:lineRule="exact"/>
              <w:ind w:left="107"/>
              <w:rPr>
                <w:sz w:val="24"/>
              </w:rPr>
            </w:pPr>
            <w:r>
              <w:rPr>
                <w:sz w:val="24"/>
              </w:rPr>
              <w:t>7.69</w:t>
            </w:r>
          </w:p>
        </w:tc>
        <w:tc>
          <w:tcPr>
            <w:tcW w:w="1271" w:type="dxa"/>
          </w:tcPr>
          <w:p>
            <w:pPr>
              <w:pStyle w:val="13"/>
              <w:spacing w:line="273" w:lineRule="exact"/>
              <w:ind w:left="107"/>
              <w:rPr>
                <w:sz w:val="24"/>
              </w:rPr>
            </w:pPr>
            <w:r>
              <w:rPr>
                <w:sz w:val="24"/>
              </w:rPr>
              <w:t>24.45</w:t>
            </w:r>
          </w:p>
        </w:tc>
        <w:tc>
          <w:tcPr>
            <w:tcW w:w="1129" w:type="dxa"/>
          </w:tcPr>
          <w:p>
            <w:pPr>
              <w:pStyle w:val="13"/>
              <w:spacing w:line="273" w:lineRule="exact"/>
              <w:ind w:left="106"/>
              <w:rPr>
                <w:sz w:val="24"/>
              </w:rPr>
            </w:pPr>
            <w:r>
              <w:rPr>
                <w:sz w:val="24"/>
              </w:rPr>
              <w:t>7.67</w:t>
            </w:r>
          </w:p>
        </w:tc>
        <w:tc>
          <w:tcPr>
            <w:tcW w:w="1266" w:type="dxa"/>
          </w:tcPr>
          <w:p>
            <w:pPr>
              <w:pStyle w:val="13"/>
              <w:spacing w:line="273" w:lineRule="exact"/>
              <w:ind w:left="105"/>
              <w:rPr>
                <w:sz w:val="24"/>
              </w:rPr>
            </w:pPr>
            <w:r>
              <w:rPr>
                <w:sz w:val="24"/>
              </w:rPr>
              <w:t>24.20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265" w:type="dxa"/>
          </w:tcPr>
          <w:p>
            <w:pPr>
              <w:pStyle w:val="13"/>
              <w:spacing w:line="270" w:lineRule="exact"/>
              <w:ind w:left="7"/>
              <w:jc w:val="center"/>
              <w:rPr>
                <w:sz w:val="24"/>
              </w:rPr>
            </w:pPr>
            <w:r>
              <w:rPr>
                <w:sz w:val="24"/>
              </w:rPr>
              <w:t>3</w:t>
            </w:r>
          </w:p>
        </w:tc>
        <w:tc>
          <w:tcPr>
            <w:tcW w:w="1347" w:type="dxa"/>
          </w:tcPr>
          <w:p>
            <w:pPr>
              <w:pStyle w:val="13"/>
              <w:spacing w:line="270" w:lineRule="exact"/>
              <w:ind w:left="155" w:right="152"/>
              <w:jc w:val="center"/>
              <w:rPr>
                <w:sz w:val="24"/>
              </w:rPr>
            </w:pPr>
            <w:r>
              <w:rPr>
                <w:sz w:val="24"/>
              </w:rPr>
              <w:t>21.91</w:t>
            </w:r>
          </w:p>
        </w:tc>
        <w:tc>
          <w:tcPr>
            <w:tcW w:w="907" w:type="dxa"/>
          </w:tcPr>
          <w:p>
            <w:pPr>
              <w:pStyle w:val="13"/>
              <w:spacing w:line="270" w:lineRule="exact"/>
              <w:ind w:left="107"/>
              <w:rPr>
                <w:sz w:val="24"/>
              </w:rPr>
            </w:pPr>
            <w:r>
              <w:rPr>
                <w:sz w:val="24"/>
              </w:rPr>
              <w:t>7.75</w:t>
            </w:r>
          </w:p>
        </w:tc>
        <w:tc>
          <w:tcPr>
            <w:tcW w:w="1270" w:type="dxa"/>
          </w:tcPr>
          <w:p>
            <w:pPr>
              <w:pStyle w:val="13"/>
              <w:spacing w:line="270" w:lineRule="exact"/>
              <w:ind w:left="107"/>
              <w:rPr>
                <w:sz w:val="24"/>
              </w:rPr>
            </w:pPr>
            <w:r>
              <w:rPr>
                <w:sz w:val="24"/>
              </w:rPr>
              <w:t>24.65</w:t>
            </w:r>
          </w:p>
        </w:tc>
        <w:tc>
          <w:tcPr>
            <w:tcW w:w="1126" w:type="dxa"/>
          </w:tcPr>
          <w:p>
            <w:pPr>
              <w:pStyle w:val="13"/>
              <w:spacing w:line="270" w:lineRule="exact"/>
              <w:ind w:left="107"/>
              <w:rPr>
                <w:sz w:val="24"/>
              </w:rPr>
            </w:pPr>
            <w:r>
              <w:rPr>
                <w:sz w:val="24"/>
              </w:rPr>
              <w:t>7.77</w:t>
            </w:r>
          </w:p>
        </w:tc>
        <w:tc>
          <w:tcPr>
            <w:tcW w:w="1271" w:type="dxa"/>
          </w:tcPr>
          <w:p>
            <w:pPr>
              <w:pStyle w:val="13"/>
              <w:spacing w:line="270" w:lineRule="exact"/>
              <w:ind w:left="107"/>
              <w:rPr>
                <w:sz w:val="24"/>
              </w:rPr>
            </w:pPr>
            <w:r>
              <w:rPr>
                <w:sz w:val="24"/>
              </w:rPr>
              <w:t>25.10</w:t>
            </w:r>
          </w:p>
        </w:tc>
        <w:tc>
          <w:tcPr>
            <w:tcW w:w="1129" w:type="dxa"/>
          </w:tcPr>
          <w:p>
            <w:pPr>
              <w:pStyle w:val="13"/>
              <w:spacing w:line="270" w:lineRule="exact"/>
              <w:ind w:left="106"/>
              <w:rPr>
                <w:sz w:val="24"/>
              </w:rPr>
            </w:pPr>
            <w:r>
              <w:rPr>
                <w:sz w:val="24"/>
              </w:rPr>
              <w:t>7.72</w:t>
            </w:r>
          </w:p>
        </w:tc>
        <w:tc>
          <w:tcPr>
            <w:tcW w:w="1266" w:type="dxa"/>
          </w:tcPr>
          <w:p>
            <w:pPr>
              <w:pStyle w:val="13"/>
              <w:spacing w:line="270" w:lineRule="exact"/>
              <w:ind w:left="105"/>
              <w:rPr>
                <w:sz w:val="24"/>
              </w:rPr>
            </w:pPr>
            <w:r>
              <w:rPr>
                <w:sz w:val="24"/>
              </w:rPr>
              <w:t>25.95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1265" w:type="dxa"/>
          </w:tcPr>
          <w:p>
            <w:pPr>
              <w:pStyle w:val="13"/>
              <w:spacing w:line="270" w:lineRule="exact"/>
              <w:ind w:left="7"/>
              <w:jc w:val="center"/>
              <w:rPr>
                <w:sz w:val="24"/>
              </w:rPr>
            </w:pPr>
            <w:r>
              <w:rPr>
                <w:sz w:val="24"/>
              </w:rPr>
              <w:t>4</w:t>
            </w:r>
          </w:p>
        </w:tc>
        <w:tc>
          <w:tcPr>
            <w:tcW w:w="1347" w:type="dxa"/>
          </w:tcPr>
          <w:p>
            <w:pPr>
              <w:pStyle w:val="13"/>
              <w:spacing w:line="270" w:lineRule="exact"/>
              <w:ind w:left="155" w:right="152"/>
              <w:jc w:val="center"/>
              <w:rPr>
                <w:sz w:val="24"/>
              </w:rPr>
            </w:pPr>
            <w:r>
              <w:rPr>
                <w:sz w:val="24"/>
              </w:rPr>
              <w:t>29.44</w:t>
            </w:r>
          </w:p>
        </w:tc>
        <w:tc>
          <w:tcPr>
            <w:tcW w:w="907" w:type="dxa"/>
          </w:tcPr>
          <w:p>
            <w:pPr>
              <w:pStyle w:val="13"/>
              <w:spacing w:line="270" w:lineRule="exact"/>
              <w:ind w:left="107"/>
              <w:rPr>
                <w:sz w:val="24"/>
              </w:rPr>
            </w:pPr>
            <w:r>
              <w:rPr>
                <w:sz w:val="24"/>
              </w:rPr>
              <w:t>7.83</w:t>
            </w:r>
          </w:p>
        </w:tc>
        <w:tc>
          <w:tcPr>
            <w:tcW w:w="1270" w:type="dxa"/>
          </w:tcPr>
          <w:p>
            <w:pPr>
              <w:pStyle w:val="13"/>
              <w:spacing w:line="270" w:lineRule="exact"/>
              <w:ind w:left="107"/>
              <w:rPr>
                <w:sz w:val="24"/>
              </w:rPr>
            </w:pPr>
            <w:r>
              <w:rPr>
                <w:sz w:val="24"/>
              </w:rPr>
              <w:t>24.60</w:t>
            </w:r>
          </w:p>
        </w:tc>
        <w:tc>
          <w:tcPr>
            <w:tcW w:w="1126" w:type="dxa"/>
          </w:tcPr>
          <w:p>
            <w:pPr>
              <w:pStyle w:val="13"/>
              <w:spacing w:line="270" w:lineRule="exact"/>
              <w:ind w:left="107"/>
              <w:rPr>
                <w:sz w:val="24"/>
              </w:rPr>
            </w:pPr>
            <w:r>
              <w:rPr>
                <w:sz w:val="24"/>
              </w:rPr>
              <w:t>7.76</w:t>
            </w:r>
          </w:p>
        </w:tc>
        <w:tc>
          <w:tcPr>
            <w:tcW w:w="1271" w:type="dxa"/>
          </w:tcPr>
          <w:p>
            <w:pPr>
              <w:pStyle w:val="13"/>
              <w:spacing w:line="270" w:lineRule="exact"/>
              <w:ind w:left="107"/>
              <w:rPr>
                <w:sz w:val="24"/>
              </w:rPr>
            </w:pPr>
            <w:r>
              <w:rPr>
                <w:sz w:val="24"/>
              </w:rPr>
              <w:t>25.60</w:t>
            </w:r>
          </w:p>
        </w:tc>
        <w:tc>
          <w:tcPr>
            <w:tcW w:w="1129" w:type="dxa"/>
          </w:tcPr>
          <w:p>
            <w:pPr>
              <w:pStyle w:val="13"/>
              <w:spacing w:line="270" w:lineRule="exact"/>
              <w:ind w:left="106"/>
              <w:rPr>
                <w:sz w:val="24"/>
              </w:rPr>
            </w:pPr>
            <w:r>
              <w:rPr>
                <w:sz w:val="24"/>
              </w:rPr>
              <w:t>7.71</w:t>
            </w:r>
          </w:p>
        </w:tc>
        <w:tc>
          <w:tcPr>
            <w:tcW w:w="1266" w:type="dxa"/>
          </w:tcPr>
          <w:p>
            <w:pPr>
              <w:pStyle w:val="13"/>
              <w:spacing w:line="270" w:lineRule="exact"/>
              <w:ind w:left="105"/>
              <w:rPr>
                <w:sz w:val="24"/>
              </w:rPr>
            </w:pPr>
            <w:r>
              <w:rPr>
                <w:sz w:val="24"/>
              </w:rPr>
              <w:t>24.05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265" w:type="dxa"/>
          </w:tcPr>
          <w:p>
            <w:pPr>
              <w:pStyle w:val="13"/>
              <w:spacing w:line="270" w:lineRule="exact"/>
              <w:ind w:left="7"/>
              <w:jc w:val="center"/>
              <w:rPr>
                <w:sz w:val="24"/>
              </w:rPr>
            </w:pPr>
            <w:r>
              <w:rPr>
                <w:sz w:val="24"/>
              </w:rPr>
              <w:t>5</w:t>
            </w:r>
          </w:p>
        </w:tc>
        <w:tc>
          <w:tcPr>
            <w:tcW w:w="1347" w:type="dxa"/>
          </w:tcPr>
          <w:p>
            <w:pPr>
              <w:pStyle w:val="13"/>
              <w:spacing w:line="270" w:lineRule="exact"/>
              <w:ind w:left="155" w:right="152"/>
              <w:jc w:val="center"/>
              <w:rPr>
                <w:sz w:val="24"/>
              </w:rPr>
            </w:pPr>
            <w:r>
              <w:rPr>
                <w:sz w:val="24"/>
              </w:rPr>
              <w:t>32.20</w:t>
            </w:r>
          </w:p>
        </w:tc>
        <w:tc>
          <w:tcPr>
            <w:tcW w:w="907" w:type="dxa"/>
          </w:tcPr>
          <w:p>
            <w:pPr>
              <w:pStyle w:val="13"/>
              <w:spacing w:line="270" w:lineRule="exact"/>
              <w:ind w:left="107"/>
              <w:rPr>
                <w:sz w:val="24"/>
              </w:rPr>
            </w:pPr>
            <w:r>
              <w:rPr>
                <w:sz w:val="24"/>
              </w:rPr>
              <w:t>7.73</w:t>
            </w:r>
          </w:p>
        </w:tc>
        <w:tc>
          <w:tcPr>
            <w:tcW w:w="1270" w:type="dxa"/>
          </w:tcPr>
          <w:p>
            <w:pPr>
              <w:pStyle w:val="13"/>
              <w:spacing w:line="270" w:lineRule="exact"/>
              <w:ind w:left="107"/>
              <w:rPr>
                <w:sz w:val="24"/>
              </w:rPr>
            </w:pPr>
            <w:r>
              <w:rPr>
                <w:sz w:val="24"/>
              </w:rPr>
              <w:t>24.80</w:t>
            </w:r>
          </w:p>
        </w:tc>
        <w:tc>
          <w:tcPr>
            <w:tcW w:w="1126" w:type="dxa"/>
          </w:tcPr>
          <w:p>
            <w:pPr>
              <w:pStyle w:val="13"/>
              <w:spacing w:line="270" w:lineRule="exact"/>
              <w:ind w:left="107"/>
              <w:rPr>
                <w:sz w:val="24"/>
              </w:rPr>
            </w:pPr>
            <w:r>
              <w:rPr>
                <w:sz w:val="24"/>
              </w:rPr>
              <w:t>7.67</w:t>
            </w:r>
          </w:p>
        </w:tc>
        <w:tc>
          <w:tcPr>
            <w:tcW w:w="1271" w:type="dxa"/>
          </w:tcPr>
          <w:p>
            <w:pPr>
              <w:pStyle w:val="13"/>
              <w:spacing w:line="270" w:lineRule="exact"/>
              <w:ind w:left="107"/>
              <w:rPr>
                <w:sz w:val="24"/>
              </w:rPr>
            </w:pPr>
            <w:r>
              <w:rPr>
                <w:sz w:val="24"/>
              </w:rPr>
              <w:t>25.25</w:t>
            </w:r>
          </w:p>
        </w:tc>
        <w:tc>
          <w:tcPr>
            <w:tcW w:w="1129" w:type="dxa"/>
          </w:tcPr>
          <w:p>
            <w:pPr>
              <w:pStyle w:val="13"/>
              <w:spacing w:line="270" w:lineRule="exact"/>
              <w:ind w:left="106"/>
              <w:rPr>
                <w:sz w:val="24"/>
              </w:rPr>
            </w:pPr>
            <w:r>
              <w:rPr>
                <w:sz w:val="24"/>
              </w:rPr>
              <w:t>7.61</w:t>
            </w:r>
          </w:p>
        </w:tc>
        <w:tc>
          <w:tcPr>
            <w:tcW w:w="1266" w:type="dxa"/>
          </w:tcPr>
          <w:p>
            <w:pPr>
              <w:pStyle w:val="13"/>
              <w:spacing w:line="270" w:lineRule="exact"/>
              <w:ind w:left="105"/>
              <w:rPr>
                <w:sz w:val="24"/>
              </w:rPr>
            </w:pPr>
            <w:r>
              <w:rPr>
                <w:sz w:val="24"/>
              </w:rPr>
              <w:t>24.35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9" w:hRule="atLeast"/>
        </w:trPr>
        <w:tc>
          <w:tcPr>
            <w:tcW w:w="1265" w:type="dxa"/>
          </w:tcPr>
          <w:p>
            <w:pPr>
              <w:pStyle w:val="13"/>
              <w:spacing w:line="271" w:lineRule="exact"/>
              <w:ind w:left="7"/>
              <w:jc w:val="center"/>
              <w:rPr>
                <w:sz w:val="24"/>
              </w:rPr>
            </w:pPr>
            <w:r>
              <w:rPr>
                <w:sz w:val="24"/>
              </w:rPr>
              <w:t>6</w:t>
            </w:r>
          </w:p>
        </w:tc>
        <w:tc>
          <w:tcPr>
            <w:tcW w:w="1347" w:type="dxa"/>
          </w:tcPr>
          <w:p>
            <w:pPr>
              <w:pStyle w:val="13"/>
              <w:spacing w:line="271" w:lineRule="exact"/>
              <w:ind w:left="155" w:right="150"/>
              <w:jc w:val="center"/>
              <w:rPr>
                <w:sz w:val="24"/>
              </w:rPr>
            </w:pPr>
            <w:r>
              <w:rPr>
                <w:sz w:val="24"/>
              </w:rPr>
              <w:t>Control</w:t>
            </w:r>
          </w:p>
        </w:tc>
        <w:tc>
          <w:tcPr>
            <w:tcW w:w="907" w:type="dxa"/>
          </w:tcPr>
          <w:p>
            <w:pPr>
              <w:pStyle w:val="13"/>
              <w:spacing w:line="271" w:lineRule="exact"/>
              <w:ind w:left="107"/>
              <w:rPr>
                <w:sz w:val="24"/>
              </w:rPr>
            </w:pPr>
            <w:r>
              <w:rPr>
                <w:sz w:val="24"/>
              </w:rPr>
              <w:t>7.00</w:t>
            </w:r>
          </w:p>
        </w:tc>
        <w:tc>
          <w:tcPr>
            <w:tcW w:w="1270" w:type="dxa"/>
          </w:tcPr>
          <w:p>
            <w:pPr>
              <w:pStyle w:val="13"/>
              <w:spacing w:line="271" w:lineRule="exact"/>
              <w:ind w:left="107"/>
              <w:rPr>
                <w:sz w:val="24"/>
              </w:rPr>
            </w:pPr>
            <w:r>
              <w:rPr>
                <w:sz w:val="24"/>
              </w:rPr>
              <w:t>24.80</w:t>
            </w:r>
          </w:p>
        </w:tc>
        <w:tc>
          <w:tcPr>
            <w:tcW w:w="1126" w:type="dxa"/>
          </w:tcPr>
          <w:p>
            <w:pPr>
              <w:pStyle w:val="13"/>
              <w:spacing w:line="271" w:lineRule="exact"/>
              <w:ind w:left="107"/>
              <w:rPr>
                <w:sz w:val="24"/>
              </w:rPr>
            </w:pPr>
            <w:r>
              <w:rPr>
                <w:sz w:val="24"/>
              </w:rPr>
              <w:t>7.26</w:t>
            </w:r>
          </w:p>
        </w:tc>
        <w:tc>
          <w:tcPr>
            <w:tcW w:w="1271" w:type="dxa"/>
          </w:tcPr>
          <w:p>
            <w:pPr>
              <w:pStyle w:val="13"/>
              <w:spacing w:line="271" w:lineRule="exact"/>
              <w:ind w:left="107"/>
              <w:rPr>
                <w:sz w:val="24"/>
              </w:rPr>
            </w:pPr>
            <w:r>
              <w:rPr>
                <w:sz w:val="24"/>
              </w:rPr>
              <w:t>25.10</w:t>
            </w:r>
          </w:p>
        </w:tc>
        <w:tc>
          <w:tcPr>
            <w:tcW w:w="1129" w:type="dxa"/>
          </w:tcPr>
          <w:p>
            <w:pPr>
              <w:pStyle w:val="13"/>
              <w:spacing w:line="271" w:lineRule="exact"/>
              <w:ind w:left="106"/>
              <w:rPr>
                <w:sz w:val="24"/>
              </w:rPr>
            </w:pPr>
            <w:r>
              <w:rPr>
                <w:sz w:val="24"/>
              </w:rPr>
              <w:t>7.24</w:t>
            </w:r>
          </w:p>
        </w:tc>
        <w:tc>
          <w:tcPr>
            <w:tcW w:w="1266" w:type="dxa"/>
          </w:tcPr>
          <w:p>
            <w:pPr>
              <w:pStyle w:val="13"/>
              <w:spacing w:line="271" w:lineRule="exact"/>
              <w:ind w:left="105"/>
              <w:rPr>
                <w:sz w:val="24"/>
              </w:rPr>
            </w:pPr>
            <w:r>
              <w:rPr>
                <w:sz w:val="24"/>
              </w:rPr>
              <w:t>24.15</w:t>
            </w:r>
          </w:p>
        </w:tc>
      </w:tr>
    </w:tbl>
    <w:p>
      <w:pPr>
        <w:spacing w:after="0" w:line="271" w:lineRule="exact"/>
        <w:rPr>
          <w:sz w:val="24"/>
        </w:rPr>
        <w:sectPr>
          <w:pgSz w:w="12240" w:h="15840"/>
          <w:pgMar w:top="1360" w:right="1200" w:bottom="1180" w:left="1200" w:header="0" w:footer="992" w:gutter="0"/>
        </w:sectPr>
      </w:pPr>
    </w:p>
    <w:p>
      <w:pPr>
        <w:spacing w:before="116" w:after="4"/>
        <w:ind w:left="240" w:right="0" w:firstLine="0"/>
        <w:jc w:val="left"/>
        <w:rPr>
          <w:b/>
          <w:sz w:val="24"/>
        </w:rPr>
      </w:pPr>
      <w:r>
        <mc:AlternateContent>
          <mc:Choice Requires="wpg">
            <w:drawing>
              <wp:anchor distT="0" distB="0" distL="114300" distR="114300" simplePos="0" relativeHeight="15784960" behindDoc="0" locked="0" layoutInCell="1" allowOverlap="1">
                <wp:simplePos x="0" y="0"/>
                <wp:positionH relativeFrom="page">
                  <wp:posOffset>1433195</wp:posOffset>
                </wp:positionH>
                <wp:positionV relativeFrom="paragraph">
                  <wp:posOffset>944245</wp:posOffset>
                </wp:positionV>
                <wp:extent cx="4895850" cy="2838450"/>
                <wp:effectExtent l="0" t="0" r="11430" b="11430"/>
                <wp:wrapNone/>
                <wp:docPr id="398" name="Group 455"/>
                <wp:cNvGraphicFramePr/>
                <a:graphic xmlns:a="http://schemas.openxmlformats.org/drawingml/2006/main">
                  <a:graphicData uri="http://schemas.microsoft.com/office/word/2010/wordprocessingGroup">
                    <wpg:wgp>
                      <wpg:cNvGrpSpPr/>
                      <wpg:grpSpPr>
                        <a:xfrm>
                          <a:off x="0" y="0"/>
                          <a:ext cx="4895850" cy="2838450"/>
                          <a:chOff x="2258" y="1487"/>
                          <a:chExt cx="7710" cy="4470"/>
                        </a:xfrm>
                      </wpg:grpSpPr>
                      <wps:wsp>
                        <wps:cNvPr id="379" name="FreeForm 456"/>
                        <wps:cNvSpPr/>
                        <wps:spPr>
                          <a:xfrm>
                            <a:off x="3144" y="2442"/>
                            <a:ext cx="6598" cy="2031"/>
                          </a:xfrm>
                          <a:custGeom>
                            <a:avLst/>
                            <a:gdLst/>
                            <a:ahLst/>
                            <a:cxnLst/>
                            <a:pathLst>
                              <a:path w="6598" h="2031">
                                <a:moveTo>
                                  <a:pt x="0" y="2031"/>
                                </a:moveTo>
                                <a:lnTo>
                                  <a:pt x="6598" y="2031"/>
                                </a:lnTo>
                                <a:moveTo>
                                  <a:pt x="0" y="1875"/>
                                </a:moveTo>
                                <a:lnTo>
                                  <a:pt x="6598" y="1875"/>
                                </a:lnTo>
                                <a:moveTo>
                                  <a:pt x="0" y="1716"/>
                                </a:moveTo>
                                <a:lnTo>
                                  <a:pt x="6598" y="1716"/>
                                </a:lnTo>
                                <a:moveTo>
                                  <a:pt x="0" y="1560"/>
                                </a:moveTo>
                                <a:lnTo>
                                  <a:pt x="6598" y="1560"/>
                                </a:lnTo>
                                <a:moveTo>
                                  <a:pt x="0" y="1248"/>
                                </a:moveTo>
                                <a:lnTo>
                                  <a:pt x="6598" y="1248"/>
                                </a:lnTo>
                                <a:moveTo>
                                  <a:pt x="0" y="1092"/>
                                </a:moveTo>
                                <a:lnTo>
                                  <a:pt x="6598" y="1092"/>
                                </a:lnTo>
                                <a:moveTo>
                                  <a:pt x="0" y="936"/>
                                </a:moveTo>
                                <a:lnTo>
                                  <a:pt x="6598" y="936"/>
                                </a:lnTo>
                                <a:moveTo>
                                  <a:pt x="0" y="780"/>
                                </a:moveTo>
                                <a:lnTo>
                                  <a:pt x="6598" y="780"/>
                                </a:lnTo>
                                <a:moveTo>
                                  <a:pt x="0" y="468"/>
                                </a:moveTo>
                                <a:lnTo>
                                  <a:pt x="6598" y="468"/>
                                </a:lnTo>
                                <a:moveTo>
                                  <a:pt x="0" y="312"/>
                                </a:moveTo>
                                <a:lnTo>
                                  <a:pt x="6598" y="312"/>
                                </a:lnTo>
                                <a:moveTo>
                                  <a:pt x="0" y="156"/>
                                </a:moveTo>
                                <a:lnTo>
                                  <a:pt x="6598" y="156"/>
                                </a:lnTo>
                                <a:moveTo>
                                  <a:pt x="0" y="0"/>
                                </a:moveTo>
                                <a:lnTo>
                                  <a:pt x="6598" y="0"/>
                                </a:lnTo>
                              </a:path>
                            </a:pathLst>
                          </a:custGeom>
                          <a:noFill/>
                          <a:ln w="6096" cap="flat" cmpd="sng">
                            <a:solidFill>
                              <a:srgbClr val="F5F6F8"/>
                            </a:solidFill>
                            <a:prstDash val="solid"/>
                            <a:headEnd type="none" w="med" len="med"/>
                            <a:tailEnd type="none" w="med" len="med"/>
                          </a:ln>
                        </wps:spPr>
                        <wps:bodyPr upright="1"/>
                      </wps:wsp>
                      <wps:wsp>
                        <wps:cNvPr id="380" name="FreeForm 457"/>
                        <wps:cNvSpPr/>
                        <wps:spPr>
                          <a:xfrm>
                            <a:off x="3144" y="2284"/>
                            <a:ext cx="6598" cy="1563"/>
                          </a:xfrm>
                          <a:custGeom>
                            <a:avLst/>
                            <a:gdLst/>
                            <a:ahLst/>
                            <a:cxnLst/>
                            <a:pathLst>
                              <a:path w="6598" h="1563">
                                <a:moveTo>
                                  <a:pt x="0" y="1562"/>
                                </a:moveTo>
                                <a:lnTo>
                                  <a:pt x="6598" y="1562"/>
                                </a:lnTo>
                                <a:moveTo>
                                  <a:pt x="0" y="782"/>
                                </a:moveTo>
                                <a:lnTo>
                                  <a:pt x="6598" y="782"/>
                                </a:lnTo>
                                <a:moveTo>
                                  <a:pt x="0" y="0"/>
                                </a:moveTo>
                                <a:lnTo>
                                  <a:pt x="6598" y="0"/>
                                </a:lnTo>
                              </a:path>
                            </a:pathLst>
                          </a:custGeom>
                          <a:noFill/>
                          <a:ln w="9144" cap="flat" cmpd="sng">
                            <a:solidFill>
                              <a:srgbClr val="DFE4EB"/>
                            </a:solidFill>
                            <a:prstDash val="solid"/>
                            <a:headEnd type="none" w="med" len="med"/>
                            <a:tailEnd type="none" w="med" len="med"/>
                          </a:ln>
                        </wps:spPr>
                        <wps:bodyPr upright="1"/>
                      </wps:wsp>
                      <wps:wsp>
                        <wps:cNvPr id="381" name="FreeForm 458"/>
                        <wps:cNvSpPr/>
                        <wps:spPr>
                          <a:xfrm>
                            <a:off x="4243" y="2284"/>
                            <a:ext cx="4400" cy="2345"/>
                          </a:xfrm>
                          <a:custGeom>
                            <a:avLst/>
                            <a:gdLst/>
                            <a:ahLst/>
                            <a:cxnLst/>
                            <a:pathLst>
                              <a:path w="4400" h="2345">
                                <a:moveTo>
                                  <a:pt x="0" y="0"/>
                                </a:moveTo>
                                <a:lnTo>
                                  <a:pt x="0" y="2345"/>
                                </a:lnTo>
                                <a:moveTo>
                                  <a:pt x="2199" y="0"/>
                                </a:moveTo>
                                <a:lnTo>
                                  <a:pt x="2199" y="2345"/>
                                </a:lnTo>
                                <a:moveTo>
                                  <a:pt x="4399" y="0"/>
                                </a:moveTo>
                                <a:lnTo>
                                  <a:pt x="4399" y="2345"/>
                                </a:lnTo>
                              </a:path>
                            </a:pathLst>
                          </a:custGeom>
                          <a:noFill/>
                          <a:ln w="6096" cap="flat" cmpd="sng">
                            <a:solidFill>
                              <a:srgbClr val="F5F6F8"/>
                            </a:solidFill>
                            <a:prstDash val="solid"/>
                            <a:headEnd type="none" w="med" len="med"/>
                            <a:tailEnd type="none" w="med" len="med"/>
                          </a:ln>
                        </wps:spPr>
                        <wps:bodyPr upright="1"/>
                      </wps:wsp>
                      <wps:wsp>
                        <wps:cNvPr id="382" name="FreeForm 459"/>
                        <wps:cNvSpPr/>
                        <wps:spPr>
                          <a:xfrm>
                            <a:off x="3144" y="2284"/>
                            <a:ext cx="6598" cy="2345"/>
                          </a:xfrm>
                          <a:custGeom>
                            <a:avLst/>
                            <a:gdLst/>
                            <a:ahLst/>
                            <a:cxnLst/>
                            <a:pathLst>
                              <a:path w="6598" h="2345">
                                <a:moveTo>
                                  <a:pt x="0" y="0"/>
                                </a:moveTo>
                                <a:lnTo>
                                  <a:pt x="0" y="2345"/>
                                </a:lnTo>
                                <a:moveTo>
                                  <a:pt x="2198" y="0"/>
                                </a:moveTo>
                                <a:lnTo>
                                  <a:pt x="2198" y="2345"/>
                                </a:lnTo>
                                <a:moveTo>
                                  <a:pt x="4397" y="0"/>
                                </a:moveTo>
                                <a:lnTo>
                                  <a:pt x="4397" y="2345"/>
                                </a:lnTo>
                                <a:moveTo>
                                  <a:pt x="6598" y="0"/>
                                </a:moveTo>
                                <a:lnTo>
                                  <a:pt x="6598" y="2345"/>
                                </a:lnTo>
                              </a:path>
                            </a:pathLst>
                          </a:custGeom>
                          <a:noFill/>
                          <a:ln w="9144" cap="flat" cmpd="sng">
                            <a:solidFill>
                              <a:srgbClr val="DFE4EB"/>
                            </a:solidFill>
                            <a:prstDash val="solid"/>
                            <a:headEnd type="none" w="med" len="med"/>
                            <a:tailEnd type="none" w="med" len="med"/>
                          </a:ln>
                        </wps:spPr>
                        <wps:bodyPr upright="1"/>
                      </wps:wsp>
                      <pic:pic xmlns:pic="http://schemas.openxmlformats.org/drawingml/2006/picture">
                        <pic:nvPicPr>
                          <pic:cNvPr id="383" name="Picture 460"/>
                          <pic:cNvPicPr>
                            <a:picLocks noChangeAspect="1"/>
                          </pic:cNvPicPr>
                        </pic:nvPicPr>
                        <pic:blipFill>
                          <a:blip r:embed="rId62"/>
                          <a:stretch>
                            <a:fillRect/>
                          </a:stretch>
                        </pic:blipFill>
                        <pic:spPr>
                          <a:xfrm>
                            <a:off x="3803" y="3886"/>
                            <a:ext cx="880" cy="743"/>
                          </a:xfrm>
                          <a:prstGeom prst="rect">
                            <a:avLst/>
                          </a:prstGeom>
                          <a:noFill/>
                          <a:ln>
                            <a:noFill/>
                          </a:ln>
                        </pic:spPr>
                      </pic:pic>
                      <pic:pic xmlns:pic="http://schemas.openxmlformats.org/drawingml/2006/picture">
                        <pic:nvPicPr>
                          <pic:cNvPr id="384" name="Picture 461"/>
                          <pic:cNvPicPr>
                            <a:picLocks noChangeAspect="1"/>
                          </pic:cNvPicPr>
                        </pic:nvPicPr>
                        <pic:blipFill>
                          <a:blip r:embed="rId63"/>
                          <a:stretch>
                            <a:fillRect/>
                          </a:stretch>
                        </pic:blipFill>
                        <pic:spPr>
                          <a:xfrm>
                            <a:off x="6002" y="3925"/>
                            <a:ext cx="880" cy="703"/>
                          </a:xfrm>
                          <a:prstGeom prst="rect">
                            <a:avLst/>
                          </a:prstGeom>
                          <a:noFill/>
                          <a:ln>
                            <a:noFill/>
                          </a:ln>
                        </pic:spPr>
                      </pic:pic>
                      <pic:pic xmlns:pic="http://schemas.openxmlformats.org/drawingml/2006/picture">
                        <pic:nvPicPr>
                          <pic:cNvPr id="385" name="Picture 462"/>
                          <pic:cNvPicPr>
                            <a:picLocks noChangeAspect="1"/>
                          </pic:cNvPicPr>
                        </pic:nvPicPr>
                        <pic:blipFill>
                          <a:blip r:embed="rId64"/>
                          <a:stretch>
                            <a:fillRect/>
                          </a:stretch>
                        </pic:blipFill>
                        <pic:spPr>
                          <a:xfrm>
                            <a:off x="8201" y="2753"/>
                            <a:ext cx="880" cy="1875"/>
                          </a:xfrm>
                          <a:prstGeom prst="rect">
                            <a:avLst/>
                          </a:prstGeom>
                          <a:noFill/>
                          <a:ln>
                            <a:noFill/>
                          </a:ln>
                        </pic:spPr>
                      </pic:pic>
                      <wps:wsp>
                        <wps:cNvPr id="386" name="FreeForm 463"/>
                        <wps:cNvSpPr/>
                        <wps:spPr>
                          <a:xfrm>
                            <a:off x="3144" y="4628"/>
                            <a:ext cx="6598" cy="58"/>
                          </a:xfrm>
                          <a:custGeom>
                            <a:avLst/>
                            <a:gdLst/>
                            <a:ahLst/>
                            <a:cxnLst/>
                            <a:pathLst>
                              <a:path w="6598" h="58">
                                <a:moveTo>
                                  <a:pt x="0" y="0"/>
                                </a:moveTo>
                                <a:lnTo>
                                  <a:pt x="6598" y="0"/>
                                </a:lnTo>
                                <a:moveTo>
                                  <a:pt x="0" y="0"/>
                                </a:moveTo>
                                <a:lnTo>
                                  <a:pt x="0" y="57"/>
                                </a:lnTo>
                                <a:moveTo>
                                  <a:pt x="2198" y="0"/>
                                </a:moveTo>
                                <a:lnTo>
                                  <a:pt x="2198" y="57"/>
                                </a:lnTo>
                                <a:moveTo>
                                  <a:pt x="4397" y="0"/>
                                </a:moveTo>
                                <a:lnTo>
                                  <a:pt x="4397" y="57"/>
                                </a:lnTo>
                                <a:moveTo>
                                  <a:pt x="6598" y="0"/>
                                </a:moveTo>
                                <a:lnTo>
                                  <a:pt x="6598" y="57"/>
                                </a:lnTo>
                              </a:path>
                            </a:pathLst>
                          </a:custGeom>
                          <a:noFill/>
                          <a:ln w="9144" cap="flat" cmpd="sng">
                            <a:solidFill>
                              <a:srgbClr val="DFE4EB"/>
                            </a:solidFill>
                            <a:prstDash val="solid"/>
                            <a:headEnd type="none" w="med" len="med"/>
                            <a:tailEnd type="none" w="med" len="med"/>
                          </a:ln>
                        </wps:spPr>
                        <wps:bodyPr upright="1"/>
                      </wps:wsp>
                      <pic:pic xmlns:pic="http://schemas.openxmlformats.org/drawingml/2006/picture">
                        <pic:nvPicPr>
                          <pic:cNvPr id="387" name="Picture 464"/>
                          <pic:cNvPicPr>
                            <a:picLocks noChangeAspect="1"/>
                          </pic:cNvPicPr>
                        </pic:nvPicPr>
                        <pic:blipFill>
                          <a:blip r:embed="rId65"/>
                          <a:stretch>
                            <a:fillRect/>
                          </a:stretch>
                        </pic:blipFill>
                        <pic:spPr>
                          <a:xfrm>
                            <a:off x="5827" y="5611"/>
                            <a:ext cx="99" cy="99"/>
                          </a:xfrm>
                          <a:prstGeom prst="rect">
                            <a:avLst/>
                          </a:prstGeom>
                          <a:noFill/>
                          <a:ln>
                            <a:noFill/>
                          </a:ln>
                        </pic:spPr>
                      </pic:pic>
                      <wps:wsp>
                        <wps:cNvPr id="388" name="Rectangles 465"/>
                        <wps:cNvSpPr/>
                        <wps:spPr>
                          <a:xfrm>
                            <a:off x="2265" y="1494"/>
                            <a:ext cx="7695" cy="4455"/>
                          </a:xfrm>
                          <a:prstGeom prst="rect">
                            <a:avLst/>
                          </a:prstGeom>
                          <a:noFill/>
                          <a:ln w="9525" cap="flat" cmpd="sng">
                            <a:solidFill>
                              <a:srgbClr val="DFE4EB"/>
                            </a:solidFill>
                            <a:prstDash val="solid"/>
                            <a:miter/>
                            <a:headEnd type="none" w="med" len="med"/>
                            <a:tailEnd type="none" w="med" len="med"/>
                          </a:ln>
                        </wps:spPr>
                        <wps:bodyPr upright="1"/>
                      </wps:wsp>
                      <wps:wsp>
                        <wps:cNvPr id="389" name="Text Box 466"/>
                        <wps:cNvSpPr txBox="1"/>
                        <wps:spPr>
                          <a:xfrm>
                            <a:off x="3213" y="1710"/>
                            <a:ext cx="5817" cy="320"/>
                          </a:xfrm>
                          <a:prstGeom prst="rect">
                            <a:avLst/>
                          </a:prstGeom>
                          <a:noFill/>
                          <a:ln>
                            <a:noFill/>
                          </a:ln>
                        </wps:spPr>
                        <wps:txbx>
                          <w:txbxContent>
                            <w:p>
                              <w:pPr>
                                <w:spacing w:before="0" w:line="310" w:lineRule="exact"/>
                                <w:ind w:left="0" w:right="0" w:firstLine="0"/>
                                <w:jc w:val="left"/>
                                <w:rPr>
                                  <w:rFonts w:ascii="Trebuchet MS"/>
                                  <w:b/>
                                  <w:sz w:val="32"/>
                                </w:rPr>
                              </w:pPr>
                              <w:r>
                                <w:rPr>
                                  <w:rFonts w:ascii="Trebuchet MS"/>
                                  <w:b/>
                                  <w:w w:val="90"/>
                                  <w:sz w:val="32"/>
                                </w:rPr>
                                <w:t>Chart</w:t>
                              </w:r>
                              <w:r>
                                <w:rPr>
                                  <w:rFonts w:ascii="Trebuchet MS"/>
                                  <w:b/>
                                  <w:spacing w:val="-25"/>
                                  <w:w w:val="90"/>
                                  <w:sz w:val="32"/>
                                </w:rPr>
                                <w:t xml:space="preserve"> </w:t>
                              </w:r>
                              <w:r>
                                <w:rPr>
                                  <w:rFonts w:ascii="Trebuchet MS"/>
                                  <w:b/>
                                  <w:w w:val="90"/>
                                  <w:sz w:val="32"/>
                                </w:rPr>
                                <w:t>4.8:</w:t>
                              </w:r>
                              <w:r>
                                <w:rPr>
                                  <w:rFonts w:ascii="Trebuchet MS"/>
                                  <w:b/>
                                  <w:spacing w:val="-29"/>
                                  <w:w w:val="90"/>
                                  <w:sz w:val="32"/>
                                </w:rPr>
                                <w:t xml:space="preserve"> </w:t>
                              </w:r>
                              <w:r>
                                <w:rPr>
                                  <w:rFonts w:ascii="Trebuchet MS"/>
                                  <w:b/>
                                  <w:w w:val="90"/>
                                  <w:sz w:val="32"/>
                                </w:rPr>
                                <w:t>Ambient</w:t>
                              </w:r>
                              <w:r>
                                <w:rPr>
                                  <w:rFonts w:ascii="Trebuchet MS"/>
                                  <w:b/>
                                  <w:spacing w:val="-25"/>
                                  <w:w w:val="90"/>
                                  <w:sz w:val="32"/>
                                </w:rPr>
                                <w:t xml:space="preserve"> </w:t>
                              </w:r>
                              <w:r>
                                <w:rPr>
                                  <w:rFonts w:ascii="Trebuchet MS"/>
                                  <w:b/>
                                  <w:spacing w:val="-5"/>
                                  <w:w w:val="90"/>
                                  <w:sz w:val="32"/>
                                </w:rPr>
                                <w:t>Temperature</w:t>
                              </w:r>
                              <w:r>
                                <w:rPr>
                                  <w:rFonts w:ascii="Trebuchet MS"/>
                                  <w:b/>
                                  <w:spacing w:val="-25"/>
                                  <w:w w:val="90"/>
                                  <w:sz w:val="32"/>
                                </w:rPr>
                                <w:t xml:space="preserve"> </w:t>
                              </w:r>
                              <w:r>
                                <w:rPr>
                                  <w:rFonts w:ascii="Trebuchet MS"/>
                                  <w:b/>
                                  <w:w w:val="90"/>
                                  <w:sz w:val="32"/>
                                </w:rPr>
                                <w:t>for</w:t>
                              </w:r>
                              <w:r>
                                <w:rPr>
                                  <w:rFonts w:ascii="Trebuchet MS"/>
                                  <w:b/>
                                  <w:spacing w:val="-28"/>
                                  <w:w w:val="90"/>
                                  <w:sz w:val="32"/>
                                </w:rPr>
                                <w:t xml:space="preserve"> </w:t>
                              </w:r>
                              <w:r>
                                <w:rPr>
                                  <w:rFonts w:ascii="Trebuchet MS"/>
                                  <w:b/>
                                  <w:spacing w:val="-4"/>
                                  <w:w w:val="90"/>
                                  <w:sz w:val="32"/>
                                </w:rPr>
                                <w:t>Week</w:t>
                              </w:r>
                              <w:r>
                                <w:rPr>
                                  <w:rFonts w:ascii="Trebuchet MS"/>
                                  <w:b/>
                                  <w:spacing w:val="-29"/>
                                  <w:w w:val="90"/>
                                  <w:sz w:val="32"/>
                                </w:rPr>
                                <w:t xml:space="preserve"> </w:t>
                              </w:r>
                              <w:r>
                                <w:rPr>
                                  <w:rFonts w:ascii="Trebuchet MS"/>
                                  <w:b/>
                                  <w:w w:val="90"/>
                                  <w:sz w:val="32"/>
                                </w:rPr>
                                <w:t>4</w:t>
                              </w:r>
                            </w:p>
                          </w:txbxContent>
                        </wps:txbx>
                        <wps:bodyPr lIns="0" tIns="0" rIns="0" bIns="0" upright="1"/>
                      </wps:wsp>
                      <wps:wsp>
                        <wps:cNvPr id="390" name="Text Box 467"/>
                        <wps:cNvSpPr txBox="1"/>
                        <wps:spPr>
                          <a:xfrm>
                            <a:off x="2795" y="2201"/>
                            <a:ext cx="203" cy="180"/>
                          </a:xfrm>
                          <a:prstGeom prst="rect">
                            <a:avLst/>
                          </a:prstGeom>
                          <a:noFill/>
                          <a:ln>
                            <a:noFill/>
                          </a:ln>
                        </wps:spPr>
                        <wps:txbx>
                          <w:txbxContent>
                            <w:p>
                              <w:pPr>
                                <w:spacing w:before="0" w:line="173" w:lineRule="exact"/>
                                <w:ind w:left="0" w:right="0" w:firstLine="0"/>
                                <w:jc w:val="left"/>
                                <w:rPr>
                                  <w:rFonts w:ascii="Arial"/>
                                  <w:sz w:val="18"/>
                                </w:rPr>
                              </w:pPr>
                              <w:r>
                                <w:rPr>
                                  <w:rFonts w:ascii="Arial"/>
                                  <w:w w:val="95"/>
                                  <w:sz w:val="18"/>
                                </w:rPr>
                                <w:t>28</w:t>
                              </w:r>
                            </w:p>
                          </w:txbxContent>
                        </wps:txbx>
                        <wps:bodyPr lIns="0" tIns="0" rIns="0" bIns="0" upright="1"/>
                      </wps:wsp>
                      <wps:wsp>
                        <wps:cNvPr id="391" name="Text Box 468"/>
                        <wps:cNvSpPr txBox="1"/>
                        <wps:spPr>
                          <a:xfrm>
                            <a:off x="2795" y="2982"/>
                            <a:ext cx="203" cy="180"/>
                          </a:xfrm>
                          <a:prstGeom prst="rect">
                            <a:avLst/>
                          </a:prstGeom>
                          <a:noFill/>
                          <a:ln>
                            <a:noFill/>
                          </a:ln>
                        </wps:spPr>
                        <wps:txbx>
                          <w:txbxContent>
                            <w:p>
                              <w:pPr>
                                <w:spacing w:before="0" w:line="173" w:lineRule="exact"/>
                                <w:ind w:left="0" w:right="0" w:firstLine="0"/>
                                <w:jc w:val="left"/>
                                <w:rPr>
                                  <w:rFonts w:ascii="Arial"/>
                                  <w:sz w:val="18"/>
                                </w:rPr>
                              </w:pPr>
                              <w:r>
                                <w:rPr>
                                  <w:rFonts w:ascii="Arial"/>
                                  <w:w w:val="95"/>
                                  <w:sz w:val="18"/>
                                </w:rPr>
                                <w:t>27</w:t>
                              </w:r>
                            </w:p>
                          </w:txbxContent>
                        </wps:txbx>
                        <wps:bodyPr lIns="0" tIns="0" rIns="0" bIns="0" upright="1"/>
                      </wps:wsp>
                      <wps:wsp>
                        <wps:cNvPr id="392" name="Text Box 469"/>
                        <wps:cNvSpPr txBox="1"/>
                        <wps:spPr>
                          <a:xfrm>
                            <a:off x="2795" y="3763"/>
                            <a:ext cx="203" cy="180"/>
                          </a:xfrm>
                          <a:prstGeom prst="rect">
                            <a:avLst/>
                          </a:prstGeom>
                          <a:noFill/>
                          <a:ln>
                            <a:noFill/>
                          </a:ln>
                        </wps:spPr>
                        <wps:txbx>
                          <w:txbxContent>
                            <w:p>
                              <w:pPr>
                                <w:spacing w:before="0" w:line="173" w:lineRule="exact"/>
                                <w:ind w:left="0" w:right="0" w:firstLine="0"/>
                                <w:jc w:val="left"/>
                                <w:rPr>
                                  <w:rFonts w:ascii="Arial"/>
                                  <w:sz w:val="18"/>
                                </w:rPr>
                              </w:pPr>
                              <w:r>
                                <w:rPr>
                                  <w:rFonts w:ascii="Arial"/>
                                  <w:w w:val="95"/>
                                  <w:sz w:val="18"/>
                                </w:rPr>
                                <w:t>26</w:t>
                              </w:r>
                            </w:p>
                          </w:txbxContent>
                        </wps:txbx>
                        <wps:bodyPr lIns="0" tIns="0" rIns="0" bIns="0" upright="1"/>
                      </wps:wsp>
                      <wps:wsp>
                        <wps:cNvPr id="393" name="Text Box 470"/>
                        <wps:cNvSpPr txBox="1"/>
                        <wps:spPr>
                          <a:xfrm>
                            <a:off x="2795" y="4544"/>
                            <a:ext cx="203" cy="180"/>
                          </a:xfrm>
                          <a:prstGeom prst="rect">
                            <a:avLst/>
                          </a:prstGeom>
                          <a:noFill/>
                          <a:ln>
                            <a:noFill/>
                          </a:ln>
                        </wps:spPr>
                        <wps:txbx>
                          <w:txbxContent>
                            <w:p>
                              <w:pPr>
                                <w:spacing w:before="0" w:line="173" w:lineRule="exact"/>
                                <w:ind w:left="0" w:right="0" w:firstLine="0"/>
                                <w:jc w:val="left"/>
                                <w:rPr>
                                  <w:rFonts w:ascii="Arial"/>
                                  <w:sz w:val="18"/>
                                </w:rPr>
                              </w:pPr>
                              <w:r>
                                <w:rPr>
                                  <w:rFonts w:ascii="Arial"/>
                                  <w:w w:val="95"/>
                                  <w:sz w:val="18"/>
                                </w:rPr>
                                <w:t>25</w:t>
                              </w:r>
                            </w:p>
                          </w:txbxContent>
                        </wps:txbx>
                        <wps:bodyPr lIns="0" tIns="0" rIns="0" bIns="0" upright="1"/>
                      </wps:wsp>
                      <wps:wsp>
                        <wps:cNvPr id="394" name="Text Box 471"/>
                        <wps:cNvSpPr txBox="1"/>
                        <wps:spPr>
                          <a:xfrm>
                            <a:off x="4039" y="4779"/>
                            <a:ext cx="431" cy="180"/>
                          </a:xfrm>
                          <a:prstGeom prst="rect">
                            <a:avLst/>
                          </a:prstGeom>
                          <a:noFill/>
                          <a:ln>
                            <a:noFill/>
                          </a:ln>
                        </wps:spPr>
                        <wps:txbx>
                          <w:txbxContent>
                            <w:p>
                              <w:pPr>
                                <w:spacing w:before="0" w:line="173" w:lineRule="exact"/>
                                <w:ind w:left="0" w:right="0" w:firstLine="0"/>
                                <w:jc w:val="left"/>
                                <w:rPr>
                                  <w:rFonts w:ascii="Arial"/>
                                  <w:sz w:val="18"/>
                                </w:rPr>
                              </w:pPr>
                              <w:r>
                                <w:rPr>
                                  <w:rFonts w:ascii="Arial"/>
                                  <w:w w:val="95"/>
                                  <w:sz w:val="18"/>
                                </w:rPr>
                                <w:t>Day</w:t>
                              </w:r>
                              <w:r>
                                <w:rPr>
                                  <w:rFonts w:ascii="Arial"/>
                                  <w:spacing w:val="-28"/>
                                  <w:w w:val="95"/>
                                  <w:sz w:val="18"/>
                                </w:rPr>
                                <w:t xml:space="preserve"> </w:t>
                              </w:r>
                              <w:r>
                                <w:rPr>
                                  <w:rFonts w:ascii="Arial"/>
                                  <w:w w:val="95"/>
                                  <w:sz w:val="18"/>
                                </w:rPr>
                                <w:t>1</w:t>
                              </w:r>
                            </w:p>
                          </w:txbxContent>
                        </wps:txbx>
                        <wps:bodyPr lIns="0" tIns="0" rIns="0" bIns="0" upright="1"/>
                      </wps:wsp>
                      <wps:wsp>
                        <wps:cNvPr id="395" name="Text Box 472"/>
                        <wps:cNvSpPr txBox="1"/>
                        <wps:spPr>
                          <a:xfrm>
                            <a:off x="6238" y="4779"/>
                            <a:ext cx="431" cy="460"/>
                          </a:xfrm>
                          <a:prstGeom prst="rect">
                            <a:avLst/>
                          </a:prstGeom>
                          <a:noFill/>
                          <a:ln>
                            <a:noFill/>
                          </a:ln>
                        </wps:spPr>
                        <wps:txbx>
                          <w:txbxContent>
                            <w:p>
                              <w:pPr>
                                <w:spacing w:before="0" w:line="173" w:lineRule="exact"/>
                                <w:ind w:left="0" w:right="0" w:firstLine="0"/>
                                <w:jc w:val="left"/>
                                <w:rPr>
                                  <w:rFonts w:ascii="Arial"/>
                                  <w:sz w:val="18"/>
                                </w:rPr>
                              </w:pPr>
                              <w:r>
                                <w:rPr>
                                  <w:rFonts w:ascii="Arial"/>
                                  <w:w w:val="90"/>
                                  <w:sz w:val="18"/>
                                </w:rPr>
                                <w:t>Day</w:t>
                              </w:r>
                              <w:r>
                                <w:rPr>
                                  <w:rFonts w:ascii="Arial"/>
                                  <w:spacing w:val="-16"/>
                                  <w:w w:val="90"/>
                                  <w:sz w:val="18"/>
                                </w:rPr>
                                <w:t xml:space="preserve"> </w:t>
                              </w:r>
                              <w:r>
                                <w:rPr>
                                  <w:rFonts w:ascii="Arial"/>
                                  <w:w w:val="90"/>
                                  <w:sz w:val="18"/>
                                </w:rPr>
                                <w:t>2</w:t>
                              </w:r>
                            </w:p>
                            <w:p>
                              <w:pPr>
                                <w:spacing w:before="72"/>
                                <w:ind w:left="24" w:right="0" w:firstLine="0"/>
                                <w:jc w:val="left"/>
                                <w:rPr>
                                  <w:rFonts w:ascii="Trebuchet MS"/>
                                  <w:b/>
                                  <w:sz w:val="18"/>
                                </w:rPr>
                              </w:pPr>
                              <w:r>
                                <w:rPr>
                                  <w:rFonts w:ascii="Trebuchet MS"/>
                                  <w:b/>
                                  <w:sz w:val="18"/>
                                </w:rPr>
                                <w:t>Days</w:t>
                              </w:r>
                            </w:p>
                          </w:txbxContent>
                        </wps:txbx>
                        <wps:bodyPr lIns="0" tIns="0" rIns="0" bIns="0" upright="1"/>
                      </wps:wsp>
                      <wps:wsp>
                        <wps:cNvPr id="396" name="Text Box 473"/>
                        <wps:cNvSpPr txBox="1"/>
                        <wps:spPr>
                          <a:xfrm>
                            <a:off x="8437" y="4779"/>
                            <a:ext cx="431" cy="180"/>
                          </a:xfrm>
                          <a:prstGeom prst="rect">
                            <a:avLst/>
                          </a:prstGeom>
                          <a:noFill/>
                          <a:ln>
                            <a:noFill/>
                          </a:ln>
                        </wps:spPr>
                        <wps:txbx>
                          <w:txbxContent>
                            <w:p>
                              <w:pPr>
                                <w:spacing w:before="0" w:line="173" w:lineRule="exact"/>
                                <w:ind w:left="0" w:right="0" w:firstLine="0"/>
                                <w:jc w:val="left"/>
                                <w:rPr>
                                  <w:rFonts w:ascii="Arial"/>
                                  <w:sz w:val="18"/>
                                </w:rPr>
                              </w:pPr>
                              <w:r>
                                <w:rPr>
                                  <w:rFonts w:ascii="Arial"/>
                                  <w:w w:val="95"/>
                                  <w:sz w:val="18"/>
                                </w:rPr>
                                <w:t>Day</w:t>
                              </w:r>
                              <w:r>
                                <w:rPr>
                                  <w:rFonts w:ascii="Arial"/>
                                  <w:spacing w:val="-28"/>
                                  <w:w w:val="95"/>
                                  <w:sz w:val="18"/>
                                </w:rPr>
                                <w:t xml:space="preserve"> </w:t>
                              </w:r>
                              <w:r>
                                <w:rPr>
                                  <w:rFonts w:ascii="Arial"/>
                                  <w:w w:val="95"/>
                                  <w:sz w:val="18"/>
                                </w:rPr>
                                <w:t>3</w:t>
                              </w:r>
                            </w:p>
                          </w:txbxContent>
                        </wps:txbx>
                        <wps:bodyPr lIns="0" tIns="0" rIns="0" bIns="0" upright="1"/>
                      </wps:wsp>
                      <wps:wsp>
                        <wps:cNvPr id="397" name="Text Box 474"/>
                        <wps:cNvSpPr txBox="1"/>
                        <wps:spPr>
                          <a:xfrm>
                            <a:off x="5969" y="5577"/>
                            <a:ext cx="481" cy="180"/>
                          </a:xfrm>
                          <a:prstGeom prst="rect">
                            <a:avLst/>
                          </a:prstGeom>
                          <a:noFill/>
                          <a:ln>
                            <a:noFill/>
                          </a:ln>
                        </wps:spPr>
                        <wps:txbx>
                          <w:txbxContent>
                            <w:p>
                              <w:pPr>
                                <w:spacing w:before="0" w:line="173" w:lineRule="exact"/>
                                <w:ind w:left="0" w:right="0" w:firstLine="0"/>
                                <w:jc w:val="left"/>
                                <w:rPr>
                                  <w:rFonts w:ascii="Arial"/>
                                  <w:sz w:val="18"/>
                                </w:rPr>
                              </w:pPr>
                              <w:r>
                                <w:rPr>
                                  <w:rFonts w:ascii="Arial"/>
                                  <w:w w:val="90"/>
                                  <w:sz w:val="18"/>
                                </w:rPr>
                                <w:t>Temp.</w:t>
                              </w:r>
                            </w:p>
                          </w:txbxContent>
                        </wps:txbx>
                        <wps:bodyPr lIns="0" tIns="0" rIns="0" bIns="0" upright="1"/>
                      </wps:wsp>
                    </wpg:wgp>
                  </a:graphicData>
                </a:graphic>
              </wp:anchor>
            </w:drawing>
          </mc:Choice>
          <mc:Fallback>
            <w:pict>
              <v:group id="Group 455" o:spid="_x0000_s1026" o:spt="203" style="position:absolute;left:0pt;margin-left:112.85pt;margin-top:74.35pt;height:223.5pt;width:385.5pt;mso-position-horizontal-relative:page;z-index:15784960;mso-width-relative:page;mso-height-relative:page;" coordorigin="2258,1487" coordsize="7710,4470" o:gfxdata="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">
                <o:lock v:ext="edit" aspectratio="f"/>
                <v:shape id="FreeForm 456" o:spid="_x0000_s1026" o:spt="100" style="position:absolute;left:3144;top:2442;height:2031;width:6598;" filled="f" stroked="t" coordsize="6598,2031" o:gfxdata="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zTDO8AAAA&#10;3AAAAA8AAAAAAAAAAQAgAAAAIgAAAGRycy9kb3ducmV2LnhtbFBLAQIUABQAAAAIAIdO4kAzLwWe&#10;OwAAADkAAAAQAAAAAAAAAAEAIAAAAAsBAABkcnMvc2hhcGV4bWwueG1sUEsFBgAAAAAGAAYAWwEA&#10;ALUDAAAAAA==&#10;" path="m0,2031l6598,2031m0,1875l6598,1875m0,1716l6598,1716m0,1560l6598,1560m0,1248l6598,1248m0,1092l6598,1092m0,936l6598,936m0,780l6598,780m0,468l6598,468m0,312l6598,312m0,156l6598,156m0,0l6598,0e">
                  <v:fill on="f" focussize="0,0"/>
                  <v:stroke weight="0.48pt" color="#F5F6F8" joinstyle="round"/>
                  <v:imagedata o:title=""/>
                  <o:lock v:ext="edit" aspectratio="f"/>
                </v:shape>
                <v:shape id="FreeForm 457" o:spid="_x0000_s1026" o:spt="100" style="position:absolute;left:3144;top:2284;height:1563;width:6598;" filled="f" stroked="t" coordsize="6598,1563" o:gfxdata="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n+opugAAANwA&#10;AAAPAAAAAAAAAAEAIAAAACIAAABkcnMvZG93bnJldi54bWxQSwECFAAUAAAACACHTuJAMy8FnjsA&#10;AAA5AAAAEAAAAAAAAAABACAAAAAJAQAAZHJzL3NoYXBleG1sLnhtbFBLBQYAAAAABgAGAFsBAACz&#10;AwAAAAA=&#10;" path="m0,1562l6598,1562m0,782l6598,782m0,0l6598,0e">
                  <v:fill on="f" focussize="0,0"/>
                  <v:stroke weight="0.72pt" color="#DFE4EB" joinstyle="round"/>
                  <v:imagedata o:title=""/>
                  <o:lock v:ext="edit" aspectratio="f"/>
                </v:shape>
                <v:shape id="FreeForm 458" o:spid="_x0000_s1026" o:spt="100" style="position:absolute;left:4243;top:2284;height:2345;width:4400;" filled="f" stroked="t" coordsize="4400,2345" o:gfxdata="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DA0Kq/&#10;AAAA3AAAAA8AAAAAAAAAAQAgAAAAIgAAAGRycy9kb3ducmV2LnhtbFBLAQIUABQAAAAIAIdO4kAz&#10;LwWeOwAAADkAAAAQAAAAAAAAAAEAIAAAAA4BAABkcnMvc2hhcGV4bWwueG1sUEsFBgAAAAAGAAYA&#10;WwEAALgDAAAAAA==&#10;" path="m0,0l0,2345m2199,0l2199,2345m4399,0l4399,2345e">
                  <v:fill on="f" focussize="0,0"/>
                  <v:stroke weight="0.48pt" color="#F5F6F8" joinstyle="round"/>
                  <v:imagedata o:title=""/>
                  <o:lock v:ext="edit" aspectratio="f"/>
                </v:shape>
                <v:shape id="FreeForm 459" o:spid="_x0000_s1026" o:spt="100" style="position:absolute;left:3144;top:2284;height:2345;width:6598;" filled="f" stroked="t" coordsize="6598,2345" o:gfxdata="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OYRL4A&#10;AADcAAAADwAAAAAAAAABACAAAAAiAAAAZHJzL2Rvd25yZXYueG1sUEsBAhQAFAAAAAgAh07iQDMv&#10;BZ47AAAAOQAAABAAAAAAAAAAAQAgAAAADQEAAGRycy9zaGFwZXhtbC54bWxQSwUGAAAAAAYABgBb&#10;AQAAtwMAAAAA&#10;" path="m0,0l0,2345m2198,0l2198,2345m4397,0l4397,2345m6598,0l6598,2345e">
                  <v:fill on="f" focussize="0,0"/>
                  <v:stroke weight="0.72pt" color="#DFE4EB" joinstyle="round"/>
                  <v:imagedata o:title=""/>
                  <o:lock v:ext="edit" aspectratio="f"/>
                </v:shape>
                <v:shape id="Picture 460" o:spid="_x0000_s1026" o:spt="75" alt="" type="#_x0000_t75" style="position:absolute;left:3803;top:3886;height:743;width:880;" filled="f" o:preferrelative="t" stroked="f" coordsize="21600,21600" o:gfxdata="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pm54b4A&#10;AADcAAAADwAAAAAAAAABACAAAAAiAAAAZHJzL2Rvd25yZXYueG1sUEsBAhQAFAAAAAgAh07iQDMv&#10;BZ47AAAAOQAAABAAAAAAAAAAAQAgAAAADQEAAGRycy9zaGFwZXhtbC54bWxQSwUGAAAAAAYABgBb&#10;AQAAtwMAAAAA&#10;">
                  <v:fill on="f" focussize="0,0"/>
                  <v:stroke on="f"/>
                  <v:imagedata r:id="rId62" o:title=""/>
                  <o:lock v:ext="edit" aspectratio="t"/>
                </v:shape>
                <v:shape id="Picture 461" o:spid="_x0000_s1026" o:spt="75" alt="" type="#_x0000_t75" style="position:absolute;left:6002;top:3925;height:703;width:880;" filled="f" o:preferrelative="t" stroked="f" coordsize="21600,21600" o:gfxdata="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PBenr4A&#10;AADcAAAADwAAAAAAAAABACAAAAAiAAAAZHJzL2Rvd25yZXYueG1sUEsBAhQAFAAAAAgAh07iQDMv&#10;BZ47AAAAOQAAABAAAAAAAAAAAQAgAAAADQEAAGRycy9zaGFwZXhtbC54bWxQSwUGAAAAAAYABgBb&#10;AQAAtwMAAAAA&#10;">
                  <v:fill on="f" focussize="0,0"/>
                  <v:stroke on="f"/>
                  <v:imagedata r:id="rId63" o:title=""/>
                  <o:lock v:ext="edit" aspectratio="t"/>
                </v:shape>
                <v:shape id="Picture 462" o:spid="_x0000_s1026" o:spt="75" alt="" type="#_x0000_t75" style="position:absolute;left:8201;top:2753;height:1875;width:880;" filled="f" o:preferrelative="t" stroked="f" coordsize="21600,21600" o:gfxdata="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szBG/&#10;AAAA3AAAAA8AAAAAAAAAAQAgAAAAIgAAAGRycy9kb3ducmV2LnhtbFBLAQIUABQAAAAIAIdO4kAz&#10;LwWeOwAAADkAAAAQAAAAAAAAAAEAIAAAAA4BAABkcnMvc2hhcGV4bWwueG1sUEsFBgAAAAAGAAYA&#10;WwEAALgDAAAAAA==&#10;">
                  <v:fill on="f" focussize="0,0"/>
                  <v:stroke on="f"/>
                  <v:imagedata r:id="rId64" o:title=""/>
                  <o:lock v:ext="edit" aspectratio="t"/>
                </v:shape>
                <v:shape id="FreeForm 463" o:spid="_x0000_s1026" o:spt="100" style="position:absolute;left:3144;top:4628;height:58;width:6598;" filled="f" stroked="t" coordsize="6598,58" o:gfxdata="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JZRK8AAAA&#10;3AAAAA8AAAAAAAAAAQAgAAAAIgAAAGRycy9kb3ducmV2LnhtbFBLAQIUABQAAAAIAIdO4kAzLwWe&#10;OwAAADkAAAAQAAAAAAAAAAEAIAAAAAsBAABkcnMvc2hhcGV4bWwueG1sUEsFBgAAAAAGAAYAWwEA&#10;ALUDAAAAAA==&#10;" path="m0,0l6598,0m0,0l0,57m2198,0l2198,57m4397,0l4397,57m6598,0l6598,57e">
                  <v:fill on="f" focussize="0,0"/>
                  <v:stroke weight="0.72pt" color="#DFE4EB" joinstyle="round"/>
                  <v:imagedata o:title=""/>
                  <o:lock v:ext="edit" aspectratio="f"/>
                </v:shape>
                <v:shape id="Picture 464" o:spid="_x0000_s1026" o:spt="75" alt="" type="#_x0000_t75" style="position:absolute;left:5827;top:5611;height:99;width:99;" filled="f" o:preferrelative="t" stroked="f" coordsize="21600,21600" o:gfxdata="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Ch1zvQAA&#10;ANwAAAAPAAAAAAAAAAEAIAAAACIAAABkcnMvZG93bnJldi54bWxQSwECFAAUAAAACACHTuJAMy8F&#10;njsAAAA5AAAAEAAAAAAAAAABACAAAAAMAQAAZHJzL3NoYXBleG1sLnhtbFBLBQYAAAAABgAGAFsB&#10;AAC2AwAAAAA=&#10;">
                  <v:fill on="f" focussize="0,0"/>
                  <v:stroke on="f"/>
                  <v:imagedata r:id="rId65" o:title=""/>
                  <o:lock v:ext="edit" aspectratio="t"/>
                </v:shape>
                <v:rect id="Rectangles 465" o:spid="_x0000_s1026" o:spt="1" style="position:absolute;left:2265;top:1494;height:4455;width:7695;" filled="f" stroked="t" coordsize="21600,21600" o:gfxdata="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Jgg2bsAAADc&#10;AAAADwAAAAAAAAABACAAAAAiAAAAZHJzL2Rvd25yZXYueG1sUEsBAhQAFAAAAAgAh07iQDMvBZ47&#10;AAAAOQAAABAAAAAAAAAAAQAgAAAACgEAAGRycy9zaGFwZXhtbC54bWxQSwUGAAAAAAYABgBbAQAA&#10;tAMAAAAA&#10;">
                  <v:fill on="f" focussize="0,0"/>
                  <v:stroke color="#DFE4EB" joinstyle="miter"/>
                  <v:imagedata o:title=""/>
                  <o:lock v:ext="edit" aspectratio="f"/>
                </v:rect>
                <v:shape id="Text Box 466" o:spid="_x0000_s1026" o:spt="202" type="#_x0000_t202" style="position:absolute;left:3213;top:1710;height:320;width:5817;" filled="f" stroked="f" coordsize="21600,21600" o:gfxdata="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q2SR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310" w:lineRule="exact"/>
                          <w:ind w:left="0" w:right="0" w:firstLine="0"/>
                          <w:jc w:val="left"/>
                          <w:rPr>
                            <w:rFonts w:ascii="Trebuchet MS"/>
                            <w:b/>
                            <w:sz w:val="32"/>
                          </w:rPr>
                        </w:pPr>
                        <w:r>
                          <w:rPr>
                            <w:rFonts w:ascii="Trebuchet MS"/>
                            <w:b/>
                            <w:w w:val="90"/>
                            <w:sz w:val="32"/>
                          </w:rPr>
                          <w:t>Chart</w:t>
                        </w:r>
                        <w:r>
                          <w:rPr>
                            <w:rFonts w:ascii="Trebuchet MS"/>
                            <w:b/>
                            <w:spacing w:val="-25"/>
                            <w:w w:val="90"/>
                            <w:sz w:val="32"/>
                          </w:rPr>
                          <w:t xml:space="preserve"> </w:t>
                        </w:r>
                        <w:r>
                          <w:rPr>
                            <w:rFonts w:ascii="Trebuchet MS"/>
                            <w:b/>
                            <w:w w:val="90"/>
                            <w:sz w:val="32"/>
                          </w:rPr>
                          <w:t>4.8:</w:t>
                        </w:r>
                        <w:r>
                          <w:rPr>
                            <w:rFonts w:ascii="Trebuchet MS"/>
                            <w:b/>
                            <w:spacing w:val="-29"/>
                            <w:w w:val="90"/>
                            <w:sz w:val="32"/>
                          </w:rPr>
                          <w:t xml:space="preserve"> </w:t>
                        </w:r>
                        <w:r>
                          <w:rPr>
                            <w:rFonts w:ascii="Trebuchet MS"/>
                            <w:b/>
                            <w:w w:val="90"/>
                            <w:sz w:val="32"/>
                          </w:rPr>
                          <w:t>Ambient</w:t>
                        </w:r>
                        <w:r>
                          <w:rPr>
                            <w:rFonts w:ascii="Trebuchet MS"/>
                            <w:b/>
                            <w:spacing w:val="-25"/>
                            <w:w w:val="90"/>
                            <w:sz w:val="32"/>
                          </w:rPr>
                          <w:t xml:space="preserve"> </w:t>
                        </w:r>
                        <w:r>
                          <w:rPr>
                            <w:rFonts w:ascii="Trebuchet MS"/>
                            <w:b/>
                            <w:spacing w:val="-5"/>
                            <w:w w:val="90"/>
                            <w:sz w:val="32"/>
                          </w:rPr>
                          <w:t>Temperature</w:t>
                        </w:r>
                        <w:r>
                          <w:rPr>
                            <w:rFonts w:ascii="Trebuchet MS"/>
                            <w:b/>
                            <w:spacing w:val="-25"/>
                            <w:w w:val="90"/>
                            <w:sz w:val="32"/>
                          </w:rPr>
                          <w:t xml:space="preserve"> </w:t>
                        </w:r>
                        <w:r>
                          <w:rPr>
                            <w:rFonts w:ascii="Trebuchet MS"/>
                            <w:b/>
                            <w:w w:val="90"/>
                            <w:sz w:val="32"/>
                          </w:rPr>
                          <w:t>for</w:t>
                        </w:r>
                        <w:r>
                          <w:rPr>
                            <w:rFonts w:ascii="Trebuchet MS"/>
                            <w:b/>
                            <w:spacing w:val="-28"/>
                            <w:w w:val="90"/>
                            <w:sz w:val="32"/>
                          </w:rPr>
                          <w:t xml:space="preserve"> </w:t>
                        </w:r>
                        <w:r>
                          <w:rPr>
                            <w:rFonts w:ascii="Trebuchet MS"/>
                            <w:b/>
                            <w:spacing w:val="-4"/>
                            <w:w w:val="90"/>
                            <w:sz w:val="32"/>
                          </w:rPr>
                          <w:t>Week</w:t>
                        </w:r>
                        <w:r>
                          <w:rPr>
                            <w:rFonts w:ascii="Trebuchet MS"/>
                            <w:b/>
                            <w:spacing w:val="-29"/>
                            <w:w w:val="90"/>
                            <w:sz w:val="32"/>
                          </w:rPr>
                          <w:t xml:space="preserve"> </w:t>
                        </w:r>
                        <w:r>
                          <w:rPr>
                            <w:rFonts w:ascii="Trebuchet MS"/>
                            <w:b/>
                            <w:w w:val="90"/>
                            <w:sz w:val="32"/>
                          </w:rPr>
                          <w:t>4</w:t>
                        </w:r>
                      </w:p>
                    </w:txbxContent>
                  </v:textbox>
                </v:shape>
                <v:shape id="Text Box 467" o:spid="_x0000_s1026" o:spt="202" type="#_x0000_t202" style="position:absolute;left:2795;top:2201;height:180;width:203;" filled="f" stroked="f" coordsize="21600,21600" o:gfxdata="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k6tB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73" w:lineRule="exact"/>
                          <w:ind w:left="0" w:right="0" w:firstLine="0"/>
                          <w:jc w:val="left"/>
                          <w:rPr>
                            <w:rFonts w:ascii="Arial"/>
                            <w:sz w:val="18"/>
                          </w:rPr>
                        </w:pPr>
                        <w:r>
                          <w:rPr>
                            <w:rFonts w:ascii="Arial"/>
                            <w:w w:val="95"/>
                            <w:sz w:val="18"/>
                          </w:rPr>
                          <w:t>28</w:t>
                        </w:r>
                      </w:p>
                    </w:txbxContent>
                  </v:textbox>
                </v:shape>
                <v:shape id="Text Box 468" o:spid="_x0000_s1026" o:spt="202" type="#_x0000_t202" style="position:absolute;left:2795;top:2982;height:180;width:203;" filled="f" stroked="f" coordsize="21600,21600" o:gfxdata="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0CCJ+/&#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3" w:lineRule="exact"/>
                          <w:ind w:left="0" w:right="0" w:firstLine="0"/>
                          <w:jc w:val="left"/>
                          <w:rPr>
                            <w:rFonts w:ascii="Arial"/>
                            <w:sz w:val="18"/>
                          </w:rPr>
                        </w:pPr>
                        <w:r>
                          <w:rPr>
                            <w:rFonts w:ascii="Arial"/>
                            <w:w w:val="95"/>
                            <w:sz w:val="18"/>
                          </w:rPr>
                          <w:t>27</w:t>
                        </w:r>
                      </w:p>
                    </w:txbxContent>
                  </v:textbox>
                </v:shape>
                <v:shape id="Text Box 469" o:spid="_x0000_s1026" o:spt="202" type="#_x0000_t202" style="position:absolute;left:2795;top:3763;height:180;width:203;" filled="f" stroked="f" coordsize="21600,21600" o:gfxdata="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3Qlu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3" w:lineRule="exact"/>
                          <w:ind w:left="0" w:right="0" w:firstLine="0"/>
                          <w:jc w:val="left"/>
                          <w:rPr>
                            <w:rFonts w:ascii="Arial"/>
                            <w:sz w:val="18"/>
                          </w:rPr>
                        </w:pPr>
                        <w:r>
                          <w:rPr>
                            <w:rFonts w:ascii="Arial"/>
                            <w:w w:val="95"/>
                            <w:sz w:val="18"/>
                          </w:rPr>
                          <w:t>26</w:t>
                        </w:r>
                      </w:p>
                    </w:txbxContent>
                  </v:textbox>
                </v:shape>
                <v:shape id="Text Box 470" o:spid="_x0000_s1026" o:spt="202" type="#_x0000_t202" style="position:absolute;left:2795;top:4544;height:180;width:203;" filled="f" stroked="f" coordsize="21600,21600" o:gfxdata="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cM3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3" w:lineRule="exact"/>
                          <w:ind w:left="0" w:right="0" w:firstLine="0"/>
                          <w:jc w:val="left"/>
                          <w:rPr>
                            <w:rFonts w:ascii="Arial"/>
                            <w:sz w:val="18"/>
                          </w:rPr>
                        </w:pPr>
                        <w:r>
                          <w:rPr>
                            <w:rFonts w:ascii="Arial"/>
                            <w:w w:val="95"/>
                            <w:sz w:val="18"/>
                          </w:rPr>
                          <w:t>25</w:t>
                        </w:r>
                      </w:p>
                    </w:txbxContent>
                  </v:textbox>
                </v:shape>
                <v:shape id="Text Box 471" o:spid="_x0000_s1026" o:spt="202" type="#_x0000_t202" style="position:absolute;left:4039;top:4779;height:180;width:431;" filled="f" stroked="f" coordsize="21600,21600" o:gfxdata="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11qw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3" w:lineRule="exact"/>
                          <w:ind w:left="0" w:right="0" w:firstLine="0"/>
                          <w:jc w:val="left"/>
                          <w:rPr>
                            <w:rFonts w:ascii="Arial"/>
                            <w:sz w:val="18"/>
                          </w:rPr>
                        </w:pPr>
                        <w:r>
                          <w:rPr>
                            <w:rFonts w:ascii="Arial"/>
                            <w:w w:val="95"/>
                            <w:sz w:val="18"/>
                          </w:rPr>
                          <w:t>Day</w:t>
                        </w:r>
                        <w:r>
                          <w:rPr>
                            <w:rFonts w:ascii="Arial"/>
                            <w:spacing w:val="-28"/>
                            <w:w w:val="95"/>
                            <w:sz w:val="18"/>
                          </w:rPr>
                          <w:t xml:space="preserve"> </w:t>
                        </w:r>
                        <w:r>
                          <w:rPr>
                            <w:rFonts w:ascii="Arial"/>
                            <w:w w:val="95"/>
                            <w:sz w:val="18"/>
                          </w:rPr>
                          <w:t>1</w:t>
                        </w:r>
                      </w:p>
                    </w:txbxContent>
                  </v:textbox>
                </v:shape>
                <v:shape id="Text Box 472" o:spid="_x0000_s1026" o:spt="202" type="#_x0000_t202" style="position:absolute;left:6238;top:4779;height:460;width:431;" filled="f" stroked="f" coordsize="21600,21600" o:gfxdata="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5Dp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3" w:lineRule="exact"/>
                          <w:ind w:left="0" w:right="0" w:firstLine="0"/>
                          <w:jc w:val="left"/>
                          <w:rPr>
                            <w:rFonts w:ascii="Arial"/>
                            <w:sz w:val="18"/>
                          </w:rPr>
                        </w:pPr>
                        <w:r>
                          <w:rPr>
                            <w:rFonts w:ascii="Arial"/>
                            <w:w w:val="90"/>
                            <w:sz w:val="18"/>
                          </w:rPr>
                          <w:t>Day</w:t>
                        </w:r>
                        <w:r>
                          <w:rPr>
                            <w:rFonts w:ascii="Arial"/>
                            <w:spacing w:val="-16"/>
                            <w:w w:val="90"/>
                            <w:sz w:val="18"/>
                          </w:rPr>
                          <w:t xml:space="preserve"> </w:t>
                        </w:r>
                        <w:r>
                          <w:rPr>
                            <w:rFonts w:ascii="Arial"/>
                            <w:w w:val="90"/>
                            <w:sz w:val="18"/>
                          </w:rPr>
                          <w:t>2</w:t>
                        </w:r>
                      </w:p>
                      <w:p>
                        <w:pPr>
                          <w:spacing w:before="72"/>
                          <w:ind w:left="24" w:right="0" w:firstLine="0"/>
                          <w:jc w:val="left"/>
                          <w:rPr>
                            <w:rFonts w:ascii="Trebuchet MS"/>
                            <w:b/>
                            <w:sz w:val="18"/>
                          </w:rPr>
                        </w:pPr>
                        <w:r>
                          <w:rPr>
                            <w:rFonts w:ascii="Trebuchet MS"/>
                            <w:b/>
                            <w:sz w:val="18"/>
                          </w:rPr>
                          <w:t>Days</w:t>
                        </w:r>
                      </w:p>
                    </w:txbxContent>
                  </v:textbox>
                </v:shape>
                <v:shape id="Text Box 473" o:spid="_x0000_s1026" o:spt="202" type="#_x0000_t202" style="position:absolute;left:8437;top:4779;height:180;width:431;" filled="f" stroked="f" coordsize="21600,21600" o:gfxdata="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LrkO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3" w:lineRule="exact"/>
                          <w:ind w:left="0" w:right="0" w:firstLine="0"/>
                          <w:jc w:val="left"/>
                          <w:rPr>
                            <w:rFonts w:ascii="Arial"/>
                            <w:sz w:val="18"/>
                          </w:rPr>
                        </w:pPr>
                        <w:r>
                          <w:rPr>
                            <w:rFonts w:ascii="Arial"/>
                            <w:w w:val="95"/>
                            <w:sz w:val="18"/>
                          </w:rPr>
                          <w:t>Day</w:t>
                        </w:r>
                        <w:r>
                          <w:rPr>
                            <w:rFonts w:ascii="Arial"/>
                            <w:spacing w:val="-28"/>
                            <w:w w:val="95"/>
                            <w:sz w:val="18"/>
                          </w:rPr>
                          <w:t xml:space="preserve"> </w:t>
                        </w:r>
                        <w:r>
                          <w:rPr>
                            <w:rFonts w:ascii="Arial"/>
                            <w:w w:val="95"/>
                            <w:sz w:val="18"/>
                          </w:rPr>
                          <w:t>3</w:t>
                        </w:r>
                      </w:p>
                    </w:txbxContent>
                  </v:textbox>
                </v:shape>
                <v:shape id="Text Box 474" o:spid="_x0000_s1026" o:spt="202" type="#_x0000_t202" style="position:absolute;left:5969;top:5577;height:180;width:481;" filled="f" stroked="f" coordsize="21600,21600" o:gfxdata="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ac1c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73" w:lineRule="exact"/>
                          <w:ind w:left="0" w:right="0" w:firstLine="0"/>
                          <w:jc w:val="left"/>
                          <w:rPr>
                            <w:rFonts w:ascii="Arial"/>
                            <w:sz w:val="18"/>
                          </w:rPr>
                        </w:pPr>
                        <w:r>
                          <w:rPr>
                            <w:rFonts w:ascii="Arial"/>
                            <w:w w:val="90"/>
                            <w:sz w:val="18"/>
                          </w:rPr>
                          <w:t>Temp.</w:t>
                        </w:r>
                      </w:p>
                    </w:txbxContent>
                  </v:textbox>
                </v:shape>
              </v:group>
            </w:pict>
          </mc:Fallback>
        </mc:AlternateContent>
      </w:r>
      <w:r>
        <mc:AlternateContent>
          <mc:Choice Requires="wps">
            <w:drawing>
              <wp:anchor distT="0" distB="0" distL="114300" distR="114300" simplePos="0" relativeHeight="15785984" behindDoc="0" locked="0" layoutInCell="1" allowOverlap="1">
                <wp:simplePos x="0" y="0"/>
                <wp:positionH relativeFrom="page">
                  <wp:posOffset>1607185</wp:posOffset>
                </wp:positionH>
                <wp:positionV relativeFrom="page">
                  <wp:posOffset>2679700</wp:posOffset>
                </wp:positionV>
                <wp:extent cx="139700" cy="709295"/>
                <wp:effectExtent l="0" t="0" r="0" b="0"/>
                <wp:wrapNone/>
                <wp:docPr id="399" name="Text Box 475"/>
                <wp:cNvGraphicFramePr/>
                <a:graphic xmlns:a="http://schemas.openxmlformats.org/drawingml/2006/main">
                  <a:graphicData uri="http://schemas.microsoft.com/office/word/2010/wordprocessingShape">
                    <wps:wsp>
                      <wps:cNvSpPr txBox="1"/>
                      <wps:spPr>
                        <a:xfrm>
                          <a:off x="0" y="0"/>
                          <a:ext cx="139700" cy="709295"/>
                        </a:xfrm>
                        <a:prstGeom prst="rect">
                          <a:avLst/>
                        </a:prstGeom>
                        <a:noFill/>
                        <a:ln>
                          <a:noFill/>
                        </a:ln>
                      </wps:spPr>
                      <wps:txbx>
                        <w:txbxContent>
                          <w:p>
                            <w:pPr>
                              <w:spacing w:before="0" w:line="195" w:lineRule="exact"/>
                              <w:ind w:left="20" w:right="0" w:firstLine="0"/>
                              <w:jc w:val="left"/>
                              <w:rPr>
                                <w:rFonts w:ascii="Trebuchet MS"/>
                                <w:b/>
                                <w:sz w:val="18"/>
                              </w:rPr>
                            </w:pPr>
                            <w:r>
                              <w:rPr>
                                <w:rFonts w:ascii="Trebuchet MS"/>
                                <w:b/>
                                <w:w w:val="85"/>
                                <w:sz w:val="18"/>
                              </w:rPr>
                              <w:t>Temperaqture</w:t>
                            </w:r>
                          </w:p>
                        </w:txbxContent>
                      </wps:txbx>
                      <wps:bodyPr vert="vert270" lIns="0" tIns="0" rIns="0" bIns="0" upright="1"/>
                    </wps:wsp>
                  </a:graphicData>
                </a:graphic>
              </wp:anchor>
            </w:drawing>
          </mc:Choice>
          <mc:Fallback>
            <w:pict>
              <v:shape id="Text Box 475" o:spid="_x0000_s1026" o:spt="202" type="#_x0000_t202" style="position:absolute;left:0pt;margin-left:126.55pt;margin-top:211pt;height:55.85pt;width:11pt;mso-position-horizontal-relative:page;mso-position-vertical-relative:page;z-index:15785984;mso-width-relative:page;mso-height-relative:page;" filled="f" stroked="f" coordsize="21600,21600" o:gfxdata="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uj0FTtgAAAALAQAADwAAAAAAAAABACAA&#10;AAAiAAAAZHJzL2Rvd25yZXYueG1sUEsBAhQAFAAAAAgAh07iQNXLOsCbAQAANQMAAA4AAAAAAAAA&#10;AQAgAAAAJwEAAGRycy9lMm9Eb2MueG1sUEsFBgAAAAAGAAYAWQEAADQFAAAAAA==&#10;">
                <v:fill on="f" focussize="0,0"/>
                <v:stroke on="f"/>
                <v:imagedata o:title=""/>
                <o:lock v:ext="edit" aspectratio="f"/>
                <v:textbox inset="0mm,0mm,0mm,0mm" style="layout-flow:vertical;mso-layout-flow-alt:bottom-to-top;">
                  <w:txbxContent>
                    <w:p>
                      <w:pPr>
                        <w:spacing w:before="0" w:line="195" w:lineRule="exact"/>
                        <w:ind w:left="20" w:right="0" w:firstLine="0"/>
                        <w:jc w:val="left"/>
                        <w:rPr>
                          <w:rFonts w:ascii="Trebuchet MS"/>
                          <w:b/>
                          <w:sz w:val="18"/>
                        </w:rPr>
                      </w:pPr>
                      <w:r>
                        <w:rPr>
                          <w:rFonts w:ascii="Trebuchet MS"/>
                          <w:b/>
                          <w:w w:val="85"/>
                          <w:sz w:val="18"/>
                        </w:rPr>
                        <w:t>Temperaqture</w:t>
                      </w:r>
                    </w:p>
                  </w:txbxContent>
                </v:textbox>
              </v:shape>
            </w:pict>
          </mc:Fallback>
        </mc:AlternateContent>
      </w:r>
      <w:r>
        <w:rPr>
          <w:b/>
          <w:sz w:val="24"/>
        </w:rPr>
        <w:t>Table 4.8: Average Ambient temperature of the room in (</w:t>
      </w:r>
      <w:r>
        <w:rPr>
          <w:b/>
          <w:sz w:val="24"/>
          <w:vertAlign w:val="superscript"/>
        </w:rPr>
        <w:t>o</w:t>
      </w:r>
      <w:r>
        <w:rPr>
          <w:b/>
          <w:sz w:val="24"/>
          <w:vertAlign w:val="baseline"/>
        </w:rPr>
        <w:t>C) for Week 4</w:t>
      </w:r>
    </w:p>
    <w:tbl>
      <w:tblPr>
        <w:tblStyle w:val="10"/>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88"/>
        <w:gridCol w:w="3195"/>
        <w:gridCol w:w="31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3188" w:type="dxa"/>
          </w:tcPr>
          <w:p>
            <w:pPr>
              <w:pStyle w:val="13"/>
              <w:ind w:left="107"/>
              <w:rPr>
                <w:sz w:val="24"/>
              </w:rPr>
            </w:pPr>
            <w:r>
              <w:rPr>
                <w:sz w:val="24"/>
              </w:rPr>
              <w:t>Day 1 – Temp (</w:t>
            </w:r>
            <w:r>
              <w:rPr>
                <w:sz w:val="24"/>
                <w:vertAlign w:val="superscript"/>
              </w:rPr>
              <w:t>o</w:t>
            </w:r>
            <w:r>
              <w:rPr>
                <w:sz w:val="24"/>
                <w:vertAlign w:val="baseline"/>
              </w:rPr>
              <w:t>C)</w:t>
            </w:r>
          </w:p>
        </w:tc>
        <w:tc>
          <w:tcPr>
            <w:tcW w:w="3195" w:type="dxa"/>
          </w:tcPr>
          <w:p>
            <w:pPr>
              <w:pStyle w:val="13"/>
              <w:ind w:left="105"/>
              <w:rPr>
                <w:sz w:val="24"/>
              </w:rPr>
            </w:pPr>
            <w:r>
              <w:rPr>
                <w:sz w:val="24"/>
              </w:rPr>
              <w:t>Day 2 – Temp (</w:t>
            </w:r>
            <w:r>
              <w:rPr>
                <w:sz w:val="24"/>
                <w:vertAlign w:val="superscript"/>
              </w:rPr>
              <w:t>o</w:t>
            </w:r>
            <w:r>
              <w:rPr>
                <w:sz w:val="24"/>
                <w:vertAlign w:val="baseline"/>
              </w:rPr>
              <w:t>C)</w:t>
            </w:r>
          </w:p>
        </w:tc>
        <w:tc>
          <w:tcPr>
            <w:tcW w:w="3196" w:type="dxa"/>
          </w:tcPr>
          <w:p>
            <w:pPr>
              <w:pStyle w:val="13"/>
              <w:ind w:left="107"/>
              <w:rPr>
                <w:sz w:val="24"/>
              </w:rPr>
            </w:pPr>
            <w:r>
              <w:rPr>
                <w:sz w:val="24"/>
              </w:rPr>
              <w:t>Day 3 – Temp (</w:t>
            </w:r>
            <w:r>
              <w:rPr>
                <w:sz w:val="24"/>
                <w:vertAlign w:val="superscript"/>
              </w:rPr>
              <w:t>o</w:t>
            </w:r>
            <w:r>
              <w:rPr>
                <w:sz w:val="24"/>
                <w:vertAlign w:val="baseline"/>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3188" w:type="dxa"/>
          </w:tcPr>
          <w:p>
            <w:pPr>
              <w:pStyle w:val="13"/>
              <w:ind w:left="107"/>
              <w:rPr>
                <w:sz w:val="24"/>
              </w:rPr>
            </w:pPr>
            <w:r>
              <w:rPr>
                <w:sz w:val="24"/>
              </w:rPr>
              <w:t>25.95</w:t>
            </w:r>
          </w:p>
        </w:tc>
        <w:tc>
          <w:tcPr>
            <w:tcW w:w="3195" w:type="dxa"/>
          </w:tcPr>
          <w:p>
            <w:pPr>
              <w:pStyle w:val="13"/>
              <w:ind w:left="105"/>
              <w:rPr>
                <w:sz w:val="24"/>
              </w:rPr>
            </w:pPr>
            <w:r>
              <w:rPr>
                <w:sz w:val="24"/>
              </w:rPr>
              <w:t>25.90</w:t>
            </w:r>
          </w:p>
        </w:tc>
        <w:tc>
          <w:tcPr>
            <w:tcW w:w="3196" w:type="dxa"/>
          </w:tcPr>
          <w:p>
            <w:pPr>
              <w:pStyle w:val="13"/>
              <w:ind w:left="107"/>
              <w:rPr>
                <w:sz w:val="24"/>
              </w:rPr>
            </w:pPr>
            <w:r>
              <w:rPr>
                <w:sz w:val="24"/>
              </w:rPr>
              <w:t>27.4</w:t>
            </w:r>
          </w:p>
        </w:tc>
      </w:tr>
    </w:tbl>
    <w:p>
      <w:pPr>
        <w:spacing w:after="0"/>
        <w:rPr>
          <w:sz w:val="24"/>
        </w:rPr>
        <w:sectPr>
          <w:pgSz w:w="12240" w:h="15840"/>
          <w:pgMar w:top="1320" w:right="1200" w:bottom="1180" w:left="1200" w:header="0" w:footer="992" w:gutter="0"/>
        </w:sectPr>
      </w:pPr>
    </w:p>
    <w:p>
      <w:pPr>
        <w:pStyle w:val="5"/>
        <w:spacing w:before="72" w:line="242" w:lineRule="auto"/>
        <w:ind w:left="240" w:right="245"/>
        <w:jc w:val="both"/>
      </w:pPr>
      <w:r>
        <w:t>Below is a picture taken in the laboratory during the use of the multimeter to take the pH, Temperature and TDS of the sewage sample</w:t>
      </w:r>
    </w:p>
    <w:p>
      <w:pPr>
        <w:pStyle w:val="5"/>
        <w:spacing w:before="2"/>
        <w:rPr>
          <w:sz w:val="14"/>
        </w:rPr>
      </w:pPr>
      <w:r>
        <mc:AlternateContent>
          <mc:Choice Requires="wpg">
            <w:drawing>
              <wp:anchor distT="0" distB="0" distL="0" distR="0" simplePos="0" relativeHeight="487645184" behindDoc="1" locked="0" layoutInCell="1" allowOverlap="1">
                <wp:simplePos x="0" y="0"/>
                <wp:positionH relativeFrom="page">
                  <wp:posOffset>1250950</wp:posOffset>
                </wp:positionH>
                <wp:positionV relativeFrom="paragraph">
                  <wp:posOffset>128270</wp:posOffset>
                </wp:positionV>
                <wp:extent cx="5241925" cy="4333875"/>
                <wp:effectExtent l="0" t="0" r="635" b="9525"/>
                <wp:wrapTopAndBottom/>
                <wp:docPr id="702" name="Group 476"/>
                <wp:cNvGraphicFramePr/>
                <a:graphic xmlns:a="http://schemas.openxmlformats.org/drawingml/2006/main">
                  <a:graphicData uri="http://schemas.microsoft.com/office/word/2010/wordprocessingGroup">
                    <wpg:wgp>
                      <wpg:cNvGrpSpPr/>
                      <wpg:grpSpPr>
                        <a:xfrm>
                          <a:off x="0" y="0"/>
                          <a:ext cx="5241925" cy="4333875"/>
                          <a:chOff x="1970" y="202"/>
                          <a:chExt cx="8255" cy="6825"/>
                        </a:xfrm>
                      </wpg:grpSpPr>
                      <pic:pic xmlns:pic="http://schemas.openxmlformats.org/drawingml/2006/picture">
                        <pic:nvPicPr>
                          <pic:cNvPr id="698" name="Picture 477"/>
                          <pic:cNvPicPr>
                            <a:picLocks noChangeAspect="1"/>
                          </pic:cNvPicPr>
                        </pic:nvPicPr>
                        <pic:blipFill>
                          <a:blip r:embed="rId66"/>
                          <a:stretch>
                            <a:fillRect/>
                          </a:stretch>
                        </pic:blipFill>
                        <pic:spPr>
                          <a:xfrm>
                            <a:off x="3611" y="202"/>
                            <a:ext cx="5027" cy="6730"/>
                          </a:xfrm>
                          <a:prstGeom prst="rect">
                            <a:avLst/>
                          </a:prstGeom>
                          <a:noFill/>
                          <a:ln>
                            <a:noFill/>
                          </a:ln>
                        </pic:spPr>
                      </pic:pic>
                      <wps:wsp>
                        <wps:cNvPr id="699" name="Rectangles 478"/>
                        <wps:cNvSpPr/>
                        <wps:spPr>
                          <a:xfrm>
                            <a:off x="1980" y="6266"/>
                            <a:ext cx="8235" cy="750"/>
                          </a:xfrm>
                          <a:prstGeom prst="rect">
                            <a:avLst/>
                          </a:prstGeom>
                          <a:solidFill>
                            <a:srgbClr val="FFFFFF"/>
                          </a:solidFill>
                          <a:ln>
                            <a:noFill/>
                          </a:ln>
                        </wps:spPr>
                        <wps:bodyPr upright="1"/>
                      </wps:wsp>
                      <wps:wsp>
                        <wps:cNvPr id="700" name="Rectangles 479"/>
                        <wps:cNvSpPr/>
                        <wps:spPr>
                          <a:xfrm>
                            <a:off x="1980" y="6266"/>
                            <a:ext cx="8235" cy="750"/>
                          </a:xfrm>
                          <a:prstGeom prst="rect">
                            <a:avLst/>
                          </a:prstGeom>
                          <a:noFill/>
                          <a:ln w="12700" cap="flat" cmpd="sng">
                            <a:solidFill>
                              <a:srgbClr val="FFFFFF"/>
                            </a:solidFill>
                            <a:prstDash val="solid"/>
                            <a:miter/>
                            <a:headEnd type="none" w="med" len="med"/>
                            <a:tailEnd type="none" w="med" len="med"/>
                          </a:ln>
                        </wps:spPr>
                        <wps:bodyPr upright="1"/>
                      </wps:wsp>
                      <wps:wsp>
                        <wps:cNvPr id="701" name="Text Box 480"/>
                        <wps:cNvSpPr txBox="1"/>
                        <wps:spPr>
                          <a:xfrm>
                            <a:off x="1970" y="202"/>
                            <a:ext cx="8255" cy="6825"/>
                          </a:xfrm>
                          <a:prstGeom prst="rect">
                            <a:avLst/>
                          </a:prstGeom>
                          <a:noFill/>
                          <a:ln>
                            <a:noFill/>
                          </a:ln>
                        </wps:spPr>
                        <wps:txbx>
                          <w:txbxContent>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159"/>
                                <w:ind w:left="395" w:right="395" w:firstLine="0"/>
                                <w:jc w:val="center"/>
                                <w:rPr>
                                  <w:sz w:val="24"/>
                                </w:rPr>
                              </w:pPr>
                              <w:r>
                                <w:rPr>
                                  <w:sz w:val="24"/>
                                </w:rPr>
                                <w:t>Plate 4.1: Use of the multi-meter to get the pH and TDS values of the sewage</w:t>
                              </w:r>
                            </w:p>
                            <w:p>
                              <w:pPr>
                                <w:spacing w:before="0"/>
                                <w:ind w:left="395" w:right="395" w:firstLine="0"/>
                                <w:jc w:val="center"/>
                                <w:rPr>
                                  <w:sz w:val="24"/>
                                </w:rPr>
                              </w:pPr>
                              <w:r>
                                <w:rPr>
                                  <w:sz w:val="24"/>
                                </w:rPr>
                                <w:t>sample.</w:t>
                              </w:r>
                            </w:p>
                          </w:txbxContent>
                        </wps:txbx>
                        <wps:bodyPr lIns="0" tIns="0" rIns="0" bIns="0" upright="1"/>
                      </wps:wsp>
                    </wpg:wgp>
                  </a:graphicData>
                </a:graphic>
              </wp:anchor>
            </w:drawing>
          </mc:Choice>
          <mc:Fallback>
            <w:pict>
              <v:group id="Group 476" o:spid="_x0000_s1026" o:spt="203" style="position:absolute;left:0pt;margin-left:98.5pt;margin-top:10.1pt;height:341.25pt;width:412.75pt;mso-position-horizontal-relative:page;mso-wrap-distance-bottom:0pt;mso-wrap-distance-top:0pt;z-index:-15671296;mso-width-relative:page;mso-height-relative:page;" coordorigin="1970,202" coordsize="8255,6825" o:gfxdata="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">
                <o:lock v:ext="edit" aspectratio="f"/>
                <v:shape id="Picture 477" o:spid="_x0000_s1026" o:spt="75" alt="" type="#_x0000_t75" style="position:absolute;left:3611;top:202;height:6730;width:5027;" filled="f" o:preferrelative="t" stroked="f" coordsize="21600,21600" o:gfxdata="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pq768AAAA&#10;3AAAAA8AAAAAAAAAAQAgAAAAIgAAAGRycy9kb3ducmV2LnhtbFBLAQIUABQAAAAIAIdO4kAzLwWe&#10;OwAAADkAAAAQAAAAAAAAAAEAIAAAAAsBAABkcnMvc2hhcGV4bWwueG1sUEsFBgAAAAAGAAYAWwEA&#10;ALUDAAAAAA==&#10;">
                  <v:fill on="f" focussize="0,0"/>
                  <v:stroke on="f"/>
                  <v:imagedata r:id="rId66" o:title=""/>
                  <o:lock v:ext="edit" aspectratio="t"/>
                </v:shape>
                <v:rect id="Rectangles 478" o:spid="_x0000_s1026" o:spt="1" style="position:absolute;left:1980;top:6266;height:750;width:8235;" fillcolor="#FFFFFF" filled="t" stroked="f" coordsize="21600,21600" o:gfxdata="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zFbCvQAA&#10;ANwAAAAPAAAAAAAAAAEAIAAAACIAAABkcnMvZG93bnJldi54bWxQSwECFAAUAAAACACHTuJAMy8F&#10;njsAAAA5AAAAEAAAAAAAAAABACAAAAAMAQAAZHJzL3NoYXBleG1sLnhtbFBLBQYAAAAABgAGAFsB&#10;AAC2AwAAAAA=&#10;">
                  <v:fill on="t" focussize="0,0"/>
                  <v:stroke on="f"/>
                  <v:imagedata o:title=""/>
                  <o:lock v:ext="edit" aspectratio="f"/>
                </v:rect>
                <v:rect id="Rectangles 479" o:spid="_x0000_s1026" o:spt="1" style="position:absolute;left:1980;top:6266;height:750;width:8235;" filled="f" stroked="t" coordsize="21600,21600" o:gfxdata="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E96q7sAAADc&#10;AAAADwAAAAAAAAABACAAAAAiAAAAZHJzL2Rvd25yZXYueG1sUEsBAhQAFAAAAAgAh07iQDMvBZ47&#10;AAAAOQAAABAAAAAAAAAAAQAgAAAACgEAAGRycy9zaGFwZXhtbC54bWxQSwUGAAAAAAYABgBbAQAA&#10;tAMAAAAA&#10;">
                  <v:fill on="f" focussize="0,0"/>
                  <v:stroke weight="1pt" color="#FFFFFF" joinstyle="miter"/>
                  <v:imagedata o:title=""/>
                  <o:lock v:ext="edit" aspectratio="f"/>
                </v:rect>
                <v:shape id="Text Box 480" o:spid="_x0000_s1026" o:spt="202" type="#_x0000_t202" style="position:absolute;left:1970;top:202;height:6825;width:8255;" filled="f" stroked="f" coordsize="21600,21600" o:gfxdata="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ocxA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159"/>
                          <w:ind w:left="395" w:right="395" w:firstLine="0"/>
                          <w:jc w:val="center"/>
                          <w:rPr>
                            <w:sz w:val="24"/>
                          </w:rPr>
                        </w:pPr>
                        <w:r>
                          <w:rPr>
                            <w:sz w:val="24"/>
                          </w:rPr>
                          <w:t>Plate 4.1: Use of the multi-meter to get the pH and TDS values of the sewage</w:t>
                        </w:r>
                      </w:p>
                      <w:p>
                        <w:pPr>
                          <w:spacing w:before="0"/>
                          <w:ind w:left="395" w:right="395" w:firstLine="0"/>
                          <w:jc w:val="center"/>
                          <w:rPr>
                            <w:sz w:val="24"/>
                          </w:rPr>
                        </w:pPr>
                        <w:r>
                          <w:rPr>
                            <w:sz w:val="24"/>
                          </w:rPr>
                          <w:t>sample.</w:t>
                        </w:r>
                      </w:p>
                    </w:txbxContent>
                  </v:textbox>
                </v:shape>
                <w10:wrap type="topAndBottom"/>
              </v:group>
            </w:pict>
          </mc:Fallback>
        </mc:AlternateContent>
      </w:r>
    </w:p>
    <w:p>
      <w:pPr>
        <w:pStyle w:val="5"/>
        <w:spacing w:before="73" w:line="360" w:lineRule="auto"/>
        <w:ind w:left="240" w:right="235"/>
        <w:jc w:val="both"/>
      </w:pPr>
      <w:r>
        <w:t>In Table 4.9, 4.10, 4.11 and Figure 4.1, the results for the die-off rate of the bacteria present in the aerobic sample containing crushed camphor are reported for 28 days (4 Weeks). The bacteria removal rate for 14 days (Week 2) shows the amount of bacteria present in the sewage sample during the start of the experiment. The bacteria removal rate for 21 days (Week 3) shows a sudden decrease of the bacteria present in the sewage samples including control as shown in the graph. This could be as a result of the bacteria trying to position itself properly in the sample after the introduction of camphor. The bacteria removal rate for 28 days (Week 4) shows an increase in the amount of bacteria present in the sewage sample. This proves the fact that after 21 days, the bacteria was able to accommodate the camphor in the sewage and was still able to reproduce and carry out its main purpose of sewage degradation without allowing the camphor to make it</w:t>
      </w:r>
      <w:r>
        <w:rPr>
          <w:spacing w:val="-3"/>
        </w:rPr>
        <w:t xml:space="preserve"> </w:t>
      </w:r>
      <w:r>
        <w:t>inactive.</w:t>
      </w:r>
    </w:p>
    <w:p>
      <w:pPr>
        <w:spacing w:after="0" w:line="360" w:lineRule="auto"/>
        <w:jc w:val="both"/>
        <w:sectPr>
          <w:pgSz w:w="12240" w:h="15840"/>
          <w:pgMar w:top="1360" w:right="1200" w:bottom="1180" w:left="1200" w:header="0" w:footer="992" w:gutter="0"/>
        </w:sectPr>
      </w:pPr>
    </w:p>
    <w:p>
      <w:pPr>
        <w:pStyle w:val="5"/>
        <w:rPr>
          <w:sz w:val="20"/>
        </w:rPr>
      </w:pPr>
    </w:p>
    <w:p>
      <w:pPr>
        <w:pStyle w:val="4"/>
        <w:spacing w:before="228"/>
        <w:jc w:val="left"/>
      </w:pPr>
      <w:r>
        <w:t>Note: The formula used to calculate the die-off rate</w:t>
      </w:r>
    </w:p>
    <w:p>
      <w:pPr>
        <w:pStyle w:val="5"/>
        <w:spacing w:before="4"/>
        <w:rPr>
          <w:b/>
          <w:sz w:val="26"/>
        </w:rPr>
      </w:pPr>
    </w:p>
    <w:p>
      <w:pPr>
        <w:spacing w:before="0" w:line="231" w:lineRule="exact"/>
        <w:ind w:left="240" w:right="0" w:firstLine="0"/>
        <w:jc w:val="left"/>
        <w:rPr>
          <w:rFonts w:ascii="Arial"/>
          <w:sz w:val="17"/>
        </w:rPr>
      </w:pPr>
      <w:r>
        <mc:AlternateContent>
          <mc:Choice Requires="wps">
            <w:drawing>
              <wp:anchor distT="0" distB="0" distL="114300" distR="114300" simplePos="0" relativeHeight="484737024" behindDoc="1" locked="0" layoutInCell="1" allowOverlap="1">
                <wp:simplePos x="0" y="0"/>
                <wp:positionH relativeFrom="page">
                  <wp:posOffset>1592580</wp:posOffset>
                </wp:positionH>
                <wp:positionV relativeFrom="paragraph">
                  <wp:posOffset>93980</wp:posOffset>
                </wp:positionV>
                <wp:extent cx="2103755" cy="10160"/>
                <wp:effectExtent l="0" t="0" r="0" b="0"/>
                <wp:wrapNone/>
                <wp:docPr id="656" name="Rectangles 481"/>
                <wp:cNvGraphicFramePr/>
                <a:graphic xmlns:a="http://schemas.openxmlformats.org/drawingml/2006/main">
                  <a:graphicData uri="http://schemas.microsoft.com/office/word/2010/wordprocessingShape">
                    <wps:wsp>
                      <wps:cNvSpPr/>
                      <wps:spPr>
                        <a:xfrm>
                          <a:off x="0" y="0"/>
                          <a:ext cx="2103755" cy="10160"/>
                        </a:xfrm>
                        <a:prstGeom prst="rect">
                          <a:avLst/>
                        </a:prstGeom>
                        <a:solidFill>
                          <a:srgbClr val="000000"/>
                        </a:solidFill>
                        <a:ln>
                          <a:noFill/>
                        </a:ln>
                      </wps:spPr>
                      <wps:bodyPr upright="1"/>
                    </wps:wsp>
                  </a:graphicData>
                </a:graphic>
              </wp:anchor>
            </w:drawing>
          </mc:Choice>
          <mc:Fallback>
            <w:pict>
              <v:rect id="Rectangles 481" o:spid="_x0000_s1026" o:spt="1" style="position:absolute;left:0pt;margin-left:125.4pt;margin-top:7.4pt;height:0.8pt;width:165.65pt;mso-position-horizontal-relative:page;z-index:-18579456;mso-width-relative:page;mso-height-relative:page;" fillcolor="#000000" filled="t" stroked="f" coordsize="21600,21600" o:gfxdata="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KvENadgAAAAJAQAADwAAAAAAAAABACAAAAAiAAAAZHJzL2Rv&#10;d25yZXYueG1sUEsBAhQAFAAAAAgAh07iQHBMNZWPAQAAGAMAAA4AAAAAAAAAAQAgAAAAJwEAAGRy&#10;cy9lMm9Eb2MueG1sUEsFBgAAAAAGAAYAWQEAACgFAAAAAA==&#10;">
                <v:fill on="t" focussize="0,0"/>
                <v:stroke on="f"/>
                <v:imagedata o:title=""/>
                <o:lock v:ext="edit" aspectratio="f"/>
              </v:rect>
            </w:pict>
          </mc:Fallback>
        </mc:AlternateContent>
      </w:r>
      <w:r>
        <w:rPr>
          <w:position w:val="-13"/>
          <w:sz w:val="24"/>
        </w:rPr>
        <w:t xml:space="preserve">Formula = </w:t>
      </w:r>
      <w:r>
        <w:rPr>
          <w:rFonts w:ascii="Arial"/>
          <w:w w:val="237"/>
          <w:sz w:val="17"/>
        </w:rPr>
        <w:t xml:space="preserve">   </w:t>
      </w:r>
      <w:r>
        <w:rPr>
          <w:rFonts w:ascii="Arial"/>
          <w:sz w:val="17"/>
        </w:rPr>
        <w:t xml:space="preserve"> </w:t>
      </w:r>
      <w:r>
        <w:rPr>
          <w:rFonts w:ascii="Arial"/>
          <w:w w:val="208"/>
          <w:sz w:val="17"/>
        </w:rPr>
        <w:t xml:space="preserve"> </w:t>
      </w:r>
      <w:r>
        <w:rPr>
          <w:rFonts w:ascii="Arial"/>
          <w:sz w:val="17"/>
        </w:rPr>
        <w:t xml:space="preserve"> </w:t>
      </w:r>
      <w:r>
        <w:rPr>
          <w:rFonts w:ascii="Arial"/>
          <w:w w:val="317"/>
          <w:sz w:val="17"/>
        </w:rPr>
        <w:t xml:space="preserve"> </w:t>
      </w:r>
      <w:r>
        <w:rPr>
          <w:rFonts w:ascii="Arial"/>
          <w:w w:val="252"/>
          <w:sz w:val="17"/>
        </w:rPr>
        <w:t xml:space="preserve">  </w:t>
      </w:r>
      <w:r>
        <w:rPr>
          <w:rFonts w:ascii="Arial"/>
          <w:sz w:val="17"/>
        </w:rPr>
        <w:t xml:space="preserve"> </w:t>
      </w:r>
      <w:r>
        <w:rPr>
          <w:rFonts w:ascii="Arial"/>
          <w:w w:val="214"/>
          <w:sz w:val="17"/>
        </w:rPr>
        <w:t xml:space="preserve">  </w:t>
      </w:r>
      <w:r>
        <w:rPr>
          <w:rFonts w:ascii="Arial"/>
          <w:sz w:val="17"/>
        </w:rPr>
        <w:t xml:space="preserve"> </w:t>
      </w:r>
      <w:r>
        <w:rPr>
          <w:rFonts w:ascii="Arial"/>
          <w:w w:val="285"/>
          <w:sz w:val="17"/>
        </w:rPr>
        <w:t xml:space="preserve">  </w:t>
      </w:r>
      <w:r>
        <w:rPr>
          <w:rFonts w:ascii="Arial"/>
          <w:w w:val="73"/>
          <w:sz w:val="17"/>
        </w:rPr>
        <w:t xml:space="preserve"> </w:t>
      </w:r>
      <w:r>
        <w:rPr>
          <w:rFonts w:ascii="Arial"/>
          <w:w w:val="208"/>
          <w:sz w:val="17"/>
        </w:rPr>
        <w:t xml:space="preserve"> </w:t>
      </w:r>
      <w:r>
        <w:rPr>
          <w:rFonts w:ascii="Arial"/>
          <w:w w:val="262"/>
          <w:sz w:val="17"/>
        </w:rPr>
        <w:t xml:space="preserve"> </w:t>
      </w:r>
      <w:r>
        <w:rPr>
          <w:rFonts w:ascii="Arial"/>
          <w:w w:val="237"/>
          <w:sz w:val="17"/>
        </w:rPr>
        <w:t xml:space="preserve">   </w:t>
      </w:r>
      <w:r>
        <w:rPr>
          <w:rFonts w:ascii="Arial"/>
          <w:sz w:val="17"/>
        </w:rPr>
        <w:t xml:space="preserve"> </w:t>
      </w:r>
      <w:r>
        <w:rPr>
          <w:rFonts w:ascii="Arial"/>
          <w:w w:val="208"/>
          <w:sz w:val="17"/>
        </w:rPr>
        <w:t xml:space="preserve"> </w:t>
      </w:r>
      <w:r>
        <w:rPr>
          <w:rFonts w:ascii="Arial"/>
          <w:sz w:val="17"/>
        </w:rPr>
        <w:t xml:space="preserve"> </w:t>
      </w:r>
      <w:r>
        <w:rPr>
          <w:rFonts w:ascii="Arial"/>
          <w:w w:val="317"/>
          <w:sz w:val="17"/>
        </w:rPr>
        <w:t xml:space="preserve"> </w:t>
      </w:r>
      <w:r>
        <w:rPr>
          <w:rFonts w:ascii="Arial"/>
          <w:w w:val="252"/>
          <w:sz w:val="17"/>
        </w:rPr>
        <w:t xml:space="preserve">  </w:t>
      </w:r>
      <w:r>
        <w:rPr>
          <w:rFonts w:ascii="Arial"/>
          <w:sz w:val="17"/>
        </w:rPr>
        <w:t xml:space="preserve"> </w:t>
      </w:r>
      <w:r>
        <w:rPr>
          <w:rFonts w:ascii="Arial"/>
          <w:w w:val="214"/>
          <w:sz w:val="17"/>
        </w:rPr>
        <w:t xml:space="preserve">  </w:t>
      </w:r>
      <w:r>
        <w:rPr>
          <w:rFonts w:ascii="Arial"/>
          <w:sz w:val="17"/>
        </w:rPr>
        <w:t xml:space="preserve"> </w:t>
      </w:r>
      <w:r>
        <w:rPr>
          <w:rFonts w:ascii="Arial"/>
          <w:w w:val="285"/>
          <w:sz w:val="17"/>
        </w:rPr>
        <w:t xml:space="preserve">  </w:t>
      </w:r>
      <w:r>
        <w:rPr>
          <w:rFonts w:ascii="Arial"/>
          <w:w w:val="73"/>
          <w:sz w:val="17"/>
        </w:rPr>
        <w:t xml:space="preserve"> </w:t>
      </w:r>
      <w:r>
        <w:rPr>
          <w:rFonts w:ascii="Arial"/>
          <w:w w:val="208"/>
          <w:sz w:val="17"/>
        </w:rPr>
        <w:t xml:space="preserve"> </w:t>
      </w:r>
    </w:p>
    <w:p>
      <w:pPr>
        <w:spacing w:before="0" w:line="151" w:lineRule="exact"/>
        <w:ind w:left="1930" w:right="0" w:firstLine="0"/>
        <w:jc w:val="left"/>
        <w:rPr>
          <w:rFonts w:ascii="Arial"/>
          <w:sz w:val="17"/>
        </w:rPr>
      </w:pPr>
      <w:r>
        <w:rPr>
          <w:rFonts w:ascii="Arial"/>
          <w:w w:val="237"/>
          <w:sz w:val="17"/>
        </w:rPr>
        <w:t xml:space="preserve">   </w:t>
      </w:r>
      <w:r>
        <w:rPr>
          <w:rFonts w:ascii="Arial"/>
          <w:spacing w:val="-4"/>
          <w:sz w:val="17"/>
        </w:rPr>
        <w:t xml:space="preserve"> </w:t>
      </w:r>
      <w:r>
        <w:rPr>
          <w:rFonts w:ascii="Arial"/>
          <w:w w:val="208"/>
          <w:sz w:val="17"/>
        </w:rPr>
        <w:t xml:space="preserve"> </w:t>
      </w:r>
      <w:r>
        <w:rPr>
          <w:rFonts w:ascii="Arial"/>
          <w:spacing w:val="-10"/>
          <w:sz w:val="17"/>
        </w:rPr>
        <w:t xml:space="preserve"> </w:t>
      </w:r>
      <w:r>
        <w:rPr>
          <w:rFonts w:ascii="Arial"/>
          <w:spacing w:val="-2"/>
          <w:w w:val="317"/>
          <w:sz w:val="17"/>
        </w:rPr>
        <w:t xml:space="preserve"> </w:t>
      </w:r>
      <w:r>
        <w:rPr>
          <w:rFonts w:ascii="Arial"/>
          <w:spacing w:val="-1"/>
          <w:w w:val="252"/>
          <w:sz w:val="17"/>
        </w:rPr>
        <w:t xml:space="preserve"> </w:t>
      </w:r>
      <w:r>
        <w:rPr>
          <w:rFonts w:ascii="Arial"/>
          <w:w w:val="252"/>
          <w:sz w:val="17"/>
        </w:rPr>
        <w:t xml:space="preserve"> </w:t>
      </w:r>
      <w:r>
        <w:rPr>
          <w:rFonts w:ascii="Arial"/>
          <w:spacing w:val="-8"/>
          <w:sz w:val="17"/>
        </w:rPr>
        <w:t xml:space="preserve"> </w:t>
      </w:r>
      <w:r>
        <w:rPr>
          <w:rFonts w:ascii="Arial"/>
          <w:w w:val="214"/>
          <w:sz w:val="17"/>
        </w:rPr>
        <w:t xml:space="preserve">  </w:t>
      </w:r>
      <w:r>
        <w:rPr>
          <w:rFonts w:ascii="Arial"/>
          <w:spacing w:val="-6"/>
          <w:sz w:val="17"/>
        </w:rPr>
        <w:t xml:space="preserve"> </w:t>
      </w:r>
      <w:r>
        <w:rPr>
          <w:rFonts w:ascii="Arial"/>
          <w:w w:val="285"/>
          <w:sz w:val="17"/>
        </w:rPr>
        <w:t xml:space="preserve"> </w:t>
      </w:r>
      <w:r>
        <w:rPr>
          <w:rFonts w:ascii="Arial"/>
          <w:spacing w:val="2"/>
          <w:w w:val="285"/>
          <w:sz w:val="17"/>
        </w:rPr>
        <w:t xml:space="preserve"> </w:t>
      </w:r>
      <w:r>
        <w:rPr>
          <w:rFonts w:ascii="Arial"/>
          <w:spacing w:val="1"/>
          <w:w w:val="73"/>
          <w:sz w:val="17"/>
        </w:rPr>
        <w:t xml:space="preserve"> </w:t>
      </w:r>
      <w:r>
        <w:rPr>
          <w:rFonts w:ascii="Arial"/>
          <w:w w:val="208"/>
          <w:sz w:val="17"/>
        </w:rPr>
        <w:t xml:space="preserve"> </w:t>
      </w:r>
      <w:r>
        <w:rPr>
          <w:rFonts w:ascii="Arial"/>
          <w:spacing w:val="-10"/>
          <w:sz w:val="17"/>
        </w:rPr>
        <w:t xml:space="preserve"> </w:t>
      </w:r>
      <w:r>
        <w:rPr>
          <w:rFonts w:ascii="Arial"/>
          <w:w w:val="213"/>
          <w:sz w:val="17"/>
        </w:rPr>
        <w:t xml:space="preserve"> </w:t>
      </w:r>
      <w:r>
        <w:rPr>
          <w:rFonts w:ascii="Arial"/>
          <w:spacing w:val="-7"/>
          <w:sz w:val="17"/>
        </w:rPr>
        <w:t xml:space="preserve"> </w:t>
      </w:r>
      <w:r>
        <w:rPr>
          <w:rFonts w:ascii="Arial"/>
          <w:spacing w:val="-1"/>
          <w:w w:val="208"/>
          <w:sz w:val="17"/>
        </w:rPr>
        <w:t xml:space="preserve">   </w:t>
      </w:r>
    </w:p>
    <w:p>
      <w:pPr>
        <w:pStyle w:val="5"/>
        <w:rPr>
          <w:rFonts w:ascii="Arial"/>
          <w:sz w:val="21"/>
        </w:rPr>
      </w:pPr>
    </w:p>
    <w:p>
      <w:pPr>
        <w:pStyle w:val="4"/>
        <w:spacing w:after="4"/>
        <w:jc w:val="left"/>
      </w:pPr>
      <w:r>
        <w:t>Table 4.9: Bacteria removal rate @ 14 days</w:t>
      </w:r>
    </w:p>
    <w:tbl>
      <w:tblPr>
        <w:tblStyle w:val="10"/>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69"/>
        <w:gridCol w:w="2022"/>
        <w:gridCol w:w="1484"/>
        <w:gridCol w:w="1752"/>
        <w:gridCol w:w="1045"/>
        <w:gridCol w:w="21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169" w:type="dxa"/>
          </w:tcPr>
          <w:p>
            <w:pPr>
              <w:pStyle w:val="13"/>
              <w:spacing w:before="3" w:line="240" w:lineRule="auto"/>
              <w:rPr>
                <w:b/>
                <w:sz w:val="23"/>
              </w:rPr>
            </w:pPr>
          </w:p>
          <w:p>
            <w:pPr>
              <w:pStyle w:val="13"/>
              <w:spacing w:line="270" w:lineRule="atLeast"/>
              <w:ind w:left="110" w:right="82" w:firstLine="14"/>
              <w:rPr>
                <w:sz w:val="24"/>
              </w:rPr>
            </w:pPr>
            <w:r>
              <w:rPr>
                <w:sz w:val="24"/>
              </w:rPr>
              <w:t>Sampling Container</w:t>
            </w:r>
          </w:p>
        </w:tc>
        <w:tc>
          <w:tcPr>
            <w:tcW w:w="2022" w:type="dxa"/>
          </w:tcPr>
          <w:p>
            <w:pPr>
              <w:pStyle w:val="13"/>
              <w:spacing w:line="240" w:lineRule="auto"/>
              <w:ind w:left="124" w:right="115"/>
              <w:jc w:val="center"/>
              <w:rPr>
                <w:sz w:val="24"/>
              </w:rPr>
            </w:pPr>
            <w:r>
              <w:rPr>
                <w:sz w:val="24"/>
              </w:rPr>
              <w:t>Weight of crushed camphor (grams,</w:t>
            </w:r>
          </w:p>
          <w:p>
            <w:pPr>
              <w:pStyle w:val="13"/>
              <w:spacing w:line="264" w:lineRule="exact"/>
              <w:ind w:left="116" w:right="115"/>
              <w:jc w:val="center"/>
              <w:rPr>
                <w:sz w:val="24"/>
              </w:rPr>
            </w:pPr>
            <w:r>
              <w:rPr>
                <w:sz w:val="24"/>
              </w:rPr>
              <w:t>g)</w:t>
            </w:r>
          </w:p>
        </w:tc>
        <w:tc>
          <w:tcPr>
            <w:tcW w:w="1484" w:type="dxa"/>
          </w:tcPr>
          <w:p>
            <w:pPr>
              <w:pStyle w:val="13"/>
              <w:spacing w:before="3" w:line="240" w:lineRule="auto"/>
              <w:rPr>
                <w:b/>
                <w:sz w:val="23"/>
              </w:rPr>
            </w:pPr>
          </w:p>
          <w:p>
            <w:pPr>
              <w:pStyle w:val="13"/>
              <w:spacing w:line="270" w:lineRule="atLeast"/>
              <w:ind w:left="126" w:right="101" w:firstLine="184"/>
              <w:rPr>
                <w:sz w:val="24"/>
              </w:rPr>
            </w:pPr>
            <w:r>
              <w:rPr>
                <w:sz w:val="24"/>
              </w:rPr>
              <w:t>MPN for Day 3 Wk. 1</w:t>
            </w:r>
          </w:p>
        </w:tc>
        <w:tc>
          <w:tcPr>
            <w:tcW w:w="1752" w:type="dxa"/>
          </w:tcPr>
          <w:p>
            <w:pPr>
              <w:pStyle w:val="13"/>
              <w:spacing w:before="3" w:line="240" w:lineRule="auto"/>
              <w:rPr>
                <w:b/>
                <w:sz w:val="23"/>
              </w:rPr>
            </w:pPr>
          </w:p>
          <w:p>
            <w:pPr>
              <w:pStyle w:val="13"/>
              <w:spacing w:line="270" w:lineRule="atLeast"/>
              <w:ind w:left="581" w:right="97" w:hanging="456"/>
              <w:rPr>
                <w:sz w:val="24"/>
              </w:rPr>
            </w:pPr>
            <w:r>
              <w:rPr>
                <w:sz w:val="24"/>
              </w:rPr>
              <w:t>MPN for Day 3 Wk. 2</w:t>
            </w:r>
          </w:p>
        </w:tc>
        <w:tc>
          <w:tcPr>
            <w:tcW w:w="1045" w:type="dxa"/>
          </w:tcPr>
          <w:p>
            <w:pPr>
              <w:pStyle w:val="13"/>
              <w:spacing w:before="3" w:line="240" w:lineRule="auto"/>
              <w:rPr>
                <w:b/>
                <w:sz w:val="23"/>
              </w:rPr>
            </w:pPr>
          </w:p>
          <w:p>
            <w:pPr>
              <w:pStyle w:val="13"/>
              <w:spacing w:line="270" w:lineRule="atLeast"/>
              <w:ind w:left="339" w:right="140" w:hanging="171"/>
              <w:rPr>
                <w:sz w:val="24"/>
              </w:rPr>
            </w:pPr>
            <w:r>
              <w:rPr>
                <w:sz w:val="24"/>
              </w:rPr>
              <w:t>Die-off</w:t>
            </w:r>
            <w:r>
              <w:rPr>
                <w:w w:val="99"/>
                <w:sz w:val="24"/>
              </w:rPr>
              <w:t xml:space="preserve"> </w:t>
            </w:r>
            <w:r>
              <w:rPr>
                <w:sz w:val="24"/>
              </w:rPr>
              <w:t>rate</w:t>
            </w:r>
          </w:p>
        </w:tc>
        <w:tc>
          <w:tcPr>
            <w:tcW w:w="2108" w:type="dxa"/>
          </w:tcPr>
          <w:p>
            <w:pPr>
              <w:pStyle w:val="13"/>
              <w:spacing w:line="240" w:lineRule="auto"/>
              <w:rPr>
                <w:b/>
                <w:sz w:val="26"/>
              </w:rPr>
            </w:pPr>
          </w:p>
          <w:p>
            <w:pPr>
              <w:pStyle w:val="13"/>
              <w:spacing w:before="3" w:line="240" w:lineRule="auto"/>
              <w:rPr>
                <w:b/>
                <w:sz w:val="21"/>
              </w:rPr>
            </w:pPr>
          </w:p>
          <w:p>
            <w:pPr>
              <w:pStyle w:val="13"/>
              <w:spacing w:line="264" w:lineRule="exact"/>
              <w:ind w:left="234" w:right="231"/>
              <w:jc w:val="center"/>
              <w:rPr>
                <w:sz w:val="24"/>
              </w:rPr>
            </w:pPr>
            <w:r>
              <w:rPr>
                <w:sz w:val="24"/>
              </w:rPr>
              <w:t>% of die-off rate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169" w:type="dxa"/>
          </w:tcPr>
          <w:p>
            <w:pPr>
              <w:pStyle w:val="13"/>
              <w:ind w:left="7"/>
              <w:jc w:val="center"/>
              <w:rPr>
                <w:sz w:val="24"/>
              </w:rPr>
            </w:pPr>
            <w:r>
              <w:rPr>
                <w:sz w:val="24"/>
              </w:rPr>
              <w:t>1</w:t>
            </w:r>
          </w:p>
        </w:tc>
        <w:tc>
          <w:tcPr>
            <w:tcW w:w="2022" w:type="dxa"/>
          </w:tcPr>
          <w:p>
            <w:pPr>
              <w:pStyle w:val="13"/>
              <w:ind w:left="120" w:right="115"/>
              <w:jc w:val="center"/>
              <w:rPr>
                <w:sz w:val="24"/>
              </w:rPr>
            </w:pPr>
            <w:r>
              <w:rPr>
                <w:sz w:val="24"/>
              </w:rPr>
              <w:t>7.38</w:t>
            </w:r>
          </w:p>
        </w:tc>
        <w:tc>
          <w:tcPr>
            <w:tcW w:w="1484" w:type="dxa"/>
          </w:tcPr>
          <w:p>
            <w:pPr>
              <w:pStyle w:val="13"/>
              <w:ind w:left="620"/>
              <w:rPr>
                <w:sz w:val="24"/>
              </w:rPr>
            </w:pPr>
            <w:r>
              <w:rPr>
                <w:sz w:val="24"/>
              </w:rPr>
              <w:t>23</w:t>
            </w:r>
          </w:p>
        </w:tc>
        <w:tc>
          <w:tcPr>
            <w:tcW w:w="1752" w:type="dxa"/>
          </w:tcPr>
          <w:p>
            <w:pPr>
              <w:pStyle w:val="13"/>
              <w:ind w:left="674" w:right="667"/>
              <w:jc w:val="center"/>
              <w:rPr>
                <w:sz w:val="24"/>
              </w:rPr>
            </w:pPr>
            <w:r>
              <w:rPr>
                <w:sz w:val="24"/>
              </w:rPr>
              <w:t>93</w:t>
            </w:r>
          </w:p>
        </w:tc>
        <w:tc>
          <w:tcPr>
            <w:tcW w:w="1045" w:type="dxa"/>
          </w:tcPr>
          <w:p>
            <w:pPr>
              <w:pStyle w:val="13"/>
              <w:ind w:left="110" w:right="104"/>
              <w:jc w:val="center"/>
              <w:rPr>
                <w:sz w:val="24"/>
              </w:rPr>
            </w:pPr>
            <w:r>
              <w:rPr>
                <w:sz w:val="24"/>
              </w:rPr>
              <w:t>0.030</w:t>
            </w:r>
          </w:p>
        </w:tc>
        <w:tc>
          <w:tcPr>
            <w:tcW w:w="2108" w:type="dxa"/>
          </w:tcPr>
          <w:p>
            <w:pPr>
              <w:pStyle w:val="13"/>
              <w:ind w:left="5"/>
              <w:jc w:val="center"/>
              <w:rPr>
                <w:sz w:val="24"/>
              </w:rPr>
            </w:pPr>
            <w:r>
              <w:rPr>
                <w:sz w:val="24"/>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169" w:type="dxa"/>
          </w:tcPr>
          <w:p>
            <w:pPr>
              <w:pStyle w:val="13"/>
              <w:ind w:left="7"/>
              <w:jc w:val="center"/>
              <w:rPr>
                <w:sz w:val="24"/>
              </w:rPr>
            </w:pPr>
            <w:r>
              <w:rPr>
                <w:sz w:val="24"/>
              </w:rPr>
              <w:t>2</w:t>
            </w:r>
          </w:p>
        </w:tc>
        <w:tc>
          <w:tcPr>
            <w:tcW w:w="2022" w:type="dxa"/>
          </w:tcPr>
          <w:p>
            <w:pPr>
              <w:pStyle w:val="13"/>
              <w:ind w:left="120" w:right="115"/>
              <w:jc w:val="center"/>
              <w:rPr>
                <w:sz w:val="24"/>
              </w:rPr>
            </w:pPr>
            <w:r>
              <w:rPr>
                <w:sz w:val="24"/>
              </w:rPr>
              <w:t>14.25</w:t>
            </w:r>
          </w:p>
        </w:tc>
        <w:tc>
          <w:tcPr>
            <w:tcW w:w="1484" w:type="dxa"/>
          </w:tcPr>
          <w:p>
            <w:pPr>
              <w:pStyle w:val="13"/>
              <w:ind w:left="620"/>
              <w:rPr>
                <w:sz w:val="24"/>
              </w:rPr>
            </w:pPr>
            <w:r>
              <w:rPr>
                <w:sz w:val="24"/>
              </w:rPr>
              <w:t>23</w:t>
            </w:r>
          </w:p>
        </w:tc>
        <w:tc>
          <w:tcPr>
            <w:tcW w:w="1752" w:type="dxa"/>
          </w:tcPr>
          <w:p>
            <w:pPr>
              <w:pStyle w:val="13"/>
              <w:ind w:left="674" w:right="667"/>
              <w:jc w:val="center"/>
              <w:rPr>
                <w:sz w:val="24"/>
              </w:rPr>
            </w:pPr>
            <w:r>
              <w:rPr>
                <w:sz w:val="24"/>
              </w:rPr>
              <w:t>23</w:t>
            </w:r>
          </w:p>
        </w:tc>
        <w:tc>
          <w:tcPr>
            <w:tcW w:w="1045" w:type="dxa"/>
          </w:tcPr>
          <w:p>
            <w:pPr>
              <w:pStyle w:val="13"/>
              <w:ind w:left="4"/>
              <w:jc w:val="center"/>
              <w:rPr>
                <w:sz w:val="24"/>
              </w:rPr>
            </w:pPr>
            <w:r>
              <w:rPr>
                <w:sz w:val="24"/>
              </w:rPr>
              <w:t>0</w:t>
            </w:r>
          </w:p>
        </w:tc>
        <w:tc>
          <w:tcPr>
            <w:tcW w:w="2108" w:type="dxa"/>
          </w:tcPr>
          <w:p>
            <w:pPr>
              <w:pStyle w:val="13"/>
              <w:ind w:left="5"/>
              <w:jc w:val="center"/>
              <w:rPr>
                <w:sz w:val="24"/>
              </w:rPr>
            </w:pPr>
            <w:r>
              <w:rPr>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169" w:type="dxa"/>
          </w:tcPr>
          <w:p>
            <w:pPr>
              <w:pStyle w:val="13"/>
              <w:ind w:left="7"/>
              <w:jc w:val="center"/>
              <w:rPr>
                <w:sz w:val="24"/>
              </w:rPr>
            </w:pPr>
            <w:r>
              <w:rPr>
                <w:sz w:val="24"/>
              </w:rPr>
              <w:t>3</w:t>
            </w:r>
          </w:p>
        </w:tc>
        <w:tc>
          <w:tcPr>
            <w:tcW w:w="2022" w:type="dxa"/>
          </w:tcPr>
          <w:p>
            <w:pPr>
              <w:pStyle w:val="13"/>
              <w:ind w:left="120" w:right="115"/>
              <w:jc w:val="center"/>
              <w:rPr>
                <w:sz w:val="24"/>
              </w:rPr>
            </w:pPr>
            <w:r>
              <w:rPr>
                <w:sz w:val="24"/>
              </w:rPr>
              <w:t>21.91</w:t>
            </w:r>
          </w:p>
        </w:tc>
        <w:tc>
          <w:tcPr>
            <w:tcW w:w="1484" w:type="dxa"/>
          </w:tcPr>
          <w:p>
            <w:pPr>
              <w:pStyle w:val="13"/>
              <w:ind w:left="620"/>
              <w:rPr>
                <w:sz w:val="24"/>
              </w:rPr>
            </w:pPr>
            <w:r>
              <w:rPr>
                <w:sz w:val="24"/>
              </w:rPr>
              <w:t>23</w:t>
            </w:r>
          </w:p>
        </w:tc>
        <w:tc>
          <w:tcPr>
            <w:tcW w:w="1752" w:type="dxa"/>
          </w:tcPr>
          <w:p>
            <w:pPr>
              <w:pStyle w:val="13"/>
              <w:ind w:left="674" w:right="667"/>
              <w:jc w:val="center"/>
              <w:rPr>
                <w:sz w:val="24"/>
              </w:rPr>
            </w:pPr>
            <w:r>
              <w:rPr>
                <w:sz w:val="24"/>
              </w:rPr>
              <w:t>150</w:t>
            </w:r>
          </w:p>
        </w:tc>
        <w:tc>
          <w:tcPr>
            <w:tcW w:w="1045" w:type="dxa"/>
          </w:tcPr>
          <w:p>
            <w:pPr>
              <w:pStyle w:val="13"/>
              <w:ind w:left="110" w:right="104"/>
              <w:jc w:val="center"/>
              <w:rPr>
                <w:sz w:val="24"/>
              </w:rPr>
            </w:pPr>
            <w:r>
              <w:rPr>
                <w:sz w:val="24"/>
              </w:rPr>
              <w:t>0.055</w:t>
            </w:r>
          </w:p>
        </w:tc>
        <w:tc>
          <w:tcPr>
            <w:tcW w:w="2108" w:type="dxa"/>
          </w:tcPr>
          <w:p>
            <w:pPr>
              <w:pStyle w:val="13"/>
              <w:ind w:left="234" w:right="231"/>
              <w:jc w:val="center"/>
              <w:rPr>
                <w:sz w:val="24"/>
              </w:rPr>
            </w:pPr>
            <w:r>
              <w:rPr>
                <w:sz w:val="24"/>
              </w:rPr>
              <w:t>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1169" w:type="dxa"/>
          </w:tcPr>
          <w:p>
            <w:pPr>
              <w:pStyle w:val="13"/>
              <w:ind w:left="7"/>
              <w:jc w:val="center"/>
              <w:rPr>
                <w:sz w:val="24"/>
              </w:rPr>
            </w:pPr>
            <w:r>
              <w:rPr>
                <w:sz w:val="24"/>
              </w:rPr>
              <w:t>4</w:t>
            </w:r>
          </w:p>
        </w:tc>
        <w:tc>
          <w:tcPr>
            <w:tcW w:w="2022" w:type="dxa"/>
          </w:tcPr>
          <w:p>
            <w:pPr>
              <w:pStyle w:val="13"/>
              <w:ind w:left="120" w:right="115"/>
              <w:jc w:val="center"/>
              <w:rPr>
                <w:sz w:val="24"/>
              </w:rPr>
            </w:pPr>
            <w:r>
              <w:rPr>
                <w:sz w:val="24"/>
              </w:rPr>
              <w:t>29.44</w:t>
            </w:r>
          </w:p>
        </w:tc>
        <w:tc>
          <w:tcPr>
            <w:tcW w:w="1484" w:type="dxa"/>
          </w:tcPr>
          <w:p>
            <w:pPr>
              <w:pStyle w:val="13"/>
              <w:ind w:left="620"/>
              <w:rPr>
                <w:sz w:val="24"/>
              </w:rPr>
            </w:pPr>
            <w:r>
              <w:rPr>
                <w:sz w:val="24"/>
              </w:rPr>
              <w:t>43</w:t>
            </w:r>
          </w:p>
        </w:tc>
        <w:tc>
          <w:tcPr>
            <w:tcW w:w="1752" w:type="dxa"/>
          </w:tcPr>
          <w:p>
            <w:pPr>
              <w:pStyle w:val="13"/>
              <w:ind w:left="674" w:right="667"/>
              <w:jc w:val="center"/>
              <w:rPr>
                <w:sz w:val="24"/>
              </w:rPr>
            </w:pPr>
            <w:r>
              <w:rPr>
                <w:sz w:val="24"/>
              </w:rPr>
              <w:t>23</w:t>
            </w:r>
          </w:p>
        </w:tc>
        <w:tc>
          <w:tcPr>
            <w:tcW w:w="1045" w:type="dxa"/>
          </w:tcPr>
          <w:p>
            <w:pPr>
              <w:pStyle w:val="13"/>
              <w:ind w:left="107" w:right="104"/>
              <w:jc w:val="center"/>
              <w:rPr>
                <w:sz w:val="24"/>
              </w:rPr>
            </w:pPr>
            <w:r>
              <w:rPr>
                <w:sz w:val="24"/>
              </w:rPr>
              <w:t>-0.0046</w:t>
            </w:r>
          </w:p>
        </w:tc>
        <w:tc>
          <w:tcPr>
            <w:tcW w:w="2108" w:type="dxa"/>
          </w:tcPr>
          <w:p>
            <w:pPr>
              <w:pStyle w:val="13"/>
              <w:ind w:left="234" w:right="229"/>
              <w:jc w:val="center"/>
              <w:rPr>
                <w:sz w:val="24"/>
              </w:rPr>
            </w:pPr>
            <w:r>
              <w:rPr>
                <w:sz w:val="24"/>
              </w:rPr>
              <w:t>-0.46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1169" w:type="dxa"/>
          </w:tcPr>
          <w:p>
            <w:pPr>
              <w:pStyle w:val="13"/>
              <w:spacing w:line="258" w:lineRule="exact"/>
              <w:ind w:left="7"/>
              <w:jc w:val="center"/>
              <w:rPr>
                <w:sz w:val="24"/>
              </w:rPr>
            </w:pPr>
            <w:r>
              <w:rPr>
                <w:sz w:val="24"/>
              </w:rPr>
              <w:t>5</w:t>
            </w:r>
          </w:p>
        </w:tc>
        <w:tc>
          <w:tcPr>
            <w:tcW w:w="2022" w:type="dxa"/>
          </w:tcPr>
          <w:p>
            <w:pPr>
              <w:pStyle w:val="13"/>
              <w:spacing w:line="258" w:lineRule="exact"/>
              <w:ind w:left="120" w:right="115"/>
              <w:jc w:val="center"/>
              <w:rPr>
                <w:sz w:val="24"/>
              </w:rPr>
            </w:pPr>
            <w:r>
              <w:rPr>
                <w:sz w:val="24"/>
              </w:rPr>
              <w:t>32.20</w:t>
            </w:r>
          </w:p>
        </w:tc>
        <w:tc>
          <w:tcPr>
            <w:tcW w:w="1484" w:type="dxa"/>
          </w:tcPr>
          <w:p>
            <w:pPr>
              <w:pStyle w:val="13"/>
              <w:spacing w:line="258" w:lineRule="exact"/>
              <w:ind w:left="620"/>
              <w:rPr>
                <w:sz w:val="24"/>
              </w:rPr>
            </w:pPr>
            <w:r>
              <w:rPr>
                <w:sz w:val="24"/>
              </w:rPr>
              <w:t>23</w:t>
            </w:r>
          </w:p>
        </w:tc>
        <w:tc>
          <w:tcPr>
            <w:tcW w:w="1752" w:type="dxa"/>
          </w:tcPr>
          <w:p>
            <w:pPr>
              <w:pStyle w:val="13"/>
              <w:spacing w:line="258" w:lineRule="exact"/>
              <w:ind w:left="674" w:right="667"/>
              <w:jc w:val="center"/>
              <w:rPr>
                <w:sz w:val="24"/>
              </w:rPr>
            </w:pPr>
            <w:r>
              <w:rPr>
                <w:sz w:val="24"/>
              </w:rPr>
              <w:t>23</w:t>
            </w:r>
          </w:p>
        </w:tc>
        <w:tc>
          <w:tcPr>
            <w:tcW w:w="1045" w:type="dxa"/>
          </w:tcPr>
          <w:p>
            <w:pPr>
              <w:pStyle w:val="13"/>
              <w:spacing w:line="258" w:lineRule="exact"/>
              <w:ind w:left="4"/>
              <w:jc w:val="center"/>
              <w:rPr>
                <w:sz w:val="24"/>
              </w:rPr>
            </w:pPr>
            <w:r>
              <w:rPr>
                <w:sz w:val="24"/>
              </w:rPr>
              <w:t>0</w:t>
            </w:r>
          </w:p>
        </w:tc>
        <w:tc>
          <w:tcPr>
            <w:tcW w:w="2108" w:type="dxa"/>
          </w:tcPr>
          <w:p>
            <w:pPr>
              <w:pStyle w:val="13"/>
              <w:spacing w:line="258" w:lineRule="exact"/>
              <w:ind w:left="5"/>
              <w:jc w:val="center"/>
              <w:rPr>
                <w:sz w:val="24"/>
              </w:rPr>
            </w:pPr>
            <w:r>
              <w:rPr>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169" w:type="dxa"/>
          </w:tcPr>
          <w:p>
            <w:pPr>
              <w:pStyle w:val="13"/>
              <w:ind w:left="7"/>
              <w:jc w:val="center"/>
              <w:rPr>
                <w:sz w:val="24"/>
              </w:rPr>
            </w:pPr>
            <w:r>
              <w:rPr>
                <w:sz w:val="24"/>
              </w:rPr>
              <w:t>6</w:t>
            </w:r>
          </w:p>
        </w:tc>
        <w:tc>
          <w:tcPr>
            <w:tcW w:w="2022" w:type="dxa"/>
          </w:tcPr>
          <w:p>
            <w:pPr>
              <w:pStyle w:val="13"/>
              <w:ind w:left="122" w:right="115"/>
              <w:jc w:val="center"/>
              <w:rPr>
                <w:sz w:val="24"/>
              </w:rPr>
            </w:pPr>
            <w:r>
              <w:rPr>
                <w:sz w:val="24"/>
              </w:rPr>
              <w:t>Control</w:t>
            </w:r>
          </w:p>
        </w:tc>
        <w:tc>
          <w:tcPr>
            <w:tcW w:w="1484" w:type="dxa"/>
          </w:tcPr>
          <w:p>
            <w:pPr>
              <w:pStyle w:val="13"/>
              <w:ind w:left="620"/>
              <w:rPr>
                <w:sz w:val="24"/>
              </w:rPr>
            </w:pPr>
            <w:r>
              <w:rPr>
                <w:sz w:val="24"/>
              </w:rPr>
              <w:t>43</w:t>
            </w:r>
          </w:p>
        </w:tc>
        <w:tc>
          <w:tcPr>
            <w:tcW w:w="1752" w:type="dxa"/>
          </w:tcPr>
          <w:p>
            <w:pPr>
              <w:pStyle w:val="13"/>
              <w:ind w:left="674" w:right="667"/>
              <w:jc w:val="center"/>
              <w:rPr>
                <w:sz w:val="24"/>
              </w:rPr>
            </w:pPr>
            <w:r>
              <w:rPr>
                <w:sz w:val="24"/>
              </w:rPr>
              <w:t>75</w:t>
            </w:r>
          </w:p>
        </w:tc>
        <w:tc>
          <w:tcPr>
            <w:tcW w:w="1045" w:type="dxa"/>
          </w:tcPr>
          <w:p>
            <w:pPr>
              <w:pStyle w:val="13"/>
              <w:ind w:left="110" w:right="104"/>
              <w:jc w:val="center"/>
              <w:rPr>
                <w:sz w:val="24"/>
              </w:rPr>
            </w:pPr>
            <w:r>
              <w:rPr>
                <w:sz w:val="24"/>
              </w:rPr>
              <w:t>0.00744</w:t>
            </w:r>
          </w:p>
        </w:tc>
        <w:tc>
          <w:tcPr>
            <w:tcW w:w="2108" w:type="dxa"/>
          </w:tcPr>
          <w:p>
            <w:pPr>
              <w:pStyle w:val="13"/>
              <w:ind w:left="234" w:right="231"/>
              <w:jc w:val="center"/>
              <w:rPr>
                <w:sz w:val="24"/>
              </w:rPr>
            </w:pPr>
            <w:r>
              <w:rPr>
                <w:sz w:val="24"/>
              </w:rPr>
              <w:t>0.744</w:t>
            </w:r>
          </w:p>
        </w:tc>
      </w:tr>
    </w:tbl>
    <w:p>
      <w:pPr>
        <w:pStyle w:val="5"/>
        <w:spacing w:before="3"/>
        <w:rPr>
          <w:b/>
          <w:sz w:val="27"/>
        </w:rPr>
      </w:pPr>
    </w:p>
    <w:p>
      <w:pPr>
        <w:spacing w:before="0" w:after="3"/>
        <w:ind w:left="240" w:right="0" w:firstLine="0"/>
        <w:jc w:val="left"/>
        <w:rPr>
          <w:b/>
          <w:sz w:val="24"/>
        </w:rPr>
      </w:pPr>
      <w:r>
        <w:rPr>
          <w:b/>
          <w:sz w:val="24"/>
        </w:rPr>
        <w:t>Table 4.10: Bacteria removal rate @ 21</w:t>
      </w:r>
      <w:r>
        <w:rPr>
          <w:b/>
          <w:spacing w:val="-9"/>
          <w:sz w:val="24"/>
        </w:rPr>
        <w:t xml:space="preserve"> </w:t>
      </w:r>
      <w:r>
        <w:rPr>
          <w:b/>
          <w:sz w:val="24"/>
        </w:rPr>
        <w:t>days</w:t>
      </w:r>
    </w:p>
    <w:tbl>
      <w:tblPr>
        <w:tblStyle w:val="10"/>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03"/>
        <w:gridCol w:w="2033"/>
        <w:gridCol w:w="1450"/>
        <w:gridCol w:w="1454"/>
        <w:gridCol w:w="1306"/>
        <w:gridCol w:w="20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303" w:type="dxa"/>
          </w:tcPr>
          <w:p>
            <w:pPr>
              <w:pStyle w:val="13"/>
              <w:spacing w:before="3" w:line="240" w:lineRule="auto"/>
              <w:rPr>
                <w:b/>
                <w:sz w:val="23"/>
              </w:rPr>
            </w:pPr>
          </w:p>
          <w:p>
            <w:pPr>
              <w:pStyle w:val="13"/>
              <w:spacing w:line="270" w:lineRule="atLeast"/>
              <w:ind w:left="177" w:right="149" w:firstLine="14"/>
              <w:rPr>
                <w:sz w:val="24"/>
              </w:rPr>
            </w:pPr>
            <w:r>
              <w:rPr>
                <w:sz w:val="24"/>
              </w:rPr>
              <w:t>Sampling Container</w:t>
            </w:r>
          </w:p>
        </w:tc>
        <w:tc>
          <w:tcPr>
            <w:tcW w:w="2033" w:type="dxa"/>
          </w:tcPr>
          <w:p>
            <w:pPr>
              <w:pStyle w:val="13"/>
              <w:spacing w:line="268" w:lineRule="exact"/>
              <w:ind w:left="203" w:hanging="75"/>
              <w:rPr>
                <w:sz w:val="24"/>
              </w:rPr>
            </w:pPr>
            <w:r>
              <w:rPr>
                <w:sz w:val="24"/>
              </w:rPr>
              <w:t>Weight of crushed</w:t>
            </w:r>
          </w:p>
          <w:p>
            <w:pPr>
              <w:pStyle w:val="13"/>
              <w:spacing w:line="270" w:lineRule="atLeast"/>
              <w:ind w:left="917" w:right="173" w:hanging="714"/>
              <w:rPr>
                <w:sz w:val="24"/>
              </w:rPr>
            </w:pPr>
            <w:r>
              <w:rPr>
                <w:sz w:val="24"/>
              </w:rPr>
              <w:t>camphor (grams, g)</w:t>
            </w:r>
          </w:p>
        </w:tc>
        <w:tc>
          <w:tcPr>
            <w:tcW w:w="1450" w:type="dxa"/>
          </w:tcPr>
          <w:p>
            <w:pPr>
              <w:pStyle w:val="13"/>
              <w:spacing w:line="240" w:lineRule="auto"/>
              <w:ind w:left="170" w:right="161" w:firstLine="3"/>
              <w:jc w:val="center"/>
              <w:rPr>
                <w:sz w:val="24"/>
              </w:rPr>
            </w:pPr>
            <w:r>
              <w:rPr>
                <w:sz w:val="24"/>
              </w:rPr>
              <w:t>MPN for Day 3, Wk.</w:t>
            </w:r>
          </w:p>
          <w:p>
            <w:pPr>
              <w:pStyle w:val="13"/>
              <w:spacing w:line="264" w:lineRule="exact"/>
              <w:ind w:left="10"/>
              <w:jc w:val="center"/>
              <w:rPr>
                <w:sz w:val="24"/>
              </w:rPr>
            </w:pPr>
            <w:r>
              <w:rPr>
                <w:sz w:val="24"/>
              </w:rPr>
              <w:t>2</w:t>
            </w:r>
          </w:p>
        </w:tc>
        <w:tc>
          <w:tcPr>
            <w:tcW w:w="1454" w:type="dxa"/>
          </w:tcPr>
          <w:p>
            <w:pPr>
              <w:pStyle w:val="13"/>
              <w:spacing w:line="240" w:lineRule="auto"/>
              <w:ind w:left="173" w:right="163" w:firstLine="3"/>
              <w:jc w:val="center"/>
              <w:rPr>
                <w:sz w:val="24"/>
              </w:rPr>
            </w:pPr>
            <w:r>
              <w:rPr>
                <w:sz w:val="24"/>
              </w:rPr>
              <w:t>MPN for Day 3, Wk.</w:t>
            </w:r>
          </w:p>
          <w:p>
            <w:pPr>
              <w:pStyle w:val="13"/>
              <w:spacing w:line="264" w:lineRule="exact"/>
              <w:ind w:left="11"/>
              <w:jc w:val="center"/>
              <w:rPr>
                <w:sz w:val="24"/>
              </w:rPr>
            </w:pPr>
            <w:r>
              <w:rPr>
                <w:sz w:val="24"/>
              </w:rPr>
              <w:t>3</w:t>
            </w:r>
          </w:p>
        </w:tc>
        <w:tc>
          <w:tcPr>
            <w:tcW w:w="1306" w:type="dxa"/>
          </w:tcPr>
          <w:p>
            <w:pPr>
              <w:pStyle w:val="13"/>
              <w:spacing w:before="3" w:line="240" w:lineRule="auto"/>
              <w:rPr>
                <w:b/>
                <w:sz w:val="23"/>
              </w:rPr>
            </w:pPr>
          </w:p>
          <w:p>
            <w:pPr>
              <w:pStyle w:val="13"/>
              <w:spacing w:line="270" w:lineRule="atLeast"/>
              <w:ind w:left="473" w:right="269" w:hanging="173"/>
              <w:rPr>
                <w:sz w:val="24"/>
              </w:rPr>
            </w:pPr>
            <w:r>
              <w:rPr>
                <w:sz w:val="24"/>
              </w:rPr>
              <w:t>Die-off</w:t>
            </w:r>
            <w:r>
              <w:rPr>
                <w:w w:val="99"/>
                <w:sz w:val="24"/>
              </w:rPr>
              <w:t xml:space="preserve"> </w:t>
            </w:r>
            <w:r>
              <w:rPr>
                <w:sz w:val="24"/>
              </w:rPr>
              <w:t>rate</w:t>
            </w:r>
          </w:p>
        </w:tc>
        <w:tc>
          <w:tcPr>
            <w:tcW w:w="2031" w:type="dxa"/>
          </w:tcPr>
          <w:p>
            <w:pPr>
              <w:pStyle w:val="13"/>
              <w:spacing w:line="240" w:lineRule="auto"/>
              <w:rPr>
                <w:b/>
                <w:sz w:val="26"/>
              </w:rPr>
            </w:pPr>
          </w:p>
          <w:p>
            <w:pPr>
              <w:pStyle w:val="13"/>
              <w:spacing w:before="3" w:line="240" w:lineRule="auto"/>
              <w:rPr>
                <w:b/>
                <w:sz w:val="21"/>
              </w:rPr>
            </w:pPr>
          </w:p>
          <w:p>
            <w:pPr>
              <w:pStyle w:val="13"/>
              <w:spacing w:line="264" w:lineRule="exact"/>
              <w:ind w:left="198" w:right="189"/>
              <w:jc w:val="center"/>
              <w:rPr>
                <w:sz w:val="24"/>
              </w:rPr>
            </w:pPr>
            <w:r>
              <w:rPr>
                <w:sz w:val="24"/>
              </w:rPr>
              <w:t>% of die-off rate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303" w:type="dxa"/>
          </w:tcPr>
          <w:p>
            <w:pPr>
              <w:pStyle w:val="13"/>
              <w:ind w:left="7"/>
              <w:jc w:val="center"/>
              <w:rPr>
                <w:sz w:val="24"/>
              </w:rPr>
            </w:pPr>
            <w:r>
              <w:rPr>
                <w:sz w:val="24"/>
              </w:rPr>
              <w:t>1</w:t>
            </w:r>
          </w:p>
        </w:tc>
        <w:tc>
          <w:tcPr>
            <w:tcW w:w="2033" w:type="dxa"/>
          </w:tcPr>
          <w:p>
            <w:pPr>
              <w:pStyle w:val="13"/>
              <w:ind w:left="129" w:right="120"/>
              <w:jc w:val="center"/>
              <w:rPr>
                <w:sz w:val="24"/>
              </w:rPr>
            </w:pPr>
            <w:r>
              <w:rPr>
                <w:sz w:val="24"/>
              </w:rPr>
              <w:t>7.38</w:t>
            </w:r>
          </w:p>
        </w:tc>
        <w:tc>
          <w:tcPr>
            <w:tcW w:w="1450" w:type="dxa"/>
          </w:tcPr>
          <w:p>
            <w:pPr>
              <w:pStyle w:val="13"/>
              <w:ind w:left="605"/>
              <w:rPr>
                <w:sz w:val="24"/>
              </w:rPr>
            </w:pPr>
            <w:r>
              <w:rPr>
                <w:sz w:val="24"/>
              </w:rPr>
              <w:t>93</w:t>
            </w:r>
          </w:p>
        </w:tc>
        <w:tc>
          <w:tcPr>
            <w:tcW w:w="1454" w:type="dxa"/>
          </w:tcPr>
          <w:p>
            <w:pPr>
              <w:pStyle w:val="13"/>
              <w:ind w:left="11"/>
              <w:jc w:val="center"/>
              <w:rPr>
                <w:sz w:val="24"/>
              </w:rPr>
            </w:pPr>
            <w:r>
              <w:rPr>
                <w:sz w:val="24"/>
              </w:rPr>
              <w:t>4</w:t>
            </w:r>
          </w:p>
        </w:tc>
        <w:tc>
          <w:tcPr>
            <w:tcW w:w="1306" w:type="dxa"/>
          </w:tcPr>
          <w:p>
            <w:pPr>
              <w:pStyle w:val="13"/>
              <w:ind w:left="302" w:right="294"/>
              <w:jc w:val="center"/>
              <w:rPr>
                <w:sz w:val="24"/>
              </w:rPr>
            </w:pPr>
            <w:r>
              <w:rPr>
                <w:sz w:val="24"/>
              </w:rPr>
              <w:t>0.0096</w:t>
            </w:r>
          </w:p>
        </w:tc>
        <w:tc>
          <w:tcPr>
            <w:tcW w:w="2031" w:type="dxa"/>
          </w:tcPr>
          <w:p>
            <w:pPr>
              <w:pStyle w:val="13"/>
              <w:ind w:left="197" w:right="189"/>
              <w:jc w:val="center"/>
              <w:rPr>
                <w:sz w:val="24"/>
              </w:rPr>
            </w:pPr>
            <w:r>
              <w:rPr>
                <w:sz w:val="24"/>
              </w:rPr>
              <w:t>0.96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1303" w:type="dxa"/>
          </w:tcPr>
          <w:p>
            <w:pPr>
              <w:pStyle w:val="13"/>
              <w:spacing w:line="258" w:lineRule="exact"/>
              <w:ind w:left="7"/>
              <w:jc w:val="center"/>
              <w:rPr>
                <w:sz w:val="24"/>
              </w:rPr>
            </w:pPr>
            <w:r>
              <w:rPr>
                <w:sz w:val="24"/>
              </w:rPr>
              <w:t>2</w:t>
            </w:r>
          </w:p>
        </w:tc>
        <w:tc>
          <w:tcPr>
            <w:tcW w:w="2033" w:type="dxa"/>
          </w:tcPr>
          <w:p>
            <w:pPr>
              <w:pStyle w:val="13"/>
              <w:spacing w:line="258" w:lineRule="exact"/>
              <w:ind w:left="129" w:right="120"/>
              <w:jc w:val="center"/>
              <w:rPr>
                <w:sz w:val="24"/>
              </w:rPr>
            </w:pPr>
            <w:r>
              <w:rPr>
                <w:sz w:val="24"/>
              </w:rPr>
              <w:t>14.25</w:t>
            </w:r>
          </w:p>
        </w:tc>
        <w:tc>
          <w:tcPr>
            <w:tcW w:w="1450" w:type="dxa"/>
          </w:tcPr>
          <w:p>
            <w:pPr>
              <w:pStyle w:val="13"/>
              <w:spacing w:line="258" w:lineRule="exact"/>
              <w:ind w:left="605"/>
              <w:rPr>
                <w:sz w:val="24"/>
              </w:rPr>
            </w:pPr>
            <w:r>
              <w:rPr>
                <w:sz w:val="24"/>
              </w:rPr>
              <w:t>23</w:t>
            </w:r>
          </w:p>
        </w:tc>
        <w:tc>
          <w:tcPr>
            <w:tcW w:w="1454" w:type="dxa"/>
          </w:tcPr>
          <w:p>
            <w:pPr>
              <w:pStyle w:val="13"/>
              <w:spacing w:line="258" w:lineRule="exact"/>
              <w:ind w:left="11"/>
              <w:jc w:val="center"/>
              <w:rPr>
                <w:sz w:val="24"/>
              </w:rPr>
            </w:pPr>
            <w:r>
              <w:rPr>
                <w:sz w:val="24"/>
              </w:rPr>
              <w:t>9</w:t>
            </w:r>
          </w:p>
        </w:tc>
        <w:tc>
          <w:tcPr>
            <w:tcW w:w="1306" w:type="dxa"/>
          </w:tcPr>
          <w:p>
            <w:pPr>
              <w:pStyle w:val="13"/>
              <w:spacing w:line="258" w:lineRule="exact"/>
              <w:ind w:left="302" w:right="294"/>
              <w:jc w:val="center"/>
              <w:rPr>
                <w:sz w:val="24"/>
              </w:rPr>
            </w:pPr>
            <w:r>
              <w:rPr>
                <w:sz w:val="24"/>
              </w:rPr>
              <w:t>0.0061</w:t>
            </w:r>
          </w:p>
        </w:tc>
        <w:tc>
          <w:tcPr>
            <w:tcW w:w="2031" w:type="dxa"/>
          </w:tcPr>
          <w:p>
            <w:pPr>
              <w:pStyle w:val="13"/>
              <w:spacing w:line="258" w:lineRule="exact"/>
              <w:ind w:left="197" w:right="189"/>
              <w:jc w:val="center"/>
              <w:rPr>
                <w:sz w:val="24"/>
              </w:rPr>
            </w:pPr>
            <w:r>
              <w:rPr>
                <w:sz w:val="24"/>
              </w:rPr>
              <w:t>0.61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303" w:type="dxa"/>
          </w:tcPr>
          <w:p>
            <w:pPr>
              <w:pStyle w:val="13"/>
              <w:ind w:left="7"/>
              <w:jc w:val="center"/>
              <w:rPr>
                <w:sz w:val="24"/>
              </w:rPr>
            </w:pPr>
            <w:r>
              <w:rPr>
                <w:sz w:val="24"/>
              </w:rPr>
              <w:t>3</w:t>
            </w:r>
          </w:p>
        </w:tc>
        <w:tc>
          <w:tcPr>
            <w:tcW w:w="2033" w:type="dxa"/>
          </w:tcPr>
          <w:p>
            <w:pPr>
              <w:pStyle w:val="13"/>
              <w:ind w:left="129" w:right="120"/>
              <w:jc w:val="center"/>
              <w:rPr>
                <w:sz w:val="24"/>
              </w:rPr>
            </w:pPr>
            <w:r>
              <w:rPr>
                <w:sz w:val="24"/>
              </w:rPr>
              <w:t>21.91</w:t>
            </w:r>
          </w:p>
        </w:tc>
        <w:tc>
          <w:tcPr>
            <w:tcW w:w="1450" w:type="dxa"/>
          </w:tcPr>
          <w:p>
            <w:pPr>
              <w:pStyle w:val="13"/>
              <w:ind w:left="545"/>
              <w:rPr>
                <w:sz w:val="24"/>
              </w:rPr>
            </w:pPr>
            <w:r>
              <w:rPr>
                <w:sz w:val="24"/>
              </w:rPr>
              <w:t>150</w:t>
            </w:r>
          </w:p>
        </w:tc>
        <w:tc>
          <w:tcPr>
            <w:tcW w:w="1454" w:type="dxa"/>
          </w:tcPr>
          <w:p>
            <w:pPr>
              <w:pStyle w:val="13"/>
              <w:ind w:left="11"/>
              <w:jc w:val="center"/>
              <w:rPr>
                <w:sz w:val="24"/>
              </w:rPr>
            </w:pPr>
            <w:r>
              <w:rPr>
                <w:sz w:val="24"/>
              </w:rPr>
              <w:t>4</w:t>
            </w:r>
          </w:p>
        </w:tc>
        <w:tc>
          <w:tcPr>
            <w:tcW w:w="1306" w:type="dxa"/>
          </w:tcPr>
          <w:p>
            <w:pPr>
              <w:pStyle w:val="13"/>
              <w:ind w:left="302" w:right="294"/>
              <w:jc w:val="center"/>
              <w:rPr>
                <w:sz w:val="24"/>
              </w:rPr>
            </w:pPr>
            <w:r>
              <w:rPr>
                <w:sz w:val="24"/>
              </w:rPr>
              <w:t>0.0097</w:t>
            </w:r>
          </w:p>
        </w:tc>
        <w:tc>
          <w:tcPr>
            <w:tcW w:w="2031" w:type="dxa"/>
          </w:tcPr>
          <w:p>
            <w:pPr>
              <w:pStyle w:val="13"/>
              <w:ind w:left="197" w:right="189"/>
              <w:jc w:val="center"/>
              <w:rPr>
                <w:sz w:val="24"/>
              </w:rPr>
            </w:pPr>
            <w:r>
              <w:rPr>
                <w:sz w:val="24"/>
              </w:rPr>
              <w:t>0.97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303" w:type="dxa"/>
          </w:tcPr>
          <w:p>
            <w:pPr>
              <w:pStyle w:val="13"/>
              <w:ind w:left="7"/>
              <w:jc w:val="center"/>
              <w:rPr>
                <w:sz w:val="24"/>
              </w:rPr>
            </w:pPr>
            <w:r>
              <w:rPr>
                <w:sz w:val="24"/>
              </w:rPr>
              <w:t>4</w:t>
            </w:r>
          </w:p>
        </w:tc>
        <w:tc>
          <w:tcPr>
            <w:tcW w:w="2033" w:type="dxa"/>
          </w:tcPr>
          <w:p>
            <w:pPr>
              <w:pStyle w:val="13"/>
              <w:ind w:left="129" w:right="120"/>
              <w:jc w:val="center"/>
              <w:rPr>
                <w:sz w:val="24"/>
              </w:rPr>
            </w:pPr>
            <w:r>
              <w:rPr>
                <w:sz w:val="24"/>
              </w:rPr>
              <w:t>29.44</w:t>
            </w:r>
          </w:p>
        </w:tc>
        <w:tc>
          <w:tcPr>
            <w:tcW w:w="1450" w:type="dxa"/>
          </w:tcPr>
          <w:p>
            <w:pPr>
              <w:pStyle w:val="13"/>
              <w:ind w:left="605"/>
              <w:rPr>
                <w:sz w:val="24"/>
              </w:rPr>
            </w:pPr>
            <w:r>
              <w:rPr>
                <w:sz w:val="24"/>
              </w:rPr>
              <w:t>23</w:t>
            </w:r>
          </w:p>
        </w:tc>
        <w:tc>
          <w:tcPr>
            <w:tcW w:w="1454" w:type="dxa"/>
          </w:tcPr>
          <w:p>
            <w:pPr>
              <w:pStyle w:val="13"/>
              <w:ind w:left="11"/>
              <w:jc w:val="center"/>
              <w:rPr>
                <w:sz w:val="24"/>
              </w:rPr>
            </w:pPr>
            <w:r>
              <w:rPr>
                <w:sz w:val="24"/>
              </w:rPr>
              <w:t>4</w:t>
            </w:r>
          </w:p>
        </w:tc>
        <w:tc>
          <w:tcPr>
            <w:tcW w:w="1306" w:type="dxa"/>
          </w:tcPr>
          <w:p>
            <w:pPr>
              <w:pStyle w:val="13"/>
              <w:ind w:left="302" w:right="294"/>
              <w:jc w:val="center"/>
              <w:rPr>
                <w:sz w:val="24"/>
              </w:rPr>
            </w:pPr>
            <w:r>
              <w:rPr>
                <w:sz w:val="24"/>
              </w:rPr>
              <w:t>0.0083</w:t>
            </w:r>
          </w:p>
        </w:tc>
        <w:tc>
          <w:tcPr>
            <w:tcW w:w="2031" w:type="dxa"/>
          </w:tcPr>
          <w:p>
            <w:pPr>
              <w:pStyle w:val="13"/>
              <w:ind w:left="197" w:right="189"/>
              <w:jc w:val="center"/>
              <w:rPr>
                <w:sz w:val="24"/>
              </w:rPr>
            </w:pPr>
            <w:r>
              <w:rPr>
                <w:sz w:val="24"/>
              </w:rPr>
              <w:t>0.83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303" w:type="dxa"/>
          </w:tcPr>
          <w:p>
            <w:pPr>
              <w:pStyle w:val="13"/>
              <w:ind w:left="7"/>
              <w:jc w:val="center"/>
              <w:rPr>
                <w:sz w:val="24"/>
              </w:rPr>
            </w:pPr>
            <w:r>
              <w:rPr>
                <w:sz w:val="24"/>
              </w:rPr>
              <w:t>5</w:t>
            </w:r>
          </w:p>
        </w:tc>
        <w:tc>
          <w:tcPr>
            <w:tcW w:w="2033" w:type="dxa"/>
          </w:tcPr>
          <w:p>
            <w:pPr>
              <w:pStyle w:val="13"/>
              <w:ind w:left="129" w:right="120"/>
              <w:jc w:val="center"/>
              <w:rPr>
                <w:sz w:val="24"/>
              </w:rPr>
            </w:pPr>
            <w:r>
              <w:rPr>
                <w:sz w:val="24"/>
              </w:rPr>
              <w:t>32.20</w:t>
            </w:r>
          </w:p>
        </w:tc>
        <w:tc>
          <w:tcPr>
            <w:tcW w:w="1450" w:type="dxa"/>
          </w:tcPr>
          <w:p>
            <w:pPr>
              <w:pStyle w:val="13"/>
              <w:ind w:left="605"/>
              <w:rPr>
                <w:sz w:val="24"/>
              </w:rPr>
            </w:pPr>
            <w:r>
              <w:rPr>
                <w:sz w:val="24"/>
              </w:rPr>
              <w:t>23</w:t>
            </w:r>
          </w:p>
        </w:tc>
        <w:tc>
          <w:tcPr>
            <w:tcW w:w="1454" w:type="dxa"/>
          </w:tcPr>
          <w:p>
            <w:pPr>
              <w:pStyle w:val="13"/>
              <w:ind w:left="11"/>
              <w:jc w:val="center"/>
              <w:rPr>
                <w:sz w:val="24"/>
              </w:rPr>
            </w:pPr>
            <w:r>
              <w:rPr>
                <w:sz w:val="24"/>
              </w:rPr>
              <w:t>4</w:t>
            </w:r>
          </w:p>
        </w:tc>
        <w:tc>
          <w:tcPr>
            <w:tcW w:w="1306" w:type="dxa"/>
          </w:tcPr>
          <w:p>
            <w:pPr>
              <w:pStyle w:val="13"/>
              <w:ind w:left="302" w:right="294"/>
              <w:jc w:val="center"/>
              <w:rPr>
                <w:sz w:val="24"/>
              </w:rPr>
            </w:pPr>
            <w:r>
              <w:rPr>
                <w:sz w:val="24"/>
              </w:rPr>
              <w:t>0.0083</w:t>
            </w:r>
          </w:p>
        </w:tc>
        <w:tc>
          <w:tcPr>
            <w:tcW w:w="2031" w:type="dxa"/>
          </w:tcPr>
          <w:p>
            <w:pPr>
              <w:pStyle w:val="13"/>
              <w:ind w:left="197" w:right="189"/>
              <w:jc w:val="center"/>
              <w:rPr>
                <w:sz w:val="24"/>
              </w:rPr>
            </w:pPr>
            <w:r>
              <w:rPr>
                <w:sz w:val="24"/>
              </w:rPr>
              <w:t>0.83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303" w:type="dxa"/>
          </w:tcPr>
          <w:p>
            <w:pPr>
              <w:pStyle w:val="13"/>
              <w:ind w:left="7"/>
              <w:jc w:val="center"/>
              <w:rPr>
                <w:sz w:val="24"/>
              </w:rPr>
            </w:pPr>
            <w:r>
              <w:rPr>
                <w:sz w:val="24"/>
              </w:rPr>
              <w:t>6</w:t>
            </w:r>
          </w:p>
        </w:tc>
        <w:tc>
          <w:tcPr>
            <w:tcW w:w="2033" w:type="dxa"/>
          </w:tcPr>
          <w:p>
            <w:pPr>
              <w:pStyle w:val="13"/>
              <w:ind w:left="126" w:right="120"/>
              <w:jc w:val="center"/>
              <w:rPr>
                <w:sz w:val="24"/>
              </w:rPr>
            </w:pPr>
            <w:r>
              <w:rPr>
                <w:sz w:val="24"/>
              </w:rPr>
              <w:t>Control</w:t>
            </w:r>
          </w:p>
        </w:tc>
        <w:tc>
          <w:tcPr>
            <w:tcW w:w="1450" w:type="dxa"/>
          </w:tcPr>
          <w:p>
            <w:pPr>
              <w:pStyle w:val="13"/>
              <w:ind w:left="605"/>
              <w:rPr>
                <w:sz w:val="24"/>
              </w:rPr>
            </w:pPr>
            <w:r>
              <w:rPr>
                <w:sz w:val="24"/>
              </w:rPr>
              <w:t>75</w:t>
            </w:r>
          </w:p>
        </w:tc>
        <w:tc>
          <w:tcPr>
            <w:tcW w:w="1454" w:type="dxa"/>
          </w:tcPr>
          <w:p>
            <w:pPr>
              <w:pStyle w:val="13"/>
              <w:ind w:left="11"/>
              <w:jc w:val="center"/>
              <w:rPr>
                <w:sz w:val="24"/>
              </w:rPr>
            </w:pPr>
            <w:r>
              <w:rPr>
                <w:sz w:val="24"/>
              </w:rPr>
              <w:t>4</w:t>
            </w:r>
          </w:p>
        </w:tc>
        <w:tc>
          <w:tcPr>
            <w:tcW w:w="1306" w:type="dxa"/>
          </w:tcPr>
          <w:p>
            <w:pPr>
              <w:pStyle w:val="13"/>
              <w:ind w:left="302" w:right="294"/>
              <w:jc w:val="center"/>
              <w:rPr>
                <w:sz w:val="24"/>
              </w:rPr>
            </w:pPr>
            <w:r>
              <w:rPr>
                <w:sz w:val="24"/>
              </w:rPr>
              <w:t>0.0095</w:t>
            </w:r>
          </w:p>
        </w:tc>
        <w:tc>
          <w:tcPr>
            <w:tcW w:w="2031" w:type="dxa"/>
          </w:tcPr>
          <w:p>
            <w:pPr>
              <w:pStyle w:val="13"/>
              <w:ind w:left="197" w:right="189"/>
              <w:jc w:val="center"/>
              <w:rPr>
                <w:sz w:val="24"/>
              </w:rPr>
            </w:pPr>
            <w:r>
              <w:rPr>
                <w:sz w:val="24"/>
              </w:rPr>
              <w:t>0.95</w:t>
            </w:r>
          </w:p>
        </w:tc>
      </w:tr>
    </w:tbl>
    <w:p>
      <w:pPr>
        <w:pStyle w:val="5"/>
        <w:spacing w:before="8"/>
        <w:rPr>
          <w:b/>
          <w:sz w:val="23"/>
        </w:rPr>
      </w:pPr>
    </w:p>
    <w:p>
      <w:pPr>
        <w:spacing w:before="0" w:after="4"/>
        <w:ind w:left="240" w:right="0" w:firstLine="0"/>
        <w:jc w:val="left"/>
        <w:rPr>
          <w:b/>
          <w:sz w:val="24"/>
        </w:rPr>
      </w:pPr>
      <w:r>
        <w:rPr>
          <w:b/>
          <w:sz w:val="24"/>
        </w:rPr>
        <w:t>Table 4.11: Bacteria removal rate @ 28</w:t>
      </w:r>
      <w:r>
        <w:rPr>
          <w:b/>
          <w:spacing w:val="-9"/>
          <w:sz w:val="24"/>
        </w:rPr>
        <w:t xml:space="preserve"> </w:t>
      </w:r>
      <w:r>
        <w:rPr>
          <w:b/>
          <w:sz w:val="24"/>
        </w:rPr>
        <w:t>days</w:t>
      </w:r>
    </w:p>
    <w:tbl>
      <w:tblPr>
        <w:tblStyle w:val="10"/>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52"/>
        <w:gridCol w:w="1882"/>
        <w:gridCol w:w="1306"/>
        <w:gridCol w:w="1454"/>
        <w:gridCol w:w="1743"/>
        <w:gridCol w:w="17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9" w:hRule="atLeast"/>
        </w:trPr>
        <w:tc>
          <w:tcPr>
            <w:tcW w:w="1452" w:type="dxa"/>
          </w:tcPr>
          <w:p>
            <w:pPr>
              <w:pStyle w:val="13"/>
              <w:spacing w:before="5" w:line="240" w:lineRule="auto"/>
              <w:rPr>
                <w:b/>
                <w:sz w:val="23"/>
              </w:rPr>
            </w:pPr>
          </w:p>
          <w:p>
            <w:pPr>
              <w:pStyle w:val="13"/>
              <w:spacing w:line="270" w:lineRule="atLeast"/>
              <w:ind w:left="251" w:right="224" w:firstLine="14"/>
              <w:rPr>
                <w:sz w:val="24"/>
              </w:rPr>
            </w:pPr>
            <w:r>
              <w:rPr>
                <w:sz w:val="24"/>
              </w:rPr>
              <w:t>Sampling Container</w:t>
            </w:r>
          </w:p>
        </w:tc>
        <w:tc>
          <w:tcPr>
            <w:tcW w:w="1882" w:type="dxa"/>
          </w:tcPr>
          <w:p>
            <w:pPr>
              <w:pStyle w:val="13"/>
              <w:spacing w:line="270" w:lineRule="exact"/>
              <w:ind w:left="114" w:right="106"/>
              <w:jc w:val="center"/>
              <w:rPr>
                <w:sz w:val="24"/>
              </w:rPr>
            </w:pPr>
            <w:r>
              <w:rPr>
                <w:sz w:val="24"/>
              </w:rPr>
              <w:t>Weight</w:t>
            </w:r>
            <w:r>
              <w:rPr>
                <w:spacing w:val="-2"/>
                <w:sz w:val="24"/>
              </w:rPr>
              <w:t xml:space="preserve"> </w:t>
            </w:r>
            <w:r>
              <w:rPr>
                <w:sz w:val="24"/>
              </w:rPr>
              <w:t>of</w:t>
            </w:r>
          </w:p>
          <w:p>
            <w:pPr>
              <w:pStyle w:val="13"/>
              <w:spacing w:line="270" w:lineRule="atLeast"/>
              <w:ind w:left="119" w:right="106"/>
              <w:jc w:val="center"/>
              <w:rPr>
                <w:sz w:val="24"/>
              </w:rPr>
            </w:pPr>
            <w:r>
              <w:rPr>
                <w:sz w:val="24"/>
              </w:rPr>
              <w:t xml:space="preserve">crushed </w:t>
            </w:r>
            <w:r>
              <w:rPr>
                <w:spacing w:val="-3"/>
                <w:sz w:val="24"/>
              </w:rPr>
              <w:t xml:space="preserve">camphor </w:t>
            </w:r>
            <w:r>
              <w:rPr>
                <w:sz w:val="24"/>
              </w:rPr>
              <w:t>(grams,</w:t>
            </w:r>
            <w:r>
              <w:rPr>
                <w:spacing w:val="1"/>
                <w:sz w:val="24"/>
              </w:rPr>
              <w:t xml:space="preserve"> </w:t>
            </w:r>
            <w:r>
              <w:rPr>
                <w:sz w:val="24"/>
              </w:rPr>
              <w:t>g)</w:t>
            </w:r>
          </w:p>
        </w:tc>
        <w:tc>
          <w:tcPr>
            <w:tcW w:w="1306" w:type="dxa"/>
          </w:tcPr>
          <w:p>
            <w:pPr>
              <w:pStyle w:val="13"/>
              <w:spacing w:line="240" w:lineRule="auto"/>
              <w:ind w:left="333" w:hanging="111"/>
              <w:rPr>
                <w:sz w:val="24"/>
              </w:rPr>
            </w:pPr>
            <w:r>
              <w:rPr>
                <w:sz w:val="24"/>
              </w:rPr>
              <w:t xml:space="preserve">MPN </w:t>
            </w:r>
            <w:r>
              <w:rPr>
                <w:spacing w:val="-6"/>
                <w:sz w:val="24"/>
              </w:rPr>
              <w:t xml:space="preserve">for </w:t>
            </w:r>
            <w:r>
              <w:rPr>
                <w:sz w:val="24"/>
              </w:rPr>
              <w:t>Day</w:t>
            </w:r>
            <w:r>
              <w:rPr>
                <w:spacing w:val="-5"/>
                <w:sz w:val="24"/>
              </w:rPr>
              <w:t xml:space="preserve"> </w:t>
            </w:r>
            <w:r>
              <w:rPr>
                <w:sz w:val="24"/>
              </w:rPr>
              <w:t>3,</w:t>
            </w:r>
          </w:p>
          <w:p>
            <w:pPr>
              <w:pStyle w:val="13"/>
              <w:spacing w:line="264" w:lineRule="exact"/>
              <w:ind w:left="359"/>
              <w:rPr>
                <w:sz w:val="24"/>
              </w:rPr>
            </w:pPr>
            <w:r>
              <w:rPr>
                <w:sz w:val="24"/>
              </w:rPr>
              <w:t>Wk.</w:t>
            </w:r>
            <w:r>
              <w:rPr>
                <w:spacing w:val="1"/>
                <w:sz w:val="24"/>
              </w:rPr>
              <w:t xml:space="preserve"> </w:t>
            </w:r>
            <w:r>
              <w:rPr>
                <w:sz w:val="24"/>
              </w:rPr>
              <w:t>3</w:t>
            </w:r>
          </w:p>
        </w:tc>
        <w:tc>
          <w:tcPr>
            <w:tcW w:w="1454" w:type="dxa"/>
          </w:tcPr>
          <w:p>
            <w:pPr>
              <w:pStyle w:val="13"/>
              <w:spacing w:line="240" w:lineRule="auto"/>
              <w:ind w:left="172" w:right="163" w:firstLine="3"/>
              <w:jc w:val="center"/>
              <w:rPr>
                <w:sz w:val="24"/>
              </w:rPr>
            </w:pPr>
            <w:r>
              <w:rPr>
                <w:sz w:val="24"/>
              </w:rPr>
              <w:t>MPN for Day 3, Wk.</w:t>
            </w:r>
          </w:p>
          <w:p>
            <w:pPr>
              <w:pStyle w:val="13"/>
              <w:spacing w:line="264" w:lineRule="exact"/>
              <w:ind w:left="10"/>
              <w:jc w:val="center"/>
              <w:rPr>
                <w:sz w:val="24"/>
              </w:rPr>
            </w:pPr>
            <w:r>
              <w:rPr>
                <w:sz w:val="24"/>
              </w:rPr>
              <w:t>4</w:t>
            </w:r>
          </w:p>
        </w:tc>
        <w:tc>
          <w:tcPr>
            <w:tcW w:w="1743" w:type="dxa"/>
          </w:tcPr>
          <w:p>
            <w:pPr>
              <w:pStyle w:val="13"/>
              <w:spacing w:line="240" w:lineRule="auto"/>
              <w:rPr>
                <w:b/>
                <w:sz w:val="26"/>
              </w:rPr>
            </w:pPr>
          </w:p>
          <w:p>
            <w:pPr>
              <w:pStyle w:val="13"/>
              <w:spacing w:before="5" w:line="240" w:lineRule="auto"/>
              <w:rPr>
                <w:b/>
                <w:sz w:val="21"/>
              </w:rPr>
            </w:pPr>
          </w:p>
          <w:p>
            <w:pPr>
              <w:pStyle w:val="13"/>
              <w:spacing w:line="264" w:lineRule="exact"/>
              <w:ind w:left="286" w:right="280"/>
              <w:jc w:val="center"/>
              <w:rPr>
                <w:sz w:val="24"/>
              </w:rPr>
            </w:pPr>
            <w:r>
              <w:rPr>
                <w:sz w:val="24"/>
              </w:rPr>
              <w:t>Die-off rate</w:t>
            </w:r>
          </w:p>
        </w:tc>
        <w:tc>
          <w:tcPr>
            <w:tcW w:w="1740" w:type="dxa"/>
          </w:tcPr>
          <w:p>
            <w:pPr>
              <w:pStyle w:val="13"/>
              <w:spacing w:before="5" w:line="240" w:lineRule="auto"/>
              <w:rPr>
                <w:b/>
                <w:sz w:val="23"/>
              </w:rPr>
            </w:pPr>
          </w:p>
          <w:p>
            <w:pPr>
              <w:pStyle w:val="13"/>
              <w:spacing w:line="270" w:lineRule="atLeast"/>
              <w:ind w:left="689" w:right="254" w:hanging="406"/>
              <w:rPr>
                <w:sz w:val="24"/>
              </w:rPr>
            </w:pPr>
            <w:r>
              <w:rPr>
                <w:sz w:val="24"/>
              </w:rPr>
              <w:t>% of die-off rate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52" w:type="dxa"/>
          </w:tcPr>
          <w:p>
            <w:pPr>
              <w:pStyle w:val="13"/>
              <w:ind w:left="664"/>
              <w:rPr>
                <w:sz w:val="24"/>
              </w:rPr>
            </w:pPr>
            <w:r>
              <w:rPr>
                <w:sz w:val="24"/>
              </w:rPr>
              <w:t>1</w:t>
            </w:r>
          </w:p>
        </w:tc>
        <w:tc>
          <w:tcPr>
            <w:tcW w:w="1882" w:type="dxa"/>
          </w:tcPr>
          <w:p>
            <w:pPr>
              <w:pStyle w:val="13"/>
              <w:ind w:left="118" w:right="106"/>
              <w:jc w:val="center"/>
              <w:rPr>
                <w:sz w:val="24"/>
              </w:rPr>
            </w:pPr>
            <w:r>
              <w:rPr>
                <w:sz w:val="24"/>
              </w:rPr>
              <w:t>7.38</w:t>
            </w:r>
          </w:p>
        </w:tc>
        <w:tc>
          <w:tcPr>
            <w:tcW w:w="1306" w:type="dxa"/>
          </w:tcPr>
          <w:p>
            <w:pPr>
              <w:pStyle w:val="13"/>
              <w:ind w:left="9"/>
              <w:jc w:val="center"/>
              <w:rPr>
                <w:sz w:val="24"/>
              </w:rPr>
            </w:pPr>
            <w:r>
              <w:rPr>
                <w:sz w:val="24"/>
              </w:rPr>
              <w:t>4</w:t>
            </w:r>
          </w:p>
        </w:tc>
        <w:tc>
          <w:tcPr>
            <w:tcW w:w="1454" w:type="dxa"/>
          </w:tcPr>
          <w:p>
            <w:pPr>
              <w:pStyle w:val="13"/>
              <w:ind w:left="607"/>
              <w:rPr>
                <w:sz w:val="24"/>
              </w:rPr>
            </w:pPr>
            <w:r>
              <w:rPr>
                <w:sz w:val="24"/>
              </w:rPr>
              <w:t>75</w:t>
            </w:r>
          </w:p>
        </w:tc>
        <w:tc>
          <w:tcPr>
            <w:tcW w:w="1743" w:type="dxa"/>
          </w:tcPr>
          <w:p>
            <w:pPr>
              <w:pStyle w:val="13"/>
              <w:ind w:left="286" w:right="279"/>
              <w:jc w:val="center"/>
              <w:rPr>
                <w:sz w:val="24"/>
              </w:rPr>
            </w:pPr>
            <w:r>
              <w:rPr>
                <w:sz w:val="24"/>
              </w:rPr>
              <w:t>0.1775</w:t>
            </w:r>
          </w:p>
        </w:tc>
        <w:tc>
          <w:tcPr>
            <w:tcW w:w="1740" w:type="dxa"/>
          </w:tcPr>
          <w:p>
            <w:pPr>
              <w:pStyle w:val="13"/>
              <w:ind w:left="600"/>
              <w:rPr>
                <w:sz w:val="24"/>
              </w:rPr>
            </w:pPr>
            <w:r>
              <w:rPr>
                <w:sz w:val="24"/>
              </w:rPr>
              <w:t>17.75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52" w:type="dxa"/>
          </w:tcPr>
          <w:p>
            <w:pPr>
              <w:pStyle w:val="13"/>
              <w:ind w:left="664"/>
              <w:rPr>
                <w:sz w:val="24"/>
              </w:rPr>
            </w:pPr>
            <w:r>
              <w:rPr>
                <w:sz w:val="24"/>
              </w:rPr>
              <w:t>2</w:t>
            </w:r>
          </w:p>
        </w:tc>
        <w:tc>
          <w:tcPr>
            <w:tcW w:w="1882" w:type="dxa"/>
          </w:tcPr>
          <w:p>
            <w:pPr>
              <w:pStyle w:val="13"/>
              <w:ind w:left="117" w:right="106"/>
              <w:jc w:val="center"/>
              <w:rPr>
                <w:sz w:val="24"/>
              </w:rPr>
            </w:pPr>
            <w:r>
              <w:rPr>
                <w:sz w:val="24"/>
              </w:rPr>
              <w:t>14.25</w:t>
            </w:r>
          </w:p>
        </w:tc>
        <w:tc>
          <w:tcPr>
            <w:tcW w:w="1306" w:type="dxa"/>
          </w:tcPr>
          <w:p>
            <w:pPr>
              <w:pStyle w:val="13"/>
              <w:ind w:left="9"/>
              <w:jc w:val="center"/>
              <w:rPr>
                <w:sz w:val="24"/>
              </w:rPr>
            </w:pPr>
            <w:r>
              <w:rPr>
                <w:sz w:val="24"/>
              </w:rPr>
              <w:t>9</w:t>
            </w:r>
          </w:p>
        </w:tc>
        <w:tc>
          <w:tcPr>
            <w:tcW w:w="1454" w:type="dxa"/>
          </w:tcPr>
          <w:p>
            <w:pPr>
              <w:pStyle w:val="13"/>
              <w:ind w:left="607"/>
              <w:rPr>
                <w:sz w:val="24"/>
              </w:rPr>
            </w:pPr>
            <w:r>
              <w:rPr>
                <w:sz w:val="24"/>
              </w:rPr>
              <w:t>23</w:t>
            </w:r>
          </w:p>
        </w:tc>
        <w:tc>
          <w:tcPr>
            <w:tcW w:w="1743" w:type="dxa"/>
          </w:tcPr>
          <w:p>
            <w:pPr>
              <w:pStyle w:val="13"/>
              <w:ind w:left="286" w:right="279"/>
              <w:jc w:val="center"/>
              <w:rPr>
                <w:sz w:val="24"/>
              </w:rPr>
            </w:pPr>
            <w:r>
              <w:rPr>
                <w:sz w:val="24"/>
              </w:rPr>
              <w:t>0.0156</w:t>
            </w:r>
          </w:p>
        </w:tc>
        <w:tc>
          <w:tcPr>
            <w:tcW w:w="1740" w:type="dxa"/>
          </w:tcPr>
          <w:p>
            <w:pPr>
              <w:pStyle w:val="13"/>
              <w:ind w:left="660"/>
              <w:rPr>
                <w:sz w:val="24"/>
              </w:rPr>
            </w:pPr>
            <w:r>
              <w:rPr>
                <w:sz w:val="24"/>
              </w:rPr>
              <w:t>1.56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52" w:type="dxa"/>
          </w:tcPr>
          <w:p>
            <w:pPr>
              <w:pStyle w:val="13"/>
              <w:ind w:left="664"/>
              <w:rPr>
                <w:sz w:val="24"/>
              </w:rPr>
            </w:pPr>
            <w:r>
              <w:rPr>
                <w:sz w:val="24"/>
              </w:rPr>
              <w:t>3</w:t>
            </w:r>
          </w:p>
        </w:tc>
        <w:tc>
          <w:tcPr>
            <w:tcW w:w="1882" w:type="dxa"/>
          </w:tcPr>
          <w:p>
            <w:pPr>
              <w:pStyle w:val="13"/>
              <w:ind w:left="117" w:right="106"/>
              <w:jc w:val="center"/>
              <w:rPr>
                <w:sz w:val="24"/>
              </w:rPr>
            </w:pPr>
            <w:r>
              <w:rPr>
                <w:sz w:val="24"/>
              </w:rPr>
              <w:t>21.91</w:t>
            </w:r>
          </w:p>
        </w:tc>
        <w:tc>
          <w:tcPr>
            <w:tcW w:w="1306" w:type="dxa"/>
          </w:tcPr>
          <w:p>
            <w:pPr>
              <w:pStyle w:val="13"/>
              <w:ind w:left="9"/>
              <w:jc w:val="center"/>
              <w:rPr>
                <w:sz w:val="24"/>
              </w:rPr>
            </w:pPr>
            <w:r>
              <w:rPr>
                <w:sz w:val="24"/>
              </w:rPr>
              <w:t>4</w:t>
            </w:r>
          </w:p>
        </w:tc>
        <w:tc>
          <w:tcPr>
            <w:tcW w:w="1454" w:type="dxa"/>
          </w:tcPr>
          <w:p>
            <w:pPr>
              <w:pStyle w:val="13"/>
              <w:ind w:left="607"/>
              <w:rPr>
                <w:sz w:val="24"/>
              </w:rPr>
            </w:pPr>
            <w:r>
              <w:rPr>
                <w:sz w:val="24"/>
              </w:rPr>
              <w:t>23</w:t>
            </w:r>
          </w:p>
        </w:tc>
        <w:tc>
          <w:tcPr>
            <w:tcW w:w="1743" w:type="dxa"/>
          </w:tcPr>
          <w:p>
            <w:pPr>
              <w:pStyle w:val="13"/>
              <w:ind w:left="286" w:right="279"/>
              <w:jc w:val="center"/>
              <w:rPr>
                <w:sz w:val="24"/>
              </w:rPr>
            </w:pPr>
            <w:r>
              <w:rPr>
                <w:sz w:val="24"/>
              </w:rPr>
              <w:t>0.0475</w:t>
            </w:r>
          </w:p>
        </w:tc>
        <w:tc>
          <w:tcPr>
            <w:tcW w:w="1740" w:type="dxa"/>
          </w:tcPr>
          <w:p>
            <w:pPr>
              <w:pStyle w:val="13"/>
              <w:ind w:left="660"/>
              <w:rPr>
                <w:sz w:val="24"/>
              </w:rPr>
            </w:pPr>
            <w:r>
              <w:rPr>
                <w:sz w:val="24"/>
              </w:rPr>
              <w:t>4.75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52" w:type="dxa"/>
          </w:tcPr>
          <w:p>
            <w:pPr>
              <w:pStyle w:val="13"/>
              <w:ind w:left="664"/>
              <w:rPr>
                <w:sz w:val="24"/>
              </w:rPr>
            </w:pPr>
            <w:r>
              <w:rPr>
                <w:sz w:val="24"/>
              </w:rPr>
              <w:t>4</w:t>
            </w:r>
          </w:p>
        </w:tc>
        <w:tc>
          <w:tcPr>
            <w:tcW w:w="1882" w:type="dxa"/>
          </w:tcPr>
          <w:p>
            <w:pPr>
              <w:pStyle w:val="13"/>
              <w:ind w:left="117" w:right="106"/>
              <w:jc w:val="center"/>
              <w:rPr>
                <w:sz w:val="24"/>
              </w:rPr>
            </w:pPr>
            <w:r>
              <w:rPr>
                <w:sz w:val="24"/>
              </w:rPr>
              <w:t>29.44</w:t>
            </w:r>
          </w:p>
        </w:tc>
        <w:tc>
          <w:tcPr>
            <w:tcW w:w="1306" w:type="dxa"/>
          </w:tcPr>
          <w:p>
            <w:pPr>
              <w:pStyle w:val="13"/>
              <w:ind w:left="9"/>
              <w:jc w:val="center"/>
              <w:rPr>
                <w:sz w:val="24"/>
              </w:rPr>
            </w:pPr>
            <w:r>
              <w:rPr>
                <w:sz w:val="24"/>
              </w:rPr>
              <w:t>4</w:t>
            </w:r>
          </w:p>
        </w:tc>
        <w:tc>
          <w:tcPr>
            <w:tcW w:w="1454" w:type="dxa"/>
          </w:tcPr>
          <w:p>
            <w:pPr>
              <w:pStyle w:val="13"/>
              <w:ind w:left="607"/>
              <w:rPr>
                <w:sz w:val="24"/>
              </w:rPr>
            </w:pPr>
            <w:r>
              <w:rPr>
                <w:sz w:val="24"/>
              </w:rPr>
              <w:t>23</w:t>
            </w:r>
          </w:p>
        </w:tc>
        <w:tc>
          <w:tcPr>
            <w:tcW w:w="1743" w:type="dxa"/>
          </w:tcPr>
          <w:p>
            <w:pPr>
              <w:pStyle w:val="13"/>
              <w:ind w:left="286" w:right="279"/>
              <w:jc w:val="center"/>
              <w:rPr>
                <w:sz w:val="24"/>
              </w:rPr>
            </w:pPr>
            <w:r>
              <w:rPr>
                <w:sz w:val="24"/>
              </w:rPr>
              <w:t>0.0475</w:t>
            </w:r>
          </w:p>
        </w:tc>
        <w:tc>
          <w:tcPr>
            <w:tcW w:w="1740" w:type="dxa"/>
          </w:tcPr>
          <w:p>
            <w:pPr>
              <w:pStyle w:val="13"/>
              <w:ind w:left="660"/>
              <w:rPr>
                <w:sz w:val="24"/>
              </w:rPr>
            </w:pPr>
            <w:r>
              <w:rPr>
                <w:sz w:val="24"/>
              </w:rPr>
              <w:t>4.75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52" w:type="dxa"/>
          </w:tcPr>
          <w:p>
            <w:pPr>
              <w:pStyle w:val="13"/>
              <w:ind w:left="664"/>
              <w:rPr>
                <w:sz w:val="24"/>
              </w:rPr>
            </w:pPr>
            <w:r>
              <w:rPr>
                <w:sz w:val="24"/>
              </w:rPr>
              <w:t>5</w:t>
            </w:r>
          </w:p>
        </w:tc>
        <w:tc>
          <w:tcPr>
            <w:tcW w:w="1882" w:type="dxa"/>
          </w:tcPr>
          <w:p>
            <w:pPr>
              <w:pStyle w:val="13"/>
              <w:ind w:left="117" w:right="106"/>
              <w:jc w:val="center"/>
              <w:rPr>
                <w:sz w:val="24"/>
              </w:rPr>
            </w:pPr>
            <w:r>
              <w:rPr>
                <w:sz w:val="24"/>
              </w:rPr>
              <w:t>32.20</w:t>
            </w:r>
          </w:p>
        </w:tc>
        <w:tc>
          <w:tcPr>
            <w:tcW w:w="1306" w:type="dxa"/>
          </w:tcPr>
          <w:p>
            <w:pPr>
              <w:pStyle w:val="13"/>
              <w:ind w:left="9"/>
              <w:jc w:val="center"/>
              <w:rPr>
                <w:sz w:val="24"/>
              </w:rPr>
            </w:pPr>
            <w:r>
              <w:rPr>
                <w:sz w:val="24"/>
              </w:rPr>
              <w:t>4</w:t>
            </w:r>
          </w:p>
        </w:tc>
        <w:tc>
          <w:tcPr>
            <w:tcW w:w="1454" w:type="dxa"/>
          </w:tcPr>
          <w:p>
            <w:pPr>
              <w:pStyle w:val="13"/>
              <w:ind w:left="607"/>
              <w:rPr>
                <w:sz w:val="24"/>
              </w:rPr>
            </w:pPr>
            <w:r>
              <w:rPr>
                <w:sz w:val="24"/>
              </w:rPr>
              <w:t>23</w:t>
            </w:r>
          </w:p>
        </w:tc>
        <w:tc>
          <w:tcPr>
            <w:tcW w:w="1743" w:type="dxa"/>
          </w:tcPr>
          <w:p>
            <w:pPr>
              <w:pStyle w:val="13"/>
              <w:ind w:left="286" w:right="279"/>
              <w:jc w:val="center"/>
              <w:rPr>
                <w:sz w:val="24"/>
              </w:rPr>
            </w:pPr>
            <w:r>
              <w:rPr>
                <w:sz w:val="24"/>
              </w:rPr>
              <w:t>0.0475</w:t>
            </w:r>
          </w:p>
        </w:tc>
        <w:tc>
          <w:tcPr>
            <w:tcW w:w="1740" w:type="dxa"/>
          </w:tcPr>
          <w:p>
            <w:pPr>
              <w:pStyle w:val="13"/>
              <w:ind w:left="660"/>
              <w:rPr>
                <w:sz w:val="24"/>
              </w:rPr>
            </w:pPr>
            <w:r>
              <w:rPr>
                <w:sz w:val="24"/>
              </w:rPr>
              <w:t>4.75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 w:hRule="atLeast"/>
        </w:trPr>
        <w:tc>
          <w:tcPr>
            <w:tcW w:w="1452" w:type="dxa"/>
          </w:tcPr>
          <w:p>
            <w:pPr>
              <w:pStyle w:val="13"/>
              <w:spacing w:line="259" w:lineRule="exact"/>
              <w:ind w:left="664"/>
              <w:rPr>
                <w:sz w:val="24"/>
              </w:rPr>
            </w:pPr>
            <w:r>
              <w:rPr>
                <w:sz w:val="24"/>
              </w:rPr>
              <w:t>6</w:t>
            </w:r>
          </w:p>
        </w:tc>
        <w:tc>
          <w:tcPr>
            <w:tcW w:w="1882" w:type="dxa"/>
          </w:tcPr>
          <w:p>
            <w:pPr>
              <w:pStyle w:val="13"/>
              <w:spacing w:line="259" w:lineRule="exact"/>
              <w:ind w:left="114" w:right="106"/>
              <w:jc w:val="center"/>
              <w:rPr>
                <w:sz w:val="24"/>
              </w:rPr>
            </w:pPr>
            <w:r>
              <w:rPr>
                <w:sz w:val="24"/>
              </w:rPr>
              <w:t>Control</w:t>
            </w:r>
          </w:p>
        </w:tc>
        <w:tc>
          <w:tcPr>
            <w:tcW w:w="1306" w:type="dxa"/>
          </w:tcPr>
          <w:p>
            <w:pPr>
              <w:pStyle w:val="13"/>
              <w:spacing w:line="259" w:lineRule="exact"/>
              <w:ind w:left="9"/>
              <w:jc w:val="center"/>
              <w:rPr>
                <w:sz w:val="24"/>
              </w:rPr>
            </w:pPr>
            <w:r>
              <w:rPr>
                <w:sz w:val="24"/>
              </w:rPr>
              <w:t>4</w:t>
            </w:r>
          </w:p>
        </w:tc>
        <w:tc>
          <w:tcPr>
            <w:tcW w:w="1454" w:type="dxa"/>
          </w:tcPr>
          <w:p>
            <w:pPr>
              <w:pStyle w:val="13"/>
              <w:spacing w:line="259" w:lineRule="exact"/>
              <w:ind w:left="667"/>
              <w:rPr>
                <w:sz w:val="24"/>
              </w:rPr>
            </w:pPr>
            <w:r>
              <w:rPr>
                <w:sz w:val="24"/>
              </w:rPr>
              <w:t>1</w:t>
            </w:r>
          </w:p>
        </w:tc>
        <w:tc>
          <w:tcPr>
            <w:tcW w:w="1743" w:type="dxa"/>
          </w:tcPr>
          <w:p>
            <w:pPr>
              <w:pStyle w:val="13"/>
              <w:spacing w:line="259" w:lineRule="exact"/>
              <w:ind w:left="286" w:right="276"/>
              <w:jc w:val="center"/>
              <w:rPr>
                <w:sz w:val="24"/>
              </w:rPr>
            </w:pPr>
            <w:r>
              <w:rPr>
                <w:sz w:val="24"/>
              </w:rPr>
              <w:t>-0.0075</w:t>
            </w:r>
          </w:p>
        </w:tc>
        <w:tc>
          <w:tcPr>
            <w:tcW w:w="1740" w:type="dxa"/>
          </w:tcPr>
          <w:p>
            <w:pPr>
              <w:pStyle w:val="13"/>
              <w:spacing w:line="259" w:lineRule="exact"/>
              <w:ind w:left="660"/>
              <w:rPr>
                <w:sz w:val="24"/>
              </w:rPr>
            </w:pPr>
            <w:r>
              <w:rPr>
                <w:sz w:val="24"/>
              </w:rPr>
              <w:t>0.75</w:t>
            </w:r>
          </w:p>
        </w:tc>
      </w:tr>
    </w:tbl>
    <w:p>
      <w:pPr>
        <w:spacing w:after="0" w:line="259" w:lineRule="exact"/>
        <w:rPr>
          <w:sz w:val="24"/>
        </w:rPr>
        <w:sectPr>
          <w:pgSz w:w="12240" w:h="15840"/>
          <w:pgMar w:top="1500" w:right="1200" w:bottom="1180" w:left="1200" w:header="0" w:footer="992" w:gutter="0"/>
        </w:sectPr>
      </w:pPr>
    </w:p>
    <w:p>
      <w:pPr>
        <w:pStyle w:val="5"/>
        <w:spacing w:before="4"/>
        <w:rPr>
          <w:b/>
          <w:sz w:val="17"/>
        </w:rPr>
      </w:pPr>
      <w:r>
        <mc:AlternateContent>
          <mc:Choice Requires="wpg">
            <w:drawing>
              <wp:anchor distT="0" distB="0" distL="114300" distR="114300" simplePos="0" relativeHeight="15796224" behindDoc="0" locked="0" layoutInCell="1" allowOverlap="1">
                <wp:simplePos x="0" y="0"/>
                <wp:positionH relativeFrom="page">
                  <wp:posOffset>1137920</wp:posOffset>
                </wp:positionH>
                <wp:positionV relativeFrom="page">
                  <wp:posOffset>909320</wp:posOffset>
                </wp:positionV>
                <wp:extent cx="5495925" cy="3209925"/>
                <wp:effectExtent l="0" t="635" r="5715" b="5080"/>
                <wp:wrapNone/>
                <wp:docPr id="445" name="Group 482"/>
                <wp:cNvGraphicFramePr/>
                <a:graphic xmlns:a="http://schemas.openxmlformats.org/drawingml/2006/main">
                  <a:graphicData uri="http://schemas.microsoft.com/office/word/2010/wordprocessingGroup">
                    <wpg:wgp>
                      <wpg:cNvGrpSpPr/>
                      <wpg:grpSpPr>
                        <a:xfrm>
                          <a:off x="0" y="0"/>
                          <a:ext cx="5495925" cy="3209925"/>
                          <a:chOff x="1793" y="1433"/>
                          <a:chExt cx="8655" cy="5055"/>
                        </a:xfrm>
                      </wpg:grpSpPr>
                      <wps:wsp>
                        <wps:cNvPr id="401" name="FreeForm 483"/>
                        <wps:cNvSpPr/>
                        <wps:spPr>
                          <a:xfrm>
                            <a:off x="2673" y="4516"/>
                            <a:ext cx="7503" cy="579"/>
                          </a:xfrm>
                          <a:custGeom>
                            <a:avLst/>
                            <a:gdLst/>
                            <a:ahLst/>
                            <a:cxnLst/>
                            <a:pathLst>
                              <a:path w="7503" h="579">
                                <a:moveTo>
                                  <a:pt x="0" y="578"/>
                                </a:moveTo>
                                <a:lnTo>
                                  <a:pt x="7502" y="578"/>
                                </a:lnTo>
                                <a:moveTo>
                                  <a:pt x="0" y="463"/>
                                </a:moveTo>
                                <a:lnTo>
                                  <a:pt x="7502" y="463"/>
                                </a:lnTo>
                                <a:moveTo>
                                  <a:pt x="0" y="348"/>
                                </a:moveTo>
                                <a:lnTo>
                                  <a:pt x="7502" y="348"/>
                                </a:lnTo>
                                <a:moveTo>
                                  <a:pt x="0" y="233"/>
                                </a:moveTo>
                                <a:lnTo>
                                  <a:pt x="7502" y="233"/>
                                </a:lnTo>
                                <a:moveTo>
                                  <a:pt x="0" y="0"/>
                                </a:moveTo>
                                <a:lnTo>
                                  <a:pt x="7502" y="0"/>
                                </a:lnTo>
                              </a:path>
                            </a:pathLst>
                          </a:custGeom>
                          <a:noFill/>
                          <a:ln w="9144" cap="flat" cmpd="sng">
                            <a:solidFill>
                              <a:srgbClr val="F1F1F1"/>
                            </a:solidFill>
                            <a:prstDash val="solid"/>
                            <a:headEnd type="none" w="med" len="med"/>
                            <a:tailEnd type="none" w="med" len="med"/>
                          </a:ln>
                        </wps:spPr>
                        <wps:bodyPr upright="1"/>
                      </wps:wsp>
                      <wps:wsp>
                        <wps:cNvPr id="402" name="FreeForm 484"/>
                        <wps:cNvSpPr/>
                        <wps:spPr>
                          <a:xfrm>
                            <a:off x="2673" y="4398"/>
                            <a:ext cx="7503" cy="8"/>
                          </a:xfrm>
                          <a:custGeom>
                            <a:avLst/>
                            <a:gdLst/>
                            <a:ahLst/>
                            <a:cxnLst/>
                            <a:pathLst>
                              <a:path w="7503" h="8">
                                <a:moveTo>
                                  <a:pt x="0" y="7"/>
                                </a:moveTo>
                                <a:lnTo>
                                  <a:pt x="7502" y="7"/>
                                </a:lnTo>
                                <a:moveTo>
                                  <a:pt x="0" y="0"/>
                                </a:moveTo>
                                <a:lnTo>
                                  <a:pt x="7502" y="0"/>
                                </a:lnTo>
                              </a:path>
                            </a:pathLst>
                          </a:custGeom>
                          <a:noFill/>
                          <a:ln w="4318" cap="flat" cmpd="sng">
                            <a:solidFill>
                              <a:srgbClr val="F1F1F1"/>
                            </a:solidFill>
                            <a:prstDash val="solid"/>
                            <a:headEnd type="none" w="med" len="med"/>
                            <a:tailEnd type="none" w="med" len="med"/>
                          </a:ln>
                        </wps:spPr>
                        <wps:bodyPr upright="1"/>
                      </wps:wsp>
                      <wps:wsp>
                        <wps:cNvPr id="403" name="FreeForm 485"/>
                        <wps:cNvSpPr/>
                        <wps:spPr>
                          <a:xfrm>
                            <a:off x="2673" y="4171"/>
                            <a:ext cx="7503" cy="116"/>
                          </a:xfrm>
                          <a:custGeom>
                            <a:avLst/>
                            <a:gdLst/>
                            <a:ahLst/>
                            <a:cxnLst/>
                            <a:pathLst>
                              <a:path w="7503" h="116">
                                <a:moveTo>
                                  <a:pt x="0" y="115"/>
                                </a:moveTo>
                                <a:lnTo>
                                  <a:pt x="7502" y="115"/>
                                </a:lnTo>
                                <a:moveTo>
                                  <a:pt x="0" y="0"/>
                                </a:moveTo>
                                <a:lnTo>
                                  <a:pt x="7502" y="0"/>
                                </a:lnTo>
                              </a:path>
                            </a:pathLst>
                          </a:custGeom>
                          <a:noFill/>
                          <a:ln w="9144" cap="flat" cmpd="sng">
                            <a:solidFill>
                              <a:srgbClr val="F1F1F1"/>
                            </a:solidFill>
                            <a:prstDash val="solid"/>
                            <a:headEnd type="none" w="med" len="med"/>
                            <a:tailEnd type="none" w="med" len="med"/>
                          </a:ln>
                        </wps:spPr>
                        <wps:bodyPr upright="1"/>
                      </wps:wsp>
                      <wps:wsp>
                        <wps:cNvPr id="404" name="FreeForm 486"/>
                        <wps:cNvSpPr/>
                        <wps:spPr>
                          <a:xfrm>
                            <a:off x="2673" y="3939"/>
                            <a:ext cx="7503" cy="8"/>
                          </a:xfrm>
                          <a:custGeom>
                            <a:avLst/>
                            <a:gdLst/>
                            <a:ahLst/>
                            <a:cxnLst/>
                            <a:pathLst>
                              <a:path w="7503" h="8">
                                <a:moveTo>
                                  <a:pt x="0" y="7"/>
                                </a:moveTo>
                                <a:lnTo>
                                  <a:pt x="7502" y="7"/>
                                </a:lnTo>
                                <a:moveTo>
                                  <a:pt x="0" y="0"/>
                                </a:moveTo>
                                <a:lnTo>
                                  <a:pt x="7502" y="0"/>
                                </a:lnTo>
                              </a:path>
                            </a:pathLst>
                          </a:custGeom>
                          <a:noFill/>
                          <a:ln w="1270" cap="flat" cmpd="sng">
                            <a:solidFill>
                              <a:srgbClr val="F1F1F1"/>
                            </a:solidFill>
                            <a:prstDash val="solid"/>
                            <a:headEnd type="none" w="med" len="med"/>
                            <a:tailEnd type="none" w="med" len="med"/>
                          </a:ln>
                        </wps:spPr>
                        <wps:bodyPr upright="1"/>
                      </wps:wsp>
                      <wps:wsp>
                        <wps:cNvPr id="405" name="FreeForm 487"/>
                        <wps:cNvSpPr/>
                        <wps:spPr>
                          <a:xfrm>
                            <a:off x="2673" y="2438"/>
                            <a:ext cx="7503" cy="1388"/>
                          </a:xfrm>
                          <a:custGeom>
                            <a:avLst/>
                            <a:gdLst/>
                            <a:ahLst/>
                            <a:cxnLst/>
                            <a:pathLst>
                              <a:path w="7503" h="1388">
                                <a:moveTo>
                                  <a:pt x="0" y="1388"/>
                                </a:moveTo>
                                <a:lnTo>
                                  <a:pt x="7502" y="1388"/>
                                </a:lnTo>
                                <a:moveTo>
                                  <a:pt x="0" y="1272"/>
                                </a:moveTo>
                                <a:lnTo>
                                  <a:pt x="7502" y="1272"/>
                                </a:lnTo>
                                <a:moveTo>
                                  <a:pt x="0" y="1157"/>
                                </a:moveTo>
                                <a:lnTo>
                                  <a:pt x="7502" y="1157"/>
                                </a:lnTo>
                                <a:moveTo>
                                  <a:pt x="0" y="924"/>
                                </a:moveTo>
                                <a:lnTo>
                                  <a:pt x="7502" y="924"/>
                                </a:lnTo>
                                <a:moveTo>
                                  <a:pt x="0" y="809"/>
                                </a:moveTo>
                                <a:lnTo>
                                  <a:pt x="7502" y="809"/>
                                </a:lnTo>
                                <a:moveTo>
                                  <a:pt x="0" y="694"/>
                                </a:moveTo>
                                <a:lnTo>
                                  <a:pt x="7502" y="694"/>
                                </a:lnTo>
                                <a:moveTo>
                                  <a:pt x="0" y="579"/>
                                </a:moveTo>
                                <a:lnTo>
                                  <a:pt x="7502" y="579"/>
                                </a:lnTo>
                                <a:moveTo>
                                  <a:pt x="0" y="348"/>
                                </a:moveTo>
                                <a:lnTo>
                                  <a:pt x="7502" y="348"/>
                                </a:lnTo>
                                <a:moveTo>
                                  <a:pt x="0" y="233"/>
                                </a:moveTo>
                                <a:lnTo>
                                  <a:pt x="7502" y="233"/>
                                </a:lnTo>
                                <a:moveTo>
                                  <a:pt x="0" y="118"/>
                                </a:moveTo>
                                <a:lnTo>
                                  <a:pt x="7502" y="118"/>
                                </a:lnTo>
                                <a:moveTo>
                                  <a:pt x="0" y="0"/>
                                </a:moveTo>
                                <a:lnTo>
                                  <a:pt x="7502" y="0"/>
                                </a:lnTo>
                              </a:path>
                            </a:pathLst>
                          </a:custGeom>
                          <a:noFill/>
                          <a:ln w="9144" cap="flat" cmpd="sng">
                            <a:solidFill>
                              <a:srgbClr val="F1F1F1"/>
                            </a:solidFill>
                            <a:prstDash val="solid"/>
                            <a:headEnd type="none" w="med" len="med"/>
                            <a:tailEnd type="none" w="med" len="med"/>
                          </a:ln>
                        </wps:spPr>
                        <wps:bodyPr upright="1"/>
                      </wps:wsp>
                      <wps:wsp>
                        <wps:cNvPr id="406" name="Lines 488"/>
                        <wps:cNvSpPr/>
                        <wps:spPr>
                          <a:xfrm>
                            <a:off x="2674" y="5210"/>
                            <a:ext cx="7502" cy="0"/>
                          </a:xfrm>
                          <a:prstGeom prst="line">
                            <a:avLst/>
                          </a:prstGeom>
                          <a:ln w="9144" cap="flat" cmpd="sng">
                            <a:solidFill>
                              <a:srgbClr val="D9D9D9"/>
                            </a:solidFill>
                            <a:prstDash val="solid"/>
                            <a:headEnd type="none" w="med" len="med"/>
                            <a:tailEnd type="none" w="med" len="med"/>
                          </a:ln>
                        </wps:spPr>
                        <wps:bodyPr upright="1"/>
                      </wps:wsp>
                      <wps:wsp>
                        <wps:cNvPr id="407" name="Lines 489"/>
                        <wps:cNvSpPr/>
                        <wps:spPr>
                          <a:xfrm>
                            <a:off x="2674" y="4056"/>
                            <a:ext cx="5950" cy="0"/>
                          </a:xfrm>
                          <a:prstGeom prst="line">
                            <a:avLst/>
                          </a:prstGeom>
                          <a:ln w="9144" cap="flat" cmpd="sng">
                            <a:solidFill>
                              <a:srgbClr val="D9D9D9"/>
                            </a:solidFill>
                            <a:prstDash val="solid"/>
                            <a:headEnd type="none" w="med" len="med"/>
                            <a:tailEnd type="none" w="med" len="med"/>
                          </a:ln>
                        </wps:spPr>
                        <wps:bodyPr upright="1"/>
                      </wps:wsp>
                      <wps:wsp>
                        <wps:cNvPr id="408" name="FreeForm 490"/>
                        <wps:cNvSpPr/>
                        <wps:spPr>
                          <a:xfrm>
                            <a:off x="2673" y="2323"/>
                            <a:ext cx="7503" cy="1155"/>
                          </a:xfrm>
                          <a:custGeom>
                            <a:avLst/>
                            <a:gdLst/>
                            <a:ahLst/>
                            <a:cxnLst/>
                            <a:pathLst>
                              <a:path w="7503" h="1155">
                                <a:moveTo>
                                  <a:pt x="0" y="1155"/>
                                </a:moveTo>
                                <a:lnTo>
                                  <a:pt x="7502" y="1155"/>
                                </a:lnTo>
                                <a:moveTo>
                                  <a:pt x="0" y="579"/>
                                </a:moveTo>
                                <a:lnTo>
                                  <a:pt x="7502" y="579"/>
                                </a:lnTo>
                                <a:moveTo>
                                  <a:pt x="0" y="0"/>
                                </a:moveTo>
                                <a:lnTo>
                                  <a:pt x="7502" y="0"/>
                                </a:lnTo>
                              </a:path>
                            </a:pathLst>
                          </a:custGeom>
                          <a:noFill/>
                          <a:ln w="9144" cap="flat" cmpd="sng">
                            <a:solidFill>
                              <a:srgbClr val="D9D9D9"/>
                            </a:solidFill>
                            <a:prstDash val="solid"/>
                            <a:headEnd type="none" w="med" len="med"/>
                            <a:tailEnd type="none" w="med" len="med"/>
                          </a:ln>
                        </wps:spPr>
                        <wps:bodyPr upright="1"/>
                      </wps:wsp>
                      <wps:wsp>
                        <wps:cNvPr id="409" name="FreeForm 491"/>
                        <wps:cNvSpPr/>
                        <wps:spPr>
                          <a:xfrm>
                            <a:off x="2973" y="2323"/>
                            <a:ext cx="5400" cy="2888"/>
                          </a:xfrm>
                          <a:custGeom>
                            <a:avLst/>
                            <a:gdLst/>
                            <a:ahLst/>
                            <a:cxnLst/>
                            <a:pathLst>
                              <a:path w="5400" h="2888">
                                <a:moveTo>
                                  <a:pt x="0" y="0"/>
                                </a:moveTo>
                                <a:lnTo>
                                  <a:pt x="0" y="2887"/>
                                </a:lnTo>
                                <a:moveTo>
                                  <a:pt x="300" y="0"/>
                                </a:moveTo>
                                <a:lnTo>
                                  <a:pt x="300" y="2887"/>
                                </a:lnTo>
                                <a:moveTo>
                                  <a:pt x="600" y="0"/>
                                </a:moveTo>
                                <a:lnTo>
                                  <a:pt x="600" y="2887"/>
                                </a:lnTo>
                                <a:moveTo>
                                  <a:pt x="900" y="0"/>
                                </a:moveTo>
                                <a:lnTo>
                                  <a:pt x="900" y="2887"/>
                                </a:lnTo>
                                <a:moveTo>
                                  <a:pt x="1500" y="0"/>
                                </a:moveTo>
                                <a:lnTo>
                                  <a:pt x="1500" y="2887"/>
                                </a:lnTo>
                                <a:moveTo>
                                  <a:pt x="1800" y="0"/>
                                </a:moveTo>
                                <a:lnTo>
                                  <a:pt x="1800" y="2887"/>
                                </a:lnTo>
                                <a:moveTo>
                                  <a:pt x="2100" y="0"/>
                                </a:moveTo>
                                <a:lnTo>
                                  <a:pt x="2100" y="2887"/>
                                </a:lnTo>
                                <a:moveTo>
                                  <a:pt x="2400" y="0"/>
                                </a:moveTo>
                                <a:lnTo>
                                  <a:pt x="2400" y="2887"/>
                                </a:lnTo>
                                <a:moveTo>
                                  <a:pt x="3000" y="0"/>
                                </a:moveTo>
                                <a:lnTo>
                                  <a:pt x="3000" y="2887"/>
                                </a:lnTo>
                                <a:moveTo>
                                  <a:pt x="3300" y="0"/>
                                </a:moveTo>
                                <a:lnTo>
                                  <a:pt x="3300" y="2887"/>
                                </a:lnTo>
                                <a:moveTo>
                                  <a:pt x="3600" y="0"/>
                                </a:moveTo>
                                <a:lnTo>
                                  <a:pt x="3600" y="2887"/>
                                </a:lnTo>
                                <a:moveTo>
                                  <a:pt x="3900" y="0"/>
                                </a:moveTo>
                                <a:lnTo>
                                  <a:pt x="3900" y="2887"/>
                                </a:lnTo>
                                <a:moveTo>
                                  <a:pt x="4500" y="0"/>
                                </a:moveTo>
                                <a:lnTo>
                                  <a:pt x="4500" y="2887"/>
                                </a:lnTo>
                                <a:moveTo>
                                  <a:pt x="4800" y="0"/>
                                </a:moveTo>
                                <a:lnTo>
                                  <a:pt x="4800" y="2887"/>
                                </a:lnTo>
                                <a:moveTo>
                                  <a:pt x="5100" y="0"/>
                                </a:moveTo>
                                <a:lnTo>
                                  <a:pt x="5100" y="2887"/>
                                </a:lnTo>
                                <a:moveTo>
                                  <a:pt x="5400" y="0"/>
                                </a:moveTo>
                                <a:lnTo>
                                  <a:pt x="5400" y="2887"/>
                                </a:lnTo>
                              </a:path>
                            </a:pathLst>
                          </a:custGeom>
                          <a:noFill/>
                          <a:ln w="9144" cap="flat" cmpd="sng">
                            <a:solidFill>
                              <a:srgbClr val="F1F1F1"/>
                            </a:solidFill>
                            <a:prstDash val="solid"/>
                            <a:headEnd type="none" w="med" len="med"/>
                            <a:tailEnd type="none" w="med" len="med"/>
                          </a:ln>
                        </wps:spPr>
                        <wps:bodyPr upright="1"/>
                      </wps:wsp>
                      <wps:wsp>
                        <wps:cNvPr id="410" name="Lines 492"/>
                        <wps:cNvSpPr/>
                        <wps:spPr>
                          <a:xfrm>
                            <a:off x="8724" y="4056"/>
                            <a:ext cx="1452" cy="0"/>
                          </a:xfrm>
                          <a:prstGeom prst="line">
                            <a:avLst/>
                          </a:prstGeom>
                          <a:ln w="9144" cap="flat" cmpd="sng">
                            <a:solidFill>
                              <a:srgbClr val="D9D9D9"/>
                            </a:solidFill>
                            <a:prstDash val="solid"/>
                            <a:headEnd type="none" w="med" len="med"/>
                            <a:tailEnd type="none" w="med" len="med"/>
                          </a:ln>
                        </wps:spPr>
                        <wps:bodyPr upright="1"/>
                      </wps:wsp>
                      <wps:wsp>
                        <wps:cNvPr id="411" name="FreeForm 493"/>
                        <wps:cNvSpPr/>
                        <wps:spPr>
                          <a:xfrm>
                            <a:off x="8973" y="2323"/>
                            <a:ext cx="903" cy="2888"/>
                          </a:xfrm>
                          <a:custGeom>
                            <a:avLst/>
                            <a:gdLst/>
                            <a:ahLst/>
                            <a:cxnLst/>
                            <a:pathLst>
                              <a:path w="903" h="2888">
                                <a:moveTo>
                                  <a:pt x="0" y="0"/>
                                </a:moveTo>
                                <a:lnTo>
                                  <a:pt x="0" y="2887"/>
                                </a:lnTo>
                                <a:moveTo>
                                  <a:pt x="300" y="0"/>
                                </a:moveTo>
                                <a:lnTo>
                                  <a:pt x="300" y="2887"/>
                                </a:lnTo>
                                <a:moveTo>
                                  <a:pt x="602" y="0"/>
                                </a:moveTo>
                                <a:lnTo>
                                  <a:pt x="602" y="2887"/>
                                </a:lnTo>
                                <a:moveTo>
                                  <a:pt x="902" y="0"/>
                                </a:moveTo>
                                <a:lnTo>
                                  <a:pt x="902" y="2887"/>
                                </a:lnTo>
                              </a:path>
                            </a:pathLst>
                          </a:custGeom>
                          <a:noFill/>
                          <a:ln w="9144" cap="flat" cmpd="sng">
                            <a:solidFill>
                              <a:srgbClr val="F1F1F1"/>
                            </a:solidFill>
                            <a:prstDash val="solid"/>
                            <a:headEnd type="none" w="med" len="med"/>
                            <a:tailEnd type="none" w="med" len="med"/>
                          </a:ln>
                        </wps:spPr>
                        <wps:bodyPr upright="1"/>
                      </wps:wsp>
                      <wps:wsp>
                        <wps:cNvPr id="412" name="Lines 494"/>
                        <wps:cNvSpPr/>
                        <wps:spPr>
                          <a:xfrm>
                            <a:off x="4174" y="2323"/>
                            <a:ext cx="0" cy="2887"/>
                          </a:xfrm>
                          <a:prstGeom prst="line">
                            <a:avLst/>
                          </a:prstGeom>
                          <a:ln w="9144" cap="flat" cmpd="sng">
                            <a:solidFill>
                              <a:srgbClr val="D9D9D9"/>
                            </a:solidFill>
                            <a:prstDash val="solid"/>
                            <a:headEnd type="none" w="med" len="med"/>
                            <a:tailEnd type="none" w="med" len="med"/>
                          </a:ln>
                        </wps:spPr>
                        <wps:bodyPr upright="1"/>
                      </wps:wsp>
                      <wps:wsp>
                        <wps:cNvPr id="413" name="FreeForm 495"/>
                        <wps:cNvSpPr/>
                        <wps:spPr>
                          <a:xfrm>
                            <a:off x="5673" y="2323"/>
                            <a:ext cx="2" cy="2888"/>
                          </a:xfrm>
                          <a:custGeom>
                            <a:avLst/>
                            <a:gdLst/>
                            <a:ahLst/>
                            <a:cxnLst/>
                            <a:pathLst>
                              <a:path h="2888">
                                <a:moveTo>
                                  <a:pt x="0" y="2360"/>
                                </a:moveTo>
                                <a:lnTo>
                                  <a:pt x="0" y="2887"/>
                                </a:lnTo>
                                <a:moveTo>
                                  <a:pt x="0" y="1724"/>
                                </a:moveTo>
                                <a:lnTo>
                                  <a:pt x="0" y="2259"/>
                                </a:lnTo>
                                <a:moveTo>
                                  <a:pt x="0" y="0"/>
                                </a:moveTo>
                                <a:lnTo>
                                  <a:pt x="0" y="1623"/>
                                </a:lnTo>
                              </a:path>
                            </a:pathLst>
                          </a:custGeom>
                          <a:noFill/>
                          <a:ln w="9144" cap="flat" cmpd="sng">
                            <a:solidFill>
                              <a:srgbClr val="D9D9D9"/>
                            </a:solidFill>
                            <a:prstDash val="solid"/>
                            <a:headEnd type="none" w="med" len="med"/>
                            <a:tailEnd type="none" w="med" len="med"/>
                          </a:ln>
                        </wps:spPr>
                        <wps:bodyPr upright="1"/>
                      </wps:wsp>
                      <wps:wsp>
                        <wps:cNvPr id="414" name="Lines 496"/>
                        <wps:cNvSpPr/>
                        <wps:spPr>
                          <a:xfrm>
                            <a:off x="7174" y="2323"/>
                            <a:ext cx="0" cy="2887"/>
                          </a:xfrm>
                          <a:prstGeom prst="line">
                            <a:avLst/>
                          </a:prstGeom>
                          <a:ln w="9144" cap="flat" cmpd="sng">
                            <a:solidFill>
                              <a:srgbClr val="D9D9D9"/>
                            </a:solidFill>
                            <a:prstDash val="solid"/>
                            <a:headEnd type="none" w="med" len="med"/>
                            <a:tailEnd type="none" w="med" len="med"/>
                          </a:ln>
                        </wps:spPr>
                        <wps:bodyPr upright="1"/>
                      </wps:wsp>
                      <wps:wsp>
                        <wps:cNvPr id="415" name="FreeForm 497"/>
                        <wps:cNvSpPr/>
                        <wps:spPr>
                          <a:xfrm>
                            <a:off x="8673" y="2323"/>
                            <a:ext cx="2" cy="2888"/>
                          </a:xfrm>
                          <a:custGeom>
                            <a:avLst/>
                            <a:gdLst/>
                            <a:ahLst/>
                            <a:cxnLst/>
                            <a:pathLst>
                              <a:path h="2888">
                                <a:moveTo>
                                  <a:pt x="0" y="2180"/>
                                </a:moveTo>
                                <a:lnTo>
                                  <a:pt x="0" y="2887"/>
                                </a:lnTo>
                                <a:moveTo>
                                  <a:pt x="0" y="1813"/>
                                </a:moveTo>
                                <a:lnTo>
                                  <a:pt x="0" y="2079"/>
                                </a:lnTo>
                                <a:moveTo>
                                  <a:pt x="0" y="0"/>
                                </a:moveTo>
                                <a:lnTo>
                                  <a:pt x="0" y="1712"/>
                                </a:lnTo>
                              </a:path>
                            </a:pathLst>
                          </a:custGeom>
                          <a:noFill/>
                          <a:ln w="9144" cap="flat" cmpd="sng">
                            <a:solidFill>
                              <a:srgbClr val="D9D9D9"/>
                            </a:solidFill>
                            <a:prstDash val="solid"/>
                            <a:headEnd type="none" w="med" len="med"/>
                            <a:tailEnd type="none" w="med" len="med"/>
                          </a:ln>
                        </wps:spPr>
                        <wps:bodyPr upright="1"/>
                      </wps:wsp>
                      <wps:wsp>
                        <wps:cNvPr id="416" name="Lines 498"/>
                        <wps:cNvSpPr/>
                        <wps:spPr>
                          <a:xfrm>
                            <a:off x="10176" y="2323"/>
                            <a:ext cx="0" cy="2887"/>
                          </a:xfrm>
                          <a:prstGeom prst="line">
                            <a:avLst/>
                          </a:prstGeom>
                          <a:ln w="9144" cap="flat" cmpd="sng">
                            <a:solidFill>
                              <a:srgbClr val="D9D9D9"/>
                            </a:solidFill>
                            <a:prstDash val="solid"/>
                            <a:headEnd type="none" w="med" len="med"/>
                            <a:tailEnd type="none" w="med" len="med"/>
                          </a:ln>
                        </wps:spPr>
                        <wps:bodyPr upright="1"/>
                      </wps:wsp>
                      <wps:wsp>
                        <wps:cNvPr id="417" name="Lines 499"/>
                        <wps:cNvSpPr/>
                        <wps:spPr>
                          <a:xfrm flipV="1">
                            <a:off x="2674" y="2323"/>
                            <a:ext cx="0" cy="2887"/>
                          </a:xfrm>
                          <a:prstGeom prst="line">
                            <a:avLst/>
                          </a:prstGeom>
                          <a:ln w="9144" cap="flat" cmpd="sng">
                            <a:solidFill>
                              <a:srgbClr val="BEBEBE"/>
                            </a:solidFill>
                            <a:prstDash val="solid"/>
                            <a:headEnd type="none" w="med" len="med"/>
                            <a:tailEnd type="none" w="med" len="med"/>
                          </a:ln>
                        </wps:spPr>
                        <wps:bodyPr upright="1"/>
                      </wps:wsp>
                      <wps:wsp>
                        <wps:cNvPr id="418" name="FreeForm 500"/>
                        <wps:cNvSpPr/>
                        <wps:spPr>
                          <a:xfrm>
                            <a:off x="2673" y="4634"/>
                            <a:ext cx="7503" cy="2"/>
                          </a:xfrm>
                          <a:custGeom>
                            <a:avLst/>
                            <a:gdLst/>
                            <a:ahLst/>
                            <a:cxnLst/>
                            <a:pathLst>
                              <a:path w="7503">
                                <a:moveTo>
                                  <a:pt x="0" y="0"/>
                                </a:moveTo>
                                <a:lnTo>
                                  <a:pt x="2950" y="0"/>
                                </a:lnTo>
                                <a:moveTo>
                                  <a:pt x="3050" y="0"/>
                                </a:moveTo>
                                <a:lnTo>
                                  <a:pt x="7502" y="0"/>
                                </a:lnTo>
                              </a:path>
                            </a:pathLst>
                          </a:custGeom>
                          <a:noFill/>
                          <a:ln w="9144" cap="flat" cmpd="sng">
                            <a:solidFill>
                              <a:srgbClr val="BEBEBE"/>
                            </a:solidFill>
                            <a:prstDash val="solid"/>
                            <a:headEnd type="none" w="med" len="med"/>
                            <a:tailEnd type="none" w="med" len="med"/>
                          </a:ln>
                        </wps:spPr>
                        <wps:bodyPr upright="1"/>
                      </wps:wsp>
                      <pic:pic xmlns:pic="http://schemas.openxmlformats.org/drawingml/2006/picture">
                        <pic:nvPicPr>
                          <pic:cNvPr id="419" name="Picture 501"/>
                          <pic:cNvPicPr>
                            <a:picLocks noChangeAspect="1"/>
                          </pic:cNvPicPr>
                        </pic:nvPicPr>
                        <pic:blipFill>
                          <a:blip r:embed="rId67"/>
                          <a:stretch>
                            <a:fillRect/>
                          </a:stretch>
                        </pic:blipFill>
                        <pic:spPr>
                          <a:xfrm>
                            <a:off x="4103" y="2514"/>
                            <a:ext cx="4638" cy="2228"/>
                          </a:xfrm>
                          <a:prstGeom prst="rect">
                            <a:avLst/>
                          </a:prstGeom>
                          <a:noFill/>
                          <a:ln>
                            <a:noFill/>
                          </a:ln>
                        </pic:spPr>
                      </pic:pic>
                      <pic:pic xmlns:pic="http://schemas.openxmlformats.org/drawingml/2006/picture">
                        <pic:nvPicPr>
                          <pic:cNvPr id="420" name="Picture 502"/>
                          <pic:cNvPicPr>
                            <a:picLocks noChangeAspect="1"/>
                          </pic:cNvPicPr>
                        </pic:nvPicPr>
                        <pic:blipFill>
                          <a:blip r:embed="rId68"/>
                          <a:stretch>
                            <a:fillRect/>
                          </a:stretch>
                        </pic:blipFill>
                        <pic:spPr>
                          <a:xfrm>
                            <a:off x="2796" y="5903"/>
                            <a:ext cx="384" cy="115"/>
                          </a:xfrm>
                          <a:prstGeom prst="rect">
                            <a:avLst/>
                          </a:prstGeom>
                          <a:noFill/>
                          <a:ln>
                            <a:noFill/>
                          </a:ln>
                        </pic:spPr>
                      </pic:pic>
                      <pic:pic xmlns:pic="http://schemas.openxmlformats.org/drawingml/2006/picture">
                        <pic:nvPicPr>
                          <pic:cNvPr id="421" name="Picture 503"/>
                          <pic:cNvPicPr>
                            <a:picLocks noChangeAspect="1"/>
                          </pic:cNvPicPr>
                        </pic:nvPicPr>
                        <pic:blipFill>
                          <a:blip r:embed="rId69"/>
                          <a:stretch>
                            <a:fillRect/>
                          </a:stretch>
                        </pic:blipFill>
                        <pic:spPr>
                          <a:xfrm>
                            <a:off x="3998" y="5904"/>
                            <a:ext cx="384" cy="113"/>
                          </a:xfrm>
                          <a:prstGeom prst="rect">
                            <a:avLst/>
                          </a:prstGeom>
                          <a:noFill/>
                          <a:ln>
                            <a:noFill/>
                          </a:ln>
                        </pic:spPr>
                      </pic:pic>
                      <pic:pic xmlns:pic="http://schemas.openxmlformats.org/drawingml/2006/picture">
                        <pic:nvPicPr>
                          <pic:cNvPr id="422" name="Picture 504"/>
                          <pic:cNvPicPr>
                            <a:picLocks noChangeAspect="1"/>
                          </pic:cNvPicPr>
                        </pic:nvPicPr>
                        <pic:blipFill>
                          <a:blip r:embed="rId70"/>
                          <a:stretch>
                            <a:fillRect/>
                          </a:stretch>
                        </pic:blipFill>
                        <pic:spPr>
                          <a:xfrm>
                            <a:off x="5200" y="5904"/>
                            <a:ext cx="384" cy="113"/>
                          </a:xfrm>
                          <a:prstGeom prst="rect">
                            <a:avLst/>
                          </a:prstGeom>
                          <a:noFill/>
                          <a:ln>
                            <a:noFill/>
                          </a:ln>
                        </pic:spPr>
                      </pic:pic>
                      <pic:pic xmlns:pic="http://schemas.openxmlformats.org/drawingml/2006/picture">
                        <pic:nvPicPr>
                          <pic:cNvPr id="423" name="Picture 505"/>
                          <pic:cNvPicPr>
                            <a:picLocks noChangeAspect="1"/>
                          </pic:cNvPicPr>
                        </pic:nvPicPr>
                        <pic:blipFill>
                          <a:blip r:embed="rId71"/>
                          <a:stretch>
                            <a:fillRect/>
                          </a:stretch>
                        </pic:blipFill>
                        <pic:spPr>
                          <a:xfrm>
                            <a:off x="6400" y="5904"/>
                            <a:ext cx="384" cy="113"/>
                          </a:xfrm>
                          <a:prstGeom prst="rect">
                            <a:avLst/>
                          </a:prstGeom>
                          <a:noFill/>
                          <a:ln>
                            <a:noFill/>
                          </a:ln>
                        </pic:spPr>
                      </pic:pic>
                      <pic:pic xmlns:pic="http://schemas.openxmlformats.org/drawingml/2006/picture">
                        <pic:nvPicPr>
                          <pic:cNvPr id="424" name="Picture 506"/>
                          <pic:cNvPicPr>
                            <a:picLocks noChangeAspect="1"/>
                          </pic:cNvPicPr>
                        </pic:nvPicPr>
                        <pic:blipFill>
                          <a:blip r:embed="rId72"/>
                          <a:stretch>
                            <a:fillRect/>
                          </a:stretch>
                        </pic:blipFill>
                        <pic:spPr>
                          <a:xfrm>
                            <a:off x="7603" y="5903"/>
                            <a:ext cx="384" cy="115"/>
                          </a:xfrm>
                          <a:prstGeom prst="rect">
                            <a:avLst/>
                          </a:prstGeom>
                          <a:noFill/>
                          <a:ln>
                            <a:noFill/>
                          </a:ln>
                        </pic:spPr>
                      </pic:pic>
                      <wps:wsp>
                        <wps:cNvPr id="425" name="Lines 507"/>
                        <wps:cNvSpPr/>
                        <wps:spPr>
                          <a:xfrm>
                            <a:off x="8806" y="5959"/>
                            <a:ext cx="384" cy="0"/>
                          </a:xfrm>
                          <a:prstGeom prst="line">
                            <a:avLst/>
                          </a:prstGeom>
                          <a:ln w="18288" cap="flat" cmpd="sng">
                            <a:solidFill>
                              <a:srgbClr val="6FAC46"/>
                            </a:solidFill>
                            <a:prstDash val="solid"/>
                            <a:headEnd type="none" w="med" len="med"/>
                            <a:tailEnd type="none" w="med" len="med"/>
                          </a:ln>
                        </wps:spPr>
                        <wps:bodyPr upright="1"/>
                      </wps:wsp>
                      <wps:wsp>
                        <wps:cNvPr id="426" name="Rectangles 508"/>
                        <wps:cNvSpPr/>
                        <wps:spPr>
                          <a:xfrm>
                            <a:off x="8956" y="5920"/>
                            <a:ext cx="82" cy="80"/>
                          </a:xfrm>
                          <a:prstGeom prst="rect">
                            <a:avLst/>
                          </a:prstGeom>
                          <a:solidFill>
                            <a:srgbClr val="6FAC46"/>
                          </a:solidFill>
                          <a:ln>
                            <a:noFill/>
                          </a:ln>
                        </wps:spPr>
                        <wps:bodyPr upright="1"/>
                      </wps:wsp>
                      <wps:wsp>
                        <wps:cNvPr id="427" name="Rectangles 509"/>
                        <wps:cNvSpPr/>
                        <wps:spPr>
                          <a:xfrm>
                            <a:off x="8956" y="5920"/>
                            <a:ext cx="82" cy="80"/>
                          </a:xfrm>
                          <a:prstGeom prst="rect">
                            <a:avLst/>
                          </a:prstGeom>
                          <a:noFill/>
                          <a:ln w="9144" cap="flat" cmpd="sng">
                            <a:solidFill>
                              <a:srgbClr val="6FAC46"/>
                            </a:solidFill>
                            <a:prstDash val="solid"/>
                            <a:miter/>
                            <a:headEnd type="none" w="med" len="med"/>
                            <a:tailEnd type="none" w="med" len="med"/>
                          </a:ln>
                        </wps:spPr>
                        <wps:bodyPr upright="1"/>
                      </wps:wsp>
                      <wps:wsp>
                        <wps:cNvPr id="428" name="Rectangles 510"/>
                        <wps:cNvSpPr/>
                        <wps:spPr>
                          <a:xfrm>
                            <a:off x="1800" y="1440"/>
                            <a:ext cx="8640" cy="5040"/>
                          </a:xfrm>
                          <a:prstGeom prst="rect">
                            <a:avLst/>
                          </a:prstGeom>
                          <a:noFill/>
                          <a:ln w="9525" cap="flat" cmpd="sng">
                            <a:solidFill>
                              <a:srgbClr val="D9D9D9"/>
                            </a:solidFill>
                            <a:prstDash val="solid"/>
                            <a:miter/>
                            <a:headEnd type="none" w="med" len="med"/>
                            <a:tailEnd type="none" w="med" len="med"/>
                          </a:ln>
                        </wps:spPr>
                        <wps:bodyPr upright="1"/>
                      </wps:wsp>
                      <wps:wsp>
                        <wps:cNvPr id="429" name="Text Box 511"/>
                        <wps:cNvSpPr txBox="1"/>
                        <wps:spPr>
                          <a:xfrm>
                            <a:off x="3447" y="1601"/>
                            <a:ext cx="5364" cy="311"/>
                          </a:xfrm>
                          <a:prstGeom prst="rect">
                            <a:avLst/>
                          </a:prstGeom>
                          <a:noFill/>
                          <a:ln>
                            <a:noFill/>
                          </a:ln>
                        </wps:spPr>
                        <wps:txbx>
                          <w:txbxContent>
                            <w:p>
                              <w:pPr>
                                <w:spacing w:before="0" w:line="311" w:lineRule="exact"/>
                                <w:ind w:left="0" w:right="0" w:firstLine="0"/>
                                <w:jc w:val="left"/>
                                <w:rPr>
                                  <w:sz w:val="28"/>
                                </w:rPr>
                              </w:pPr>
                              <w:r>
                                <w:rPr>
                                  <w:b/>
                                  <w:sz w:val="28"/>
                                </w:rPr>
                                <w:t xml:space="preserve">Figure 4.1: </w:t>
                              </w:r>
                              <w:r>
                                <w:rPr>
                                  <w:sz w:val="28"/>
                                </w:rPr>
                                <w:t>Bacteria Removal Rate for 4 weeks</w:t>
                              </w:r>
                            </w:p>
                          </w:txbxContent>
                        </wps:txbx>
                        <wps:bodyPr lIns="0" tIns="0" rIns="0" bIns="0" upright="1"/>
                      </wps:wsp>
                      <wps:wsp>
                        <wps:cNvPr id="430" name="Text Box 512"/>
                        <wps:cNvSpPr txBox="1"/>
                        <wps:spPr>
                          <a:xfrm>
                            <a:off x="2340" y="2220"/>
                            <a:ext cx="203" cy="2510"/>
                          </a:xfrm>
                          <a:prstGeom prst="rect">
                            <a:avLst/>
                          </a:prstGeom>
                          <a:noFill/>
                          <a:ln>
                            <a:noFill/>
                          </a:ln>
                        </wps:spPr>
                        <wps:txbx>
                          <w:txbxContent>
                            <w:p>
                              <w:pPr>
                                <w:spacing w:before="0" w:line="199" w:lineRule="exact"/>
                                <w:ind w:left="0" w:right="0" w:firstLine="0"/>
                                <w:jc w:val="left"/>
                                <w:rPr>
                                  <w:sz w:val="18"/>
                                </w:rPr>
                              </w:pPr>
                              <w:r>
                                <w:rPr>
                                  <w:sz w:val="18"/>
                                </w:rPr>
                                <w:t>20</w:t>
                              </w:r>
                            </w:p>
                            <w:p>
                              <w:pPr>
                                <w:spacing w:before="0" w:line="240" w:lineRule="auto"/>
                                <w:rPr>
                                  <w:sz w:val="20"/>
                                </w:rPr>
                              </w:pPr>
                            </w:p>
                            <w:p>
                              <w:pPr>
                                <w:spacing w:before="140"/>
                                <w:ind w:left="0" w:right="0" w:firstLine="0"/>
                                <w:jc w:val="left"/>
                                <w:rPr>
                                  <w:sz w:val="18"/>
                                </w:rPr>
                              </w:pPr>
                              <w:r>
                                <w:rPr>
                                  <w:sz w:val="18"/>
                                </w:rPr>
                                <w:t>15</w:t>
                              </w:r>
                            </w:p>
                            <w:p>
                              <w:pPr>
                                <w:spacing w:before="0" w:line="240" w:lineRule="auto"/>
                                <w:rPr>
                                  <w:sz w:val="20"/>
                                </w:rPr>
                              </w:pPr>
                            </w:p>
                            <w:p>
                              <w:pPr>
                                <w:spacing w:before="141"/>
                                <w:ind w:left="0" w:right="0" w:firstLine="0"/>
                                <w:jc w:val="left"/>
                                <w:rPr>
                                  <w:sz w:val="18"/>
                                </w:rPr>
                              </w:pPr>
                              <w:r>
                                <w:rPr>
                                  <w:sz w:val="18"/>
                                </w:rPr>
                                <w:t>10</w:t>
                              </w:r>
                            </w:p>
                            <w:p>
                              <w:pPr>
                                <w:spacing w:before="0" w:line="240" w:lineRule="auto"/>
                                <w:rPr>
                                  <w:sz w:val="20"/>
                                </w:rPr>
                              </w:pPr>
                            </w:p>
                            <w:p>
                              <w:pPr>
                                <w:spacing w:before="140"/>
                                <w:ind w:left="90" w:right="0" w:firstLine="0"/>
                                <w:jc w:val="left"/>
                                <w:rPr>
                                  <w:sz w:val="18"/>
                                </w:rPr>
                              </w:pPr>
                              <w:r>
                                <w:rPr>
                                  <w:sz w:val="18"/>
                                </w:rPr>
                                <w:t>5</w:t>
                              </w:r>
                            </w:p>
                            <w:p>
                              <w:pPr>
                                <w:spacing w:before="0" w:line="240" w:lineRule="auto"/>
                                <w:rPr>
                                  <w:sz w:val="20"/>
                                </w:rPr>
                              </w:pPr>
                            </w:p>
                            <w:p>
                              <w:pPr>
                                <w:spacing w:before="141"/>
                                <w:ind w:left="90" w:right="0" w:firstLine="0"/>
                                <w:jc w:val="left"/>
                                <w:rPr>
                                  <w:sz w:val="18"/>
                                </w:rPr>
                              </w:pPr>
                              <w:r>
                                <w:rPr>
                                  <w:sz w:val="18"/>
                                </w:rPr>
                                <w:t>0</w:t>
                              </w:r>
                            </w:p>
                          </w:txbxContent>
                        </wps:txbx>
                        <wps:bodyPr lIns="0" tIns="0" rIns="0" bIns="0" upright="1"/>
                      </wps:wsp>
                      <wps:wsp>
                        <wps:cNvPr id="431" name="Text Box 513"/>
                        <wps:cNvSpPr txBox="1"/>
                        <wps:spPr>
                          <a:xfrm>
                            <a:off x="2628" y="4741"/>
                            <a:ext cx="110" cy="200"/>
                          </a:xfrm>
                          <a:prstGeom prst="rect">
                            <a:avLst/>
                          </a:prstGeom>
                          <a:noFill/>
                          <a:ln>
                            <a:noFill/>
                          </a:ln>
                        </wps:spPr>
                        <wps:txbx>
                          <w:txbxContent>
                            <w:p>
                              <w:pPr>
                                <w:spacing w:before="0" w:line="199" w:lineRule="exact"/>
                                <w:ind w:left="0" w:right="0" w:firstLine="0"/>
                                <w:jc w:val="left"/>
                                <w:rPr>
                                  <w:sz w:val="18"/>
                                </w:rPr>
                              </w:pPr>
                              <w:r>
                                <w:rPr>
                                  <w:sz w:val="18"/>
                                </w:rPr>
                                <w:t>0</w:t>
                              </w:r>
                            </w:p>
                          </w:txbxContent>
                        </wps:txbx>
                        <wps:bodyPr lIns="0" tIns="0" rIns="0" bIns="0" upright="1"/>
                      </wps:wsp>
                      <wps:wsp>
                        <wps:cNvPr id="432" name="Text Box 514"/>
                        <wps:cNvSpPr txBox="1"/>
                        <wps:spPr>
                          <a:xfrm>
                            <a:off x="4129" y="4741"/>
                            <a:ext cx="110" cy="200"/>
                          </a:xfrm>
                          <a:prstGeom prst="rect">
                            <a:avLst/>
                          </a:prstGeom>
                          <a:noFill/>
                          <a:ln>
                            <a:noFill/>
                          </a:ln>
                        </wps:spPr>
                        <wps:txbx>
                          <w:txbxContent>
                            <w:p>
                              <w:pPr>
                                <w:spacing w:before="0" w:line="199" w:lineRule="exact"/>
                                <w:ind w:left="0" w:right="0" w:firstLine="0"/>
                                <w:jc w:val="left"/>
                                <w:rPr>
                                  <w:sz w:val="18"/>
                                </w:rPr>
                              </w:pPr>
                              <w:r>
                                <w:rPr>
                                  <w:sz w:val="18"/>
                                </w:rPr>
                                <w:t>1</w:t>
                              </w:r>
                            </w:p>
                          </w:txbxContent>
                        </wps:txbx>
                        <wps:bodyPr lIns="0" tIns="0" rIns="0" bIns="0" upright="1"/>
                      </wps:wsp>
                      <wps:wsp>
                        <wps:cNvPr id="433" name="Text Box 515"/>
                        <wps:cNvSpPr txBox="1"/>
                        <wps:spPr>
                          <a:xfrm>
                            <a:off x="5630" y="4741"/>
                            <a:ext cx="110" cy="200"/>
                          </a:xfrm>
                          <a:prstGeom prst="rect">
                            <a:avLst/>
                          </a:prstGeom>
                          <a:noFill/>
                          <a:ln>
                            <a:noFill/>
                          </a:ln>
                        </wps:spPr>
                        <wps:txbx>
                          <w:txbxContent>
                            <w:p>
                              <w:pPr>
                                <w:spacing w:before="0" w:line="199" w:lineRule="exact"/>
                                <w:ind w:left="0" w:right="0" w:firstLine="0"/>
                                <w:jc w:val="left"/>
                                <w:rPr>
                                  <w:sz w:val="18"/>
                                </w:rPr>
                              </w:pPr>
                              <w:r>
                                <w:rPr>
                                  <w:sz w:val="18"/>
                                </w:rPr>
                                <w:t>2</w:t>
                              </w:r>
                            </w:p>
                          </w:txbxContent>
                        </wps:txbx>
                        <wps:bodyPr lIns="0" tIns="0" rIns="0" bIns="0" upright="1"/>
                      </wps:wsp>
                      <wps:wsp>
                        <wps:cNvPr id="434" name="Text Box 516"/>
                        <wps:cNvSpPr txBox="1"/>
                        <wps:spPr>
                          <a:xfrm>
                            <a:off x="7130" y="4741"/>
                            <a:ext cx="110" cy="200"/>
                          </a:xfrm>
                          <a:prstGeom prst="rect">
                            <a:avLst/>
                          </a:prstGeom>
                          <a:noFill/>
                          <a:ln>
                            <a:noFill/>
                          </a:ln>
                        </wps:spPr>
                        <wps:txbx>
                          <w:txbxContent>
                            <w:p>
                              <w:pPr>
                                <w:spacing w:before="0" w:line="199" w:lineRule="exact"/>
                                <w:ind w:left="0" w:right="0" w:firstLine="0"/>
                                <w:jc w:val="left"/>
                                <w:rPr>
                                  <w:sz w:val="18"/>
                                </w:rPr>
                              </w:pPr>
                              <w:r>
                                <w:rPr>
                                  <w:sz w:val="18"/>
                                </w:rPr>
                                <w:t>3</w:t>
                              </w:r>
                            </w:p>
                          </w:txbxContent>
                        </wps:txbx>
                        <wps:bodyPr lIns="0" tIns="0" rIns="0" bIns="0" upright="1"/>
                      </wps:wsp>
                      <wps:wsp>
                        <wps:cNvPr id="435" name="Text Box 517"/>
                        <wps:cNvSpPr txBox="1"/>
                        <wps:spPr>
                          <a:xfrm>
                            <a:off x="8631" y="4741"/>
                            <a:ext cx="110" cy="200"/>
                          </a:xfrm>
                          <a:prstGeom prst="rect">
                            <a:avLst/>
                          </a:prstGeom>
                          <a:noFill/>
                          <a:ln>
                            <a:noFill/>
                          </a:ln>
                        </wps:spPr>
                        <wps:txbx>
                          <w:txbxContent>
                            <w:p>
                              <w:pPr>
                                <w:spacing w:before="0" w:line="199" w:lineRule="exact"/>
                                <w:ind w:left="0" w:right="0" w:firstLine="0"/>
                                <w:jc w:val="left"/>
                                <w:rPr>
                                  <w:sz w:val="18"/>
                                </w:rPr>
                              </w:pPr>
                              <w:r>
                                <w:rPr>
                                  <w:sz w:val="18"/>
                                </w:rPr>
                                <w:t>4</w:t>
                              </w:r>
                            </w:p>
                          </w:txbxContent>
                        </wps:txbx>
                        <wps:bodyPr lIns="0" tIns="0" rIns="0" bIns="0" upright="1"/>
                      </wps:wsp>
                      <wps:wsp>
                        <wps:cNvPr id="436" name="Text Box 518"/>
                        <wps:cNvSpPr txBox="1"/>
                        <wps:spPr>
                          <a:xfrm>
                            <a:off x="10132" y="4741"/>
                            <a:ext cx="110" cy="200"/>
                          </a:xfrm>
                          <a:prstGeom prst="rect">
                            <a:avLst/>
                          </a:prstGeom>
                          <a:noFill/>
                          <a:ln>
                            <a:noFill/>
                          </a:ln>
                        </wps:spPr>
                        <wps:txbx>
                          <w:txbxContent>
                            <w:p>
                              <w:pPr>
                                <w:spacing w:before="0" w:line="199" w:lineRule="exact"/>
                                <w:ind w:left="0" w:right="0" w:firstLine="0"/>
                                <w:jc w:val="left"/>
                                <w:rPr>
                                  <w:sz w:val="18"/>
                                </w:rPr>
                              </w:pPr>
                              <w:r>
                                <w:rPr>
                                  <w:sz w:val="18"/>
                                </w:rPr>
                                <w:t>5</w:t>
                              </w:r>
                            </w:p>
                          </w:txbxContent>
                        </wps:txbx>
                        <wps:bodyPr lIns="0" tIns="0" rIns="0" bIns="0" upright="1"/>
                      </wps:wsp>
                      <wps:wsp>
                        <wps:cNvPr id="437" name="Text Box 519"/>
                        <wps:cNvSpPr txBox="1"/>
                        <wps:spPr>
                          <a:xfrm>
                            <a:off x="2370" y="5107"/>
                            <a:ext cx="171" cy="200"/>
                          </a:xfrm>
                          <a:prstGeom prst="rect">
                            <a:avLst/>
                          </a:prstGeom>
                          <a:noFill/>
                          <a:ln>
                            <a:noFill/>
                          </a:ln>
                        </wps:spPr>
                        <wps:txbx>
                          <w:txbxContent>
                            <w:p>
                              <w:pPr>
                                <w:spacing w:before="0" w:line="199" w:lineRule="exact"/>
                                <w:ind w:left="0" w:right="0" w:firstLine="0"/>
                                <w:jc w:val="left"/>
                                <w:rPr>
                                  <w:sz w:val="18"/>
                                </w:rPr>
                              </w:pPr>
                              <w:r>
                                <w:rPr>
                                  <w:sz w:val="18"/>
                                </w:rPr>
                                <w:t>-5</w:t>
                              </w:r>
                            </w:p>
                          </w:txbxContent>
                        </wps:txbx>
                        <wps:bodyPr lIns="0" tIns="0" rIns="0" bIns="0" upright="1"/>
                      </wps:wsp>
                      <wps:wsp>
                        <wps:cNvPr id="438" name="Text Box 520"/>
                        <wps:cNvSpPr txBox="1"/>
                        <wps:spPr>
                          <a:xfrm>
                            <a:off x="5873" y="5251"/>
                            <a:ext cx="1124" cy="221"/>
                          </a:xfrm>
                          <a:prstGeom prst="rect">
                            <a:avLst/>
                          </a:prstGeom>
                          <a:noFill/>
                          <a:ln>
                            <a:noFill/>
                          </a:ln>
                        </wps:spPr>
                        <wps:txbx>
                          <w:txbxContent>
                            <w:p>
                              <w:pPr>
                                <w:spacing w:before="0" w:line="221" w:lineRule="exact"/>
                                <w:ind w:left="0" w:right="0" w:firstLine="0"/>
                                <w:jc w:val="left"/>
                                <w:rPr>
                                  <w:sz w:val="20"/>
                                </w:rPr>
                              </w:pPr>
                              <w:r>
                                <w:rPr>
                                  <w:sz w:val="20"/>
                                </w:rPr>
                                <w:t>No. of Weeks</w:t>
                              </w:r>
                            </w:p>
                          </w:txbxContent>
                        </wps:txbx>
                        <wps:bodyPr lIns="0" tIns="0" rIns="0" bIns="0" upright="1"/>
                      </wps:wsp>
                      <wps:wsp>
                        <wps:cNvPr id="439" name="Text Box 521"/>
                        <wps:cNvSpPr txBox="1"/>
                        <wps:spPr>
                          <a:xfrm>
                            <a:off x="3221" y="5857"/>
                            <a:ext cx="695" cy="200"/>
                          </a:xfrm>
                          <a:prstGeom prst="rect">
                            <a:avLst/>
                          </a:prstGeom>
                          <a:noFill/>
                          <a:ln>
                            <a:noFill/>
                          </a:ln>
                        </wps:spPr>
                        <wps:txbx>
                          <w:txbxContent>
                            <w:p>
                              <w:pPr>
                                <w:spacing w:before="0" w:line="199" w:lineRule="exact"/>
                                <w:ind w:left="0" w:right="0" w:firstLine="0"/>
                                <w:jc w:val="left"/>
                                <w:rPr>
                                  <w:sz w:val="18"/>
                                </w:rPr>
                              </w:pPr>
                              <w:r>
                                <w:rPr>
                                  <w:sz w:val="18"/>
                                </w:rPr>
                                <w:t>Sample 1</w:t>
                              </w:r>
                            </w:p>
                          </w:txbxContent>
                        </wps:txbx>
                        <wps:bodyPr lIns="0" tIns="0" rIns="0" bIns="0" upright="1"/>
                      </wps:wsp>
                      <wps:wsp>
                        <wps:cNvPr id="440" name="Text Box 522"/>
                        <wps:cNvSpPr txBox="1"/>
                        <wps:spPr>
                          <a:xfrm>
                            <a:off x="4423" y="5857"/>
                            <a:ext cx="695" cy="200"/>
                          </a:xfrm>
                          <a:prstGeom prst="rect">
                            <a:avLst/>
                          </a:prstGeom>
                          <a:noFill/>
                          <a:ln>
                            <a:noFill/>
                          </a:ln>
                        </wps:spPr>
                        <wps:txbx>
                          <w:txbxContent>
                            <w:p>
                              <w:pPr>
                                <w:spacing w:before="0" w:line="199" w:lineRule="exact"/>
                                <w:ind w:left="0" w:right="0" w:firstLine="0"/>
                                <w:jc w:val="left"/>
                                <w:rPr>
                                  <w:sz w:val="18"/>
                                </w:rPr>
                              </w:pPr>
                              <w:r>
                                <w:rPr>
                                  <w:sz w:val="18"/>
                                </w:rPr>
                                <w:t>Sample 2</w:t>
                              </w:r>
                            </w:p>
                          </w:txbxContent>
                        </wps:txbx>
                        <wps:bodyPr lIns="0" tIns="0" rIns="0" bIns="0" upright="1"/>
                      </wps:wsp>
                      <wps:wsp>
                        <wps:cNvPr id="441" name="Text Box 523"/>
                        <wps:cNvSpPr txBox="1"/>
                        <wps:spPr>
                          <a:xfrm>
                            <a:off x="5625" y="5857"/>
                            <a:ext cx="695" cy="200"/>
                          </a:xfrm>
                          <a:prstGeom prst="rect">
                            <a:avLst/>
                          </a:prstGeom>
                          <a:noFill/>
                          <a:ln>
                            <a:noFill/>
                          </a:ln>
                        </wps:spPr>
                        <wps:txbx>
                          <w:txbxContent>
                            <w:p>
                              <w:pPr>
                                <w:spacing w:before="0" w:line="199" w:lineRule="exact"/>
                                <w:ind w:left="0" w:right="0" w:firstLine="0"/>
                                <w:jc w:val="left"/>
                                <w:rPr>
                                  <w:sz w:val="18"/>
                                </w:rPr>
                              </w:pPr>
                              <w:r>
                                <w:rPr>
                                  <w:sz w:val="18"/>
                                </w:rPr>
                                <w:t>Sample 3</w:t>
                              </w:r>
                            </w:p>
                          </w:txbxContent>
                        </wps:txbx>
                        <wps:bodyPr lIns="0" tIns="0" rIns="0" bIns="0" upright="1"/>
                      </wps:wsp>
                      <wps:wsp>
                        <wps:cNvPr id="442" name="Text Box 524"/>
                        <wps:cNvSpPr txBox="1"/>
                        <wps:spPr>
                          <a:xfrm>
                            <a:off x="6827" y="5857"/>
                            <a:ext cx="695" cy="200"/>
                          </a:xfrm>
                          <a:prstGeom prst="rect">
                            <a:avLst/>
                          </a:prstGeom>
                          <a:noFill/>
                          <a:ln>
                            <a:noFill/>
                          </a:ln>
                        </wps:spPr>
                        <wps:txbx>
                          <w:txbxContent>
                            <w:p>
                              <w:pPr>
                                <w:spacing w:before="0" w:line="199" w:lineRule="exact"/>
                                <w:ind w:left="0" w:right="0" w:firstLine="0"/>
                                <w:jc w:val="left"/>
                                <w:rPr>
                                  <w:sz w:val="18"/>
                                </w:rPr>
                              </w:pPr>
                              <w:r>
                                <w:rPr>
                                  <w:sz w:val="18"/>
                                </w:rPr>
                                <w:t>Sample 4</w:t>
                              </w:r>
                            </w:p>
                          </w:txbxContent>
                        </wps:txbx>
                        <wps:bodyPr lIns="0" tIns="0" rIns="0" bIns="0" upright="1"/>
                      </wps:wsp>
                      <wps:wsp>
                        <wps:cNvPr id="443" name="Text Box 525"/>
                        <wps:cNvSpPr txBox="1"/>
                        <wps:spPr>
                          <a:xfrm>
                            <a:off x="8029" y="5857"/>
                            <a:ext cx="695" cy="200"/>
                          </a:xfrm>
                          <a:prstGeom prst="rect">
                            <a:avLst/>
                          </a:prstGeom>
                          <a:noFill/>
                          <a:ln>
                            <a:noFill/>
                          </a:ln>
                        </wps:spPr>
                        <wps:txbx>
                          <w:txbxContent>
                            <w:p>
                              <w:pPr>
                                <w:spacing w:before="0" w:line="199" w:lineRule="exact"/>
                                <w:ind w:left="0" w:right="0" w:firstLine="0"/>
                                <w:jc w:val="left"/>
                                <w:rPr>
                                  <w:sz w:val="18"/>
                                </w:rPr>
                              </w:pPr>
                              <w:r>
                                <w:rPr>
                                  <w:sz w:val="18"/>
                                </w:rPr>
                                <w:t>Sample 5</w:t>
                              </w:r>
                            </w:p>
                          </w:txbxContent>
                        </wps:txbx>
                        <wps:bodyPr lIns="0" tIns="0" rIns="0" bIns="0" upright="1"/>
                      </wps:wsp>
                      <wps:wsp>
                        <wps:cNvPr id="444" name="Text Box 526"/>
                        <wps:cNvSpPr txBox="1"/>
                        <wps:spPr>
                          <a:xfrm>
                            <a:off x="9231" y="5857"/>
                            <a:ext cx="695" cy="200"/>
                          </a:xfrm>
                          <a:prstGeom prst="rect">
                            <a:avLst/>
                          </a:prstGeom>
                          <a:noFill/>
                          <a:ln>
                            <a:noFill/>
                          </a:ln>
                        </wps:spPr>
                        <wps:txbx>
                          <w:txbxContent>
                            <w:p>
                              <w:pPr>
                                <w:spacing w:before="0" w:line="199" w:lineRule="exact"/>
                                <w:ind w:left="0" w:right="0" w:firstLine="0"/>
                                <w:jc w:val="left"/>
                                <w:rPr>
                                  <w:sz w:val="18"/>
                                </w:rPr>
                              </w:pPr>
                              <w:r>
                                <w:rPr>
                                  <w:sz w:val="18"/>
                                </w:rPr>
                                <w:t>Sample 6</w:t>
                              </w:r>
                            </w:p>
                          </w:txbxContent>
                        </wps:txbx>
                        <wps:bodyPr lIns="0" tIns="0" rIns="0" bIns="0" upright="1"/>
                      </wps:wsp>
                    </wpg:wgp>
                  </a:graphicData>
                </a:graphic>
              </wp:anchor>
            </w:drawing>
          </mc:Choice>
          <mc:Fallback>
            <w:pict>
              <v:group id="Group 482" o:spid="_x0000_s1026" o:spt="203" style="position:absolute;left:0pt;margin-left:89.6pt;margin-top:71.6pt;height:252.75pt;width:432.75pt;mso-position-horizontal-relative:page;mso-position-vertical-relative:page;z-index:15796224;mso-width-relative:page;mso-height-relative:page;" coordorigin="1793,1433" coordsize="8655,5055" o:gfxdata="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&#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">
                <o:lock v:ext="edit" aspectratio="f"/>
                <v:shape id="FreeForm 483" o:spid="_x0000_s1026" o:spt="100" style="position:absolute;left:2673;top:4516;height:579;width:7503;" filled="f" stroked="t" coordsize="7503,579" o:gfxdata="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2emZp&#10;wAAAANwAAAAPAAAAAAAAAAEAIAAAACIAAABkcnMvZG93bnJldi54bWxQSwECFAAUAAAACACHTuJA&#10;My8FnjsAAAA5AAAAEAAAAAAAAAABACAAAAAPAQAAZHJzL3NoYXBleG1sLnhtbFBLBQYAAAAABgAG&#10;AFsBAAC5AwAAAAA=&#10;" path="m0,578l7502,578m0,463l7502,463m0,348l7502,348m0,233l7502,233m0,0l7502,0e">
                  <v:fill on="f" focussize="0,0"/>
                  <v:stroke weight="0.72pt" color="#F1F1F1" joinstyle="round"/>
                  <v:imagedata o:title=""/>
                  <o:lock v:ext="edit" aspectratio="f"/>
                </v:shape>
                <v:shape id="FreeForm 484" o:spid="_x0000_s1026" o:spt="100" style="position:absolute;left:2673;top:4398;height:8;width:7503;" filled="f" stroked="t" coordsize="7503,8" o:gfxdata="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xvP6vQAA&#10;ANwAAAAPAAAAAAAAAAEAIAAAACIAAABkcnMvZG93bnJldi54bWxQSwECFAAUAAAACACHTuJAMy8F&#10;njsAAAA5AAAAEAAAAAAAAAABACAAAAAMAQAAZHJzL3NoYXBleG1sLnhtbFBLBQYAAAAABgAGAFsB&#10;AAC2AwAAAAA=&#10;" path="m0,7l7502,7m0,0l7502,0e">
                  <v:fill on="f" focussize="0,0"/>
                  <v:stroke weight="0.34pt" color="#F1F1F1" joinstyle="round"/>
                  <v:imagedata o:title=""/>
                  <o:lock v:ext="edit" aspectratio="f"/>
                </v:shape>
                <v:shape id="FreeForm 485" o:spid="_x0000_s1026" o:spt="100" style="position:absolute;left:2673;top:4171;height:116;width:7503;" filled="f" stroked="t" coordsize="7503,116" o:gfxdata="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e987&#10;wAAAANwAAAAPAAAAAAAAAAEAIAAAACIAAABkcnMvZG93bnJldi54bWxQSwECFAAUAAAACACHTuJA&#10;My8FnjsAAAA5AAAAEAAAAAAAAAABACAAAAAPAQAAZHJzL3NoYXBleG1sLnhtbFBLBQYAAAAABgAG&#10;AFsBAAC5AwAAAAA=&#10;" path="m0,115l7502,115m0,0l7502,0e">
                  <v:fill on="f" focussize="0,0"/>
                  <v:stroke weight="0.72pt" color="#F1F1F1" joinstyle="round"/>
                  <v:imagedata o:title=""/>
                  <o:lock v:ext="edit" aspectratio="f"/>
                </v:shape>
                <v:shape id="FreeForm 486" o:spid="_x0000_s1026" o:spt="100" style="position:absolute;left:2673;top:3939;height:8;width:7503;" filled="f" stroked="t" coordsize="7503,8" o:gfxdata="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bbbTvQAA&#10;ANwAAAAPAAAAAAAAAAEAIAAAACIAAABkcnMvZG93bnJldi54bWxQSwECFAAUAAAACACHTuJAMy8F&#10;njsAAAA5AAAAEAAAAAAAAAABACAAAAAMAQAAZHJzL3NoYXBleG1sLnhtbFBLBQYAAAAABgAGAFsB&#10;AAC2AwAAAAA=&#10;" path="m0,7l7502,7m0,0l7502,0e">
                  <v:fill on="f" focussize="0,0"/>
                  <v:stroke weight="0.1pt" color="#F1F1F1" joinstyle="round"/>
                  <v:imagedata o:title=""/>
                  <o:lock v:ext="edit" aspectratio="f"/>
                </v:shape>
                <v:shape id="FreeForm 487" o:spid="_x0000_s1026" o:spt="100" style="position:absolute;left:2673;top:2438;height:1388;width:7503;" filled="f" stroked="t" coordsize="7503,1388" o:gfxdata="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Xq3C8AAAA&#10;3AAAAA8AAAAAAAAAAQAgAAAAIgAAAGRycy9kb3ducmV2LnhtbFBLAQIUABQAAAAIAIdO4kAzLwWe&#10;OwAAADkAAAAQAAAAAAAAAAEAIAAAAAsBAABkcnMvc2hhcGV4bWwueG1sUEsFBgAAAAAGAAYAWwEA&#10;ALUDAAAAAA==&#10;" path="m0,1388l7502,1388m0,1272l7502,1272m0,1157l7502,1157m0,924l7502,924m0,809l7502,809m0,694l7502,694m0,579l7502,579m0,348l7502,348m0,233l7502,233m0,118l7502,118m0,0l7502,0e">
                  <v:fill on="f" focussize="0,0"/>
                  <v:stroke weight="0.72pt" color="#F1F1F1" joinstyle="round"/>
                  <v:imagedata o:title=""/>
                  <o:lock v:ext="edit" aspectratio="f"/>
                </v:shape>
                <v:line id="Lines 488" o:spid="_x0000_s1026" o:spt="20" style="position:absolute;left:2674;top:5210;height:0;width:7502;" filled="f" stroked="t" coordsize="21600,21600" o:gfxdata="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dMNJb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line id="Lines 489" o:spid="_x0000_s1026" o:spt="20" style="position:absolute;left:2674;top:4056;height:0;width:5950;" filled="f" stroked="t" coordsize="21600,21600" o:gfxdata="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p+ovr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490" o:spid="_x0000_s1026" o:spt="100" style="position:absolute;left:2673;top:2323;height:1155;width:7503;" filled="f" stroked="t" coordsize="7503,1155" o:gfxdata="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RhssLsAAADc&#10;AAAADwAAAAAAAAABACAAAAAiAAAAZHJzL2Rvd25yZXYueG1sUEsBAhQAFAAAAAgAh07iQDMvBZ47&#10;AAAAOQAAABAAAAAAAAAAAQAgAAAACgEAAGRycy9zaGFwZXhtbC54bWxQSwUGAAAAAAYABgBbAQAA&#10;tAMAAAAA&#10;" path="m0,1155l7502,1155m0,579l7502,579m0,0l7502,0e">
                  <v:fill on="f" focussize="0,0"/>
                  <v:stroke weight="0.72pt" color="#D9D9D9" joinstyle="round"/>
                  <v:imagedata o:title=""/>
                  <o:lock v:ext="edit" aspectratio="f"/>
                </v:shape>
                <v:shape id="FreeForm 491" o:spid="_x0000_s1026" o:spt="100" style="position:absolute;left:2973;top:2323;height:2888;width:5400;" filled="f" stroked="t" coordsize="5400,2888" o:gfxdata="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4ek28AAAA&#10;3AAAAA8AAAAAAAAAAQAgAAAAIgAAAGRycy9kb3ducmV2LnhtbFBLAQIUABQAAAAIAIdO4kAzLwWe&#10;OwAAADkAAAAQAAAAAAAAAAEAIAAAAAsBAABkcnMvc2hhcGV4bWwueG1sUEsFBgAAAAAGAAYAWwEA&#10;ALUDAAAAAA==&#10;" path="m0,0l0,2887m300,0l300,2887m600,0l600,2887m900,0l900,2887m1500,0l1500,2887m1800,0l1800,2887m2100,0l2100,2887m2400,0l2400,2887m3000,0l3000,2887m3300,0l3300,2887m3600,0l3600,2887m3900,0l3900,2887m4500,0l4500,2887m4800,0l4800,2887m5100,0l5100,2887m5400,0l5400,2887e">
                  <v:fill on="f" focussize="0,0"/>
                  <v:stroke weight="0.72pt" color="#F1F1F1" joinstyle="round"/>
                  <v:imagedata o:title=""/>
                  <o:lock v:ext="edit" aspectratio="f"/>
                </v:shape>
                <v:line id="Lines 492" o:spid="_x0000_s1026" o:spt="20" style="position:absolute;left:8724;top:4056;height:0;width:1452;" filled="f" stroked="t" coordsize="21600,21600" o:gfxdata="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r6YXugAAANwA&#10;AAAPAAAAAAAAAAEAIAAAACIAAABkcnMvZG93bnJldi54bWxQSwECFAAUAAAACACHTuJAMy8FnjsA&#10;AAA5AAAAEAAAAAAAAAABACAAAAAJAQAAZHJzL3NoYXBleG1sLnhtbFBLBQYAAAAABgAGAFsBAACz&#10;AwAAAAA=&#10;">
                  <v:fill on="f" focussize="0,0"/>
                  <v:stroke weight="0.72pt" color="#D9D9D9" joinstyle="round"/>
                  <v:imagedata o:title=""/>
                  <o:lock v:ext="edit" aspectratio="f"/>
                </v:line>
                <v:shape id="FreeForm 493" o:spid="_x0000_s1026" o:spt="100" style="position:absolute;left:8973;top:2323;height:2888;width:903;" filled="f" stroked="t" coordsize="903,2888" o:gfxdata="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yKpu/&#10;AAAA3AAAAA8AAAAAAAAAAQAgAAAAIgAAAGRycy9kb3ducmV2LnhtbFBLAQIUABQAAAAIAIdO4kAz&#10;LwWeOwAAADkAAAAQAAAAAAAAAAEAIAAAAA4BAABkcnMvc2hhcGV4bWwueG1sUEsFBgAAAAAGAAYA&#10;WwEAALgDAAAAAA==&#10;" path="m0,0l0,2887m300,0l300,2887m602,0l602,2887m902,0l902,2887e">
                  <v:fill on="f" focussize="0,0"/>
                  <v:stroke weight="0.72pt" color="#F1F1F1" joinstyle="round"/>
                  <v:imagedata o:title=""/>
                  <o:lock v:ext="edit" aspectratio="f"/>
                </v:shape>
                <v:line id="Lines 494" o:spid="_x0000_s1026" o:spt="20" style="position:absolute;left:4174;top:2323;height:2887;width:0;" filled="f" stroked="t" coordsize="21600,21600" o:gfxdata="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zGd+7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495" o:spid="_x0000_s1026" o:spt="100" style="position:absolute;left:5673;top:2323;height:2888;width:2;" filled="f" stroked="t" coordsize="1,2888" o:gfxdata="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sTVjL4A&#10;AADcAAAADwAAAAAAAAABACAAAAAiAAAAZHJzL2Rvd25yZXYueG1sUEsBAhQAFAAAAAgAh07iQDMv&#10;BZ47AAAAOQAAABAAAAAAAAAAAQAgAAAADQEAAGRycy9zaGFwZXhtbC54bWxQSwUGAAAAAAYABgBb&#10;AQAAtwMAAAAA&#10;" path="m0,2360l0,2887m0,1724l0,2259m0,0l0,1623e">
                  <v:fill on="f" focussize="0,0"/>
                  <v:stroke weight="0.72pt" color="#D9D9D9" joinstyle="round"/>
                  <v:imagedata o:title=""/>
                  <o:lock v:ext="edit" aspectratio="f"/>
                </v:shape>
                <v:line id="Lines 496" o:spid="_x0000_s1026" o:spt="20" style="position:absolute;left:7174;top:2323;height:2887;width:0;" filled="f" stroked="t" coordsize="21600,21600" o:gfxdata="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uUoBS/&#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shape id="FreeForm 497" o:spid="_x0000_s1026" o:spt="100" style="position:absolute;left:8673;top:2323;height:2888;width:2;" filled="f" stroked="t" coordsize="1,2888" o:gfxdata="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HoY74A&#10;AADcAAAADwAAAAAAAAABACAAAAAiAAAAZHJzL2Rvd25yZXYueG1sUEsBAhQAFAAAAAgAh07iQDMv&#10;BZ47AAAAOQAAABAAAAAAAAAAAQAgAAAADQEAAGRycy9zaGFwZXhtbC54bWxQSwUGAAAAAAYABgBb&#10;AQAAtwMAAAAA&#10;" path="m0,2180l0,2887m0,1813l0,2079m0,0l0,1712e">
                  <v:fill on="f" focussize="0,0"/>
                  <v:stroke weight="0.72pt" color="#D9D9D9" joinstyle="round"/>
                  <v:imagedata o:title=""/>
                  <o:lock v:ext="edit" aspectratio="f"/>
                </v:shape>
                <v:line id="Lines 498" o:spid="_x0000_s1026" o:spt="20" style="position:absolute;left:10176;top:2323;height:2887;width:0;" filled="f" stroked="t" coordsize="21600,21600" o:gfxdata="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Aqb+L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line id="Lines 499" o:spid="_x0000_s1026" o:spt="20" style="position:absolute;left:2674;top:2323;flip:y;height:2887;width:0;" filled="f" stroked="t" coordsize="21600,21600" o:gfxdata="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7og/q/&#10;AAAA3AAAAA8AAAAAAAAAAQAgAAAAIgAAAGRycy9kb3ducmV2LnhtbFBLAQIUABQAAAAIAIdO4kAz&#10;LwWeOwAAADkAAAAQAAAAAAAAAAEAIAAAAA4BAABkcnMvc2hhcGV4bWwueG1sUEsFBgAAAAAGAAYA&#10;WwEAALgDAAAAAA==&#10;">
                  <v:fill on="f" focussize="0,0"/>
                  <v:stroke weight="0.72pt" color="#BEBEBE" joinstyle="round"/>
                  <v:imagedata o:title=""/>
                  <o:lock v:ext="edit" aspectratio="f"/>
                </v:line>
                <v:shape id="FreeForm 500" o:spid="_x0000_s1026" o:spt="100" style="position:absolute;left:2673;top:4634;height:2;width:7503;" filled="f" stroked="t" coordsize="7503,1" o:gfxdata="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fvmSrsAAADc&#10;AAAADwAAAAAAAAABACAAAAAiAAAAZHJzL2Rvd25yZXYueG1sUEsBAhQAFAAAAAgAh07iQDMvBZ47&#10;AAAAOQAAABAAAAAAAAAAAQAgAAAACgEAAGRycy9zaGFwZXhtbC54bWxQSwUGAAAAAAYABgBbAQAA&#10;tAMAAAAA&#10;" path="m0,0l2950,0m3050,0l7502,0e">
                  <v:fill on="f" focussize="0,0"/>
                  <v:stroke weight="0.72pt" color="#BEBEBE" joinstyle="round"/>
                  <v:imagedata o:title=""/>
                  <o:lock v:ext="edit" aspectratio="f"/>
                </v:shape>
                <v:shape id="Picture 501" o:spid="_x0000_s1026" o:spt="75" alt="" type="#_x0000_t75" style="position:absolute;left:4103;top:2514;height:2228;width:4638;" filled="f" o:preferrelative="t" stroked="f" coordsize="21600,21600" o:gfxdata="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Nkgzb4A&#10;AADcAAAADwAAAAAAAAABACAAAAAiAAAAZHJzL2Rvd25yZXYueG1sUEsBAhQAFAAAAAgAh07iQDMv&#10;BZ47AAAAOQAAABAAAAAAAAAAAQAgAAAADQEAAGRycy9zaGFwZXhtbC54bWxQSwUGAAAAAAYABgBb&#10;AQAAtwMAAAAA&#10;">
                  <v:fill on="f" focussize="0,0"/>
                  <v:stroke on="f"/>
                  <v:imagedata r:id="rId67" o:title=""/>
                  <o:lock v:ext="edit" aspectratio="t"/>
                </v:shape>
                <v:shape id="Picture 502" o:spid="_x0000_s1026" o:spt="75" alt="" type="#_x0000_t75" style="position:absolute;left:2796;top:5903;height:115;width:384;" filled="f" o:preferrelative="t" stroked="f" coordsize="21600,21600" o:gfxdata="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3z2svQAA&#10;ANwAAAAPAAAAAAAAAAEAIAAAACIAAABkcnMvZG93bnJldi54bWxQSwECFAAUAAAACACHTuJAMy8F&#10;njsAAAA5AAAAEAAAAAAAAAABACAAAAAMAQAAZHJzL3NoYXBleG1sLnhtbFBLBQYAAAAABgAGAFsB&#10;AAC2AwAAAAA=&#10;">
                  <v:fill on="f" focussize="0,0"/>
                  <v:stroke on="f"/>
                  <v:imagedata r:id="rId68" o:title=""/>
                  <o:lock v:ext="edit" aspectratio="t"/>
                </v:shape>
                <v:shape id="Picture 503" o:spid="_x0000_s1026" o:spt="75" alt="" type="#_x0000_t75" style="position:absolute;left:3998;top:5904;height:113;width:384;" filled="f" o:preferrelative="t" stroked="f" coordsize="21600,21600" o:gfxdata="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nlkavQAA&#10;ANwAAAAPAAAAAAAAAAEAIAAAACIAAABkcnMvZG93bnJldi54bWxQSwECFAAUAAAACACHTuJAMy8F&#10;njsAAAA5AAAAEAAAAAAAAAABACAAAAAMAQAAZHJzL3NoYXBleG1sLnhtbFBLBQYAAAAABgAGAFsB&#10;AAC2AwAAAAA=&#10;">
                  <v:fill on="f" focussize="0,0"/>
                  <v:stroke on="f"/>
                  <v:imagedata r:id="rId69" o:title=""/>
                  <o:lock v:ext="edit" aspectratio="t"/>
                </v:shape>
                <v:shape id="Picture 504" o:spid="_x0000_s1026" o:spt="75" alt="" type="#_x0000_t75" style="position:absolute;left:5200;top:5904;height:113;width:384;" filled="f" o:preferrelative="t" stroked="f" coordsize="21600,21600" o:gfxdata="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Gcv&#10;VcEAAADcAAAADwAAAAAAAAABACAAAAAiAAAAZHJzL2Rvd25yZXYueG1sUEsBAhQAFAAAAAgAh07i&#10;QDMvBZ47AAAAOQAAABAAAAAAAAAAAQAgAAAAEAEAAGRycy9zaGFwZXhtbC54bWxQSwUGAAAAAAYA&#10;BgBbAQAAugMAAAAA&#10;">
                  <v:fill on="f" focussize="0,0"/>
                  <v:stroke on="f"/>
                  <v:imagedata r:id="rId70" o:title=""/>
                  <o:lock v:ext="edit" aspectratio="t"/>
                </v:shape>
                <v:shape id="Picture 505" o:spid="_x0000_s1026" o:spt="75" alt="" type="#_x0000_t75" style="position:absolute;left:6400;top:5904;height:113;width:384;" filled="f" o:preferrelative="t" stroked="f" coordsize="21600,21600" o:gfxdata="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Z9P1C/&#10;AAAA3AAAAA8AAAAAAAAAAQAgAAAAIgAAAGRycy9kb3ducmV2LnhtbFBLAQIUABQAAAAIAIdO4kAz&#10;LwWeOwAAADkAAAAQAAAAAAAAAAEAIAAAAA4BAABkcnMvc2hhcGV4bWwueG1sUEsFBgAAAAAGAAYA&#10;WwEAALgDAAAAAA==&#10;">
                  <v:fill on="f" focussize="0,0"/>
                  <v:stroke on="f"/>
                  <v:imagedata r:id="rId71" o:title=""/>
                  <o:lock v:ext="edit" aspectratio="t"/>
                </v:shape>
                <v:shape id="Picture 506" o:spid="_x0000_s1026" o:spt="75" alt="" type="#_x0000_t75" style="position:absolute;left:7603;top:5903;height:115;width:384;" filled="f" o:preferrelative="t" stroked="f" coordsize="21600,21600" o:gfxdata="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k874A&#10;AADcAAAADwAAAAAAAAABACAAAAAiAAAAZHJzL2Rvd25yZXYueG1sUEsBAhQAFAAAAAgAh07iQDMv&#10;BZ47AAAAOQAAABAAAAAAAAAAAQAgAAAADQEAAGRycy9zaGFwZXhtbC54bWxQSwUGAAAAAAYABgBb&#10;AQAAtwMAAAAA&#10;">
                  <v:fill on="f" focussize="0,0"/>
                  <v:stroke on="f"/>
                  <v:imagedata r:id="rId72" o:title=""/>
                  <o:lock v:ext="edit" aspectratio="t"/>
                </v:shape>
                <v:line id="Lines 507" o:spid="_x0000_s1026" o:spt="20" style="position:absolute;left:8806;top:5959;height:0;width:384;" filled="f" stroked="t" coordsize="21600,21600" o:gfxdata="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VGmKvQAA&#10;ANwAAAAPAAAAAAAAAAEAIAAAACIAAABkcnMvZG93bnJldi54bWxQSwECFAAUAAAACACHTuJAMy8F&#10;njsAAAA5AAAAEAAAAAAAAAABACAAAAAMAQAAZHJzL3NoYXBleG1sLnhtbFBLBQYAAAAABgAGAFsB&#10;AAC2AwAAAAA=&#10;">
                  <v:fill on="f" focussize="0,0"/>
                  <v:stroke weight="1.44pt" color="#6FAC46" joinstyle="round"/>
                  <v:imagedata o:title=""/>
                  <o:lock v:ext="edit" aspectratio="f"/>
                </v:line>
                <v:rect id="Rectangles 508" o:spid="_x0000_s1026" o:spt="1" style="position:absolute;left:8956;top:5920;height:80;width:82;" fillcolor="#6FAC46" filled="t" stroked="f" coordsize="21600,21600" o:gfxdata="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iWrGugAAANwA&#10;AAAPAAAAAAAAAAEAIAAAACIAAABkcnMvZG93bnJldi54bWxQSwECFAAUAAAACACHTuJAMy8FnjsA&#10;AAA5AAAAEAAAAAAAAAABACAAAAAJAQAAZHJzL3NoYXBleG1sLnhtbFBLBQYAAAAABgAGAFsBAACz&#10;AwAAAAA=&#10;">
                  <v:fill on="t" focussize="0,0"/>
                  <v:stroke on="f"/>
                  <v:imagedata o:title=""/>
                  <o:lock v:ext="edit" aspectratio="f"/>
                </v:rect>
                <v:rect id="Rectangles 509" o:spid="_x0000_s1026" o:spt="1" style="position:absolute;left:8956;top:5920;height:80;width:82;" filled="f" stroked="t" coordsize="21600,21600" o:gfxdata="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SDUqvQAA&#10;ANwAAAAPAAAAAAAAAAEAIAAAACIAAABkcnMvZG93bnJldi54bWxQSwECFAAUAAAACACHTuJAMy8F&#10;njsAAAA5AAAAEAAAAAAAAAABACAAAAAMAQAAZHJzL3NoYXBleG1sLnhtbFBLBQYAAAAABgAGAFsB&#10;AAC2AwAAAAA=&#10;">
                  <v:fill on="f" focussize="0,0"/>
                  <v:stroke weight="0.72pt" color="#6FAC46" joinstyle="miter"/>
                  <v:imagedata o:title=""/>
                  <o:lock v:ext="edit" aspectratio="f"/>
                </v:rect>
                <v:rect id="Rectangles 510" o:spid="_x0000_s1026" o:spt="1" style="position:absolute;left:1800;top:1440;height:5040;width:8640;" filled="f" stroked="t" coordsize="21600,21600" o:gfxdata="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wmkOLsAAADc&#10;AAAADwAAAAAAAAABACAAAAAiAAAAZHJzL2Rvd25yZXYueG1sUEsBAhQAFAAAAAgAh07iQDMvBZ47&#10;AAAAOQAAABAAAAAAAAAAAQAgAAAACgEAAGRycy9zaGFwZXhtbC54bWxQSwUGAAAAAAYABgBbAQAA&#10;tAMAAAAA&#10;">
                  <v:fill on="f" focussize="0,0"/>
                  <v:stroke color="#D9D9D9" joinstyle="miter"/>
                  <v:imagedata o:title=""/>
                  <o:lock v:ext="edit" aspectratio="f"/>
                </v:rect>
                <v:shape id="Text Box 511" o:spid="_x0000_s1026" o:spt="202" type="#_x0000_t202" style="position:absolute;left:3447;top:1601;height:311;width:5364;" filled="f" stroked="f" coordsize="21600,21600" o:gfxdata="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hAB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311" w:lineRule="exact"/>
                          <w:ind w:left="0" w:right="0" w:firstLine="0"/>
                          <w:jc w:val="left"/>
                          <w:rPr>
                            <w:sz w:val="28"/>
                          </w:rPr>
                        </w:pPr>
                        <w:r>
                          <w:rPr>
                            <w:b/>
                            <w:sz w:val="28"/>
                          </w:rPr>
                          <w:t xml:space="preserve">Figure 4.1: </w:t>
                        </w:r>
                        <w:r>
                          <w:rPr>
                            <w:sz w:val="28"/>
                          </w:rPr>
                          <w:t>Bacteria Removal Rate for 4 weeks</w:t>
                        </w:r>
                      </w:p>
                    </w:txbxContent>
                  </v:textbox>
                </v:shape>
                <v:shape id="Text Box 512" o:spid="_x0000_s1026" o:spt="202" type="#_x0000_t202" style="position:absolute;left:2340;top:2220;height:2510;width:203;" filled="f" stroked="f" coordsize="21600,21600" o:gfxdata="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SCP1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99" w:lineRule="exact"/>
                          <w:ind w:left="0" w:right="0" w:firstLine="0"/>
                          <w:jc w:val="left"/>
                          <w:rPr>
                            <w:sz w:val="18"/>
                          </w:rPr>
                        </w:pPr>
                        <w:r>
                          <w:rPr>
                            <w:sz w:val="18"/>
                          </w:rPr>
                          <w:t>20</w:t>
                        </w:r>
                      </w:p>
                      <w:p>
                        <w:pPr>
                          <w:spacing w:before="0" w:line="240" w:lineRule="auto"/>
                          <w:rPr>
                            <w:sz w:val="20"/>
                          </w:rPr>
                        </w:pPr>
                      </w:p>
                      <w:p>
                        <w:pPr>
                          <w:spacing w:before="140"/>
                          <w:ind w:left="0" w:right="0" w:firstLine="0"/>
                          <w:jc w:val="left"/>
                          <w:rPr>
                            <w:sz w:val="18"/>
                          </w:rPr>
                        </w:pPr>
                        <w:r>
                          <w:rPr>
                            <w:sz w:val="18"/>
                          </w:rPr>
                          <w:t>15</w:t>
                        </w:r>
                      </w:p>
                      <w:p>
                        <w:pPr>
                          <w:spacing w:before="0" w:line="240" w:lineRule="auto"/>
                          <w:rPr>
                            <w:sz w:val="20"/>
                          </w:rPr>
                        </w:pPr>
                      </w:p>
                      <w:p>
                        <w:pPr>
                          <w:spacing w:before="141"/>
                          <w:ind w:left="0" w:right="0" w:firstLine="0"/>
                          <w:jc w:val="left"/>
                          <w:rPr>
                            <w:sz w:val="18"/>
                          </w:rPr>
                        </w:pPr>
                        <w:r>
                          <w:rPr>
                            <w:sz w:val="18"/>
                          </w:rPr>
                          <w:t>10</w:t>
                        </w:r>
                      </w:p>
                      <w:p>
                        <w:pPr>
                          <w:spacing w:before="0" w:line="240" w:lineRule="auto"/>
                          <w:rPr>
                            <w:sz w:val="20"/>
                          </w:rPr>
                        </w:pPr>
                      </w:p>
                      <w:p>
                        <w:pPr>
                          <w:spacing w:before="140"/>
                          <w:ind w:left="90" w:right="0" w:firstLine="0"/>
                          <w:jc w:val="left"/>
                          <w:rPr>
                            <w:sz w:val="18"/>
                          </w:rPr>
                        </w:pPr>
                        <w:r>
                          <w:rPr>
                            <w:sz w:val="18"/>
                          </w:rPr>
                          <w:t>5</w:t>
                        </w:r>
                      </w:p>
                      <w:p>
                        <w:pPr>
                          <w:spacing w:before="0" w:line="240" w:lineRule="auto"/>
                          <w:rPr>
                            <w:sz w:val="20"/>
                          </w:rPr>
                        </w:pPr>
                      </w:p>
                      <w:p>
                        <w:pPr>
                          <w:spacing w:before="141"/>
                          <w:ind w:left="90" w:right="0" w:firstLine="0"/>
                          <w:jc w:val="left"/>
                          <w:rPr>
                            <w:sz w:val="18"/>
                          </w:rPr>
                        </w:pPr>
                        <w:r>
                          <w:rPr>
                            <w:sz w:val="18"/>
                          </w:rPr>
                          <w:t>0</w:t>
                        </w:r>
                      </w:p>
                    </w:txbxContent>
                  </v:textbox>
                </v:shape>
                <v:shape id="Text Box 513" o:spid="_x0000_s1026" o:spt="202" type="#_x0000_t202" style="position:absolute;left:2628;top:4741;height:200;width:110;" filled="f" stroked="f" coordsize="21600,21600" o:gfxdata="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Oms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0</w:t>
                        </w:r>
                      </w:p>
                    </w:txbxContent>
                  </v:textbox>
                </v:shape>
                <v:shape id="Text Box 514" o:spid="_x0000_s1026" o:spt="202" type="#_x0000_t202" style="position:absolute;left:4129;top:4741;height:200;width:110;" filled="f" stroked="f" coordsize="21600,21600" o:gfxdata="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scBL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1</w:t>
                        </w:r>
                      </w:p>
                    </w:txbxContent>
                  </v:textbox>
                </v:shape>
                <v:shape id="Text Box 515" o:spid="_x0000_s1026" o:spt="202" type="#_x0000_t202" style="position:absolute;left:5630;top:4741;height:200;width:110;" filled="f" stroked="f" coordsize="21600,21600" o:gfxdata="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QoS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2</w:t>
                        </w:r>
                      </w:p>
                    </w:txbxContent>
                  </v:textbox>
                </v:shape>
                <v:shape id="Text Box 516" o:spid="_x0000_s1026" o:spt="202" type="#_x0000_t202" style="position:absolute;left:7130;top:4741;height:200;width:110;" filled="f" stroked="f" coordsize="21600,21600" o:gfxdata="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5OV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3</w:t>
                        </w:r>
                      </w:p>
                    </w:txbxContent>
                  </v:textbox>
                </v:shape>
                <v:shape id="Text Box 517" o:spid="_x0000_s1026" o:spt="202" type="#_x0000_t202" style="position:absolute;left:8631;top:4741;height:200;width:110;" filled="f" stroked="f" coordsize="21600,21600" o:gfxdata="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T1nM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4</w:t>
                        </w:r>
                      </w:p>
                    </w:txbxContent>
                  </v:textbox>
                </v:shape>
                <v:shape id="Text Box 518" o:spid="_x0000_s1026" o:spt="202" type="#_x0000_t202" style="position:absolute;left:10132;top:4741;height:200;width:110;" filled="f" stroked="f" coordsize="21600,21600" o:gfxdata="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nAr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5</w:t>
                        </w:r>
                      </w:p>
                    </w:txbxContent>
                  </v:textbox>
                </v:shape>
                <v:shape id="Text Box 519" o:spid="_x0000_s1026" o:spt="202" type="#_x0000_t202" style="position:absolute;left:2370;top:5107;height:200;width:171;" filled="f" stroked="f" coordsize="21600,21600" o:gfxdata="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rp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-5</w:t>
                        </w:r>
                      </w:p>
                    </w:txbxContent>
                  </v:textbox>
                </v:shape>
                <v:shape id="Text Box 520" o:spid="_x0000_s1026" o:spt="202" type="#_x0000_t202" style="position:absolute;left:5873;top:5251;height:221;width:1124;" filled="f" stroked="f" coordsize="21600,21600" o:gfxdata="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0M1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21" w:lineRule="exact"/>
                          <w:ind w:left="0" w:right="0" w:firstLine="0"/>
                          <w:jc w:val="left"/>
                          <w:rPr>
                            <w:sz w:val="20"/>
                          </w:rPr>
                        </w:pPr>
                        <w:r>
                          <w:rPr>
                            <w:sz w:val="20"/>
                          </w:rPr>
                          <w:t>No. of Weeks</w:t>
                        </w:r>
                      </w:p>
                    </w:txbxContent>
                  </v:textbox>
                </v:shape>
                <v:shape id="Text Box 521" o:spid="_x0000_s1026" o:spt="202" type="#_x0000_t202" style="position:absolute;left:3221;top:5857;height:200;width:695;" filled="f" stroked="f" coordsize="21600,21600" o:gfxdata="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W4ls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1</w:t>
                        </w:r>
                      </w:p>
                    </w:txbxContent>
                  </v:textbox>
                </v:shape>
                <v:shape id="Text Box 522" o:spid="_x0000_s1026" o:spt="202" type="#_x0000_t202" style="position:absolute;left:4423;top:5857;height:200;width:695;" filled="f" stroked="f" coordsize="21600,21600" o:gfxdata="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IRMJ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2</w:t>
                        </w:r>
                      </w:p>
                    </w:txbxContent>
                  </v:textbox>
                </v:shape>
                <v:shape id="Text Box 523" o:spid="_x0000_s1026" o:spt="202" type="#_x0000_t202" style="position:absolute;left:5625;top:5857;height:200;width:695;" filled="f" stroked="f" coordsize="21600,21600" o:gfxdata="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8jpv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3</w:t>
                        </w:r>
                      </w:p>
                    </w:txbxContent>
                  </v:textbox>
                </v:shape>
                <v:shape id="Text Box 524" o:spid="_x0000_s1026" o:spt="202" type="#_x0000_t202" style="position:absolute;left:6827;top:5857;height:200;width:695;" filled="f" stroked="f" coordsize="21600,21600" o:gfxdata="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xp3y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4</w:t>
                        </w:r>
                      </w:p>
                    </w:txbxContent>
                  </v:textbox>
                </v:shape>
                <v:shape id="Text Box 525" o:spid="_x0000_s1026" o:spt="202" type="#_x0000_t202" style="position:absolute;left:8029;top:5857;height:200;width:695;" filled="f" stroked="f" coordsize="21600,21600" o:gfxdata="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xW0l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5</w:t>
                        </w:r>
                      </w:p>
                    </w:txbxContent>
                  </v:textbox>
                </v:shape>
                <v:shape id="Text Box 526" o:spid="_x0000_s1026" o:spt="202" type="#_x0000_t202" style="position:absolute;left:9231;top:5857;height:200;width:695;" filled="f" stroked="f" coordsize="21600,21600" o:gfxdata="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79KJ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6</w:t>
                        </w:r>
                      </w:p>
                    </w:txbxContent>
                  </v:textbox>
                </v:shape>
              </v:group>
            </w:pict>
          </mc:Fallback>
        </mc:AlternateContent>
      </w:r>
      <w:r>
        <mc:AlternateContent>
          <mc:Choice Requires="wps">
            <w:drawing>
              <wp:anchor distT="0" distB="0" distL="114300" distR="114300" simplePos="0" relativeHeight="15796224" behindDoc="0" locked="0" layoutInCell="1" allowOverlap="1">
                <wp:simplePos x="0" y="0"/>
                <wp:positionH relativeFrom="page">
                  <wp:posOffset>1295400</wp:posOffset>
                </wp:positionH>
                <wp:positionV relativeFrom="page">
                  <wp:posOffset>1510030</wp:posOffset>
                </wp:positionV>
                <wp:extent cx="165735" cy="1766570"/>
                <wp:effectExtent l="0" t="0" r="0" b="0"/>
                <wp:wrapNone/>
                <wp:docPr id="400" name="Text Box 527"/>
                <wp:cNvGraphicFramePr/>
                <a:graphic xmlns:a="http://schemas.openxmlformats.org/drawingml/2006/main">
                  <a:graphicData uri="http://schemas.microsoft.com/office/word/2010/wordprocessingShape">
                    <wps:wsp>
                      <wps:cNvSpPr txBox="1"/>
                      <wps:spPr>
                        <a:xfrm>
                          <a:off x="0" y="0"/>
                          <a:ext cx="165735" cy="1766570"/>
                        </a:xfrm>
                        <a:prstGeom prst="rect">
                          <a:avLst/>
                        </a:prstGeom>
                        <a:noFill/>
                        <a:ln>
                          <a:noFill/>
                        </a:ln>
                      </wps:spPr>
                      <wps:txbx>
                        <w:txbxContent>
                          <w:p>
                            <w:pPr>
                              <w:spacing w:before="10"/>
                              <w:ind w:left="20" w:right="0" w:firstLine="0"/>
                              <w:jc w:val="left"/>
                              <w:rPr>
                                <w:sz w:val="20"/>
                              </w:rPr>
                            </w:pPr>
                            <w:r>
                              <w:rPr>
                                <w:sz w:val="20"/>
                              </w:rPr>
                              <w:t>Bacteria Removal Efficiency in %</w:t>
                            </w:r>
                          </w:p>
                        </w:txbxContent>
                      </wps:txbx>
                      <wps:bodyPr vert="vert270" lIns="0" tIns="0" rIns="0" bIns="0" upright="1"/>
                    </wps:wsp>
                  </a:graphicData>
                </a:graphic>
              </wp:anchor>
            </w:drawing>
          </mc:Choice>
          <mc:Fallback>
            <w:pict>
              <v:shape id="Text Box 527" o:spid="_x0000_s1026" o:spt="202" type="#_x0000_t202" style="position:absolute;left:0pt;margin-left:102pt;margin-top:118.9pt;height:139.1pt;width:13.05pt;mso-position-horizontal-relative:page;mso-position-vertical-relative:page;z-index:15796224;mso-width-relative:page;mso-height-relative:page;" filled="f" stroked="f" coordsize="21600,21600" o:gfxdata="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tZVBu2AAAAAsBAAAPAAAAAAAAAAEAIAAA&#10;ACIAAABkcnMvZG93bnJldi54bWxQSwECFAAUAAAACACHTuJAjyUDKpoBAAA2AwAADgAAAAAAAAAB&#10;ACAAAAAnAQAAZHJzL2Uyb0RvYy54bWxQSwUGAAAAAAYABgBZAQAAMwUAAAAA&#10;">
                <v:fill on="f" focussize="0,0"/>
                <v:stroke on="f"/>
                <v:imagedata o:title=""/>
                <o:lock v:ext="edit" aspectratio="f"/>
                <v:textbox inset="0mm,0mm,0mm,0mm" style="layout-flow:vertical;mso-layout-flow-alt:bottom-to-top;">
                  <w:txbxContent>
                    <w:p>
                      <w:pPr>
                        <w:spacing w:before="10"/>
                        <w:ind w:left="20" w:right="0" w:firstLine="0"/>
                        <w:jc w:val="left"/>
                        <w:rPr>
                          <w:sz w:val="20"/>
                        </w:rPr>
                      </w:pPr>
                      <w:r>
                        <w:rPr>
                          <w:sz w:val="20"/>
                        </w:rPr>
                        <w:t>Bacteria Removal Efficiency in %</w:t>
                      </w:r>
                    </w:p>
                  </w:txbxContent>
                </v:textbox>
              </v:shape>
            </w:pict>
          </mc:Fallback>
        </mc:AlternateContent>
      </w:r>
    </w:p>
    <w:p>
      <w:pPr>
        <w:spacing w:after="0"/>
        <w:rPr>
          <w:sz w:val="17"/>
        </w:rPr>
        <w:sectPr>
          <w:pgSz w:w="12240" w:h="15840"/>
          <w:pgMar w:top="1440" w:right="1200" w:bottom="1180" w:left="1200" w:header="0" w:footer="992" w:gutter="0"/>
        </w:sectPr>
      </w:pPr>
    </w:p>
    <w:p>
      <w:pPr>
        <w:pStyle w:val="5"/>
        <w:spacing w:before="74"/>
        <w:ind w:left="240"/>
        <w:jc w:val="both"/>
      </w:pPr>
      <w:r>
        <w:t>Below are pictures taken in the laboratory during the coliform test</w:t>
      </w:r>
    </w:p>
    <w:p>
      <w:pPr>
        <w:pStyle w:val="5"/>
        <w:spacing w:before="6"/>
        <w:rPr>
          <w:sz w:val="14"/>
        </w:rPr>
      </w:pPr>
      <w:r>
        <mc:AlternateContent>
          <mc:Choice Requires="wpg">
            <w:drawing>
              <wp:anchor distT="0" distB="0" distL="0" distR="0" simplePos="0" relativeHeight="487656448" behindDoc="1" locked="0" layoutInCell="1" allowOverlap="1">
                <wp:simplePos x="0" y="0"/>
                <wp:positionH relativeFrom="page">
                  <wp:posOffset>1250950</wp:posOffset>
                </wp:positionH>
                <wp:positionV relativeFrom="paragraph">
                  <wp:posOffset>130810</wp:posOffset>
                </wp:positionV>
                <wp:extent cx="5241925" cy="6163945"/>
                <wp:effectExtent l="0" t="0" r="635" b="8255"/>
                <wp:wrapTopAndBottom/>
                <wp:docPr id="711" name="Group 528"/>
                <wp:cNvGraphicFramePr/>
                <a:graphic xmlns:a="http://schemas.openxmlformats.org/drawingml/2006/main">
                  <a:graphicData uri="http://schemas.microsoft.com/office/word/2010/wordprocessingGroup">
                    <wpg:wgp>
                      <wpg:cNvGrpSpPr/>
                      <wpg:grpSpPr>
                        <a:xfrm>
                          <a:off x="0" y="0"/>
                          <a:ext cx="5241925" cy="6163945"/>
                          <a:chOff x="1970" y="206"/>
                          <a:chExt cx="8255" cy="9707"/>
                        </a:xfrm>
                      </wpg:grpSpPr>
                      <pic:pic xmlns:pic="http://schemas.openxmlformats.org/drawingml/2006/picture">
                        <pic:nvPicPr>
                          <pic:cNvPr id="703" name="Picture 529"/>
                          <pic:cNvPicPr>
                            <a:picLocks noChangeAspect="1"/>
                          </pic:cNvPicPr>
                        </pic:nvPicPr>
                        <pic:blipFill>
                          <a:blip r:embed="rId73"/>
                          <a:stretch>
                            <a:fillRect/>
                          </a:stretch>
                        </pic:blipFill>
                        <pic:spPr>
                          <a:xfrm>
                            <a:off x="2580" y="206"/>
                            <a:ext cx="7080" cy="4440"/>
                          </a:xfrm>
                          <a:prstGeom prst="rect">
                            <a:avLst/>
                          </a:prstGeom>
                          <a:noFill/>
                          <a:ln>
                            <a:noFill/>
                          </a:ln>
                        </pic:spPr>
                      </pic:pic>
                      <pic:pic xmlns:pic="http://schemas.openxmlformats.org/drawingml/2006/picture">
                        <pic:nvPicPr>
                          <pic:cNvPr id="704" name="Picture 530"/>
                          <pic:cNvPicPr>
                            <a:picLocks noChangeAspect="1"/>
                          </pic:cNvPicPr>
                        </pic:nvPicPr>
                        <pic:blipFill>
                          <a:blip r:embed="rId74"/>
                          <a:stretch>
                            <a:fillRect/>
                          </a:stretch>
                        </pic:blipFill>
                        <pic:spPr>
                          <a:xfrm>
                            <a:off x="2610" y="4887"/>
                            <a:ext cx="7008" cy="4380"/>
                          </a:xfrm>
                          <a:prstGeom prst="rect">
                            <a:avLst/>
                          </a:prstGeom>
                          <a:noFill/>
                          <a:ln>
                            <a:noFill/>
                          </a:ln>
                        </pic:spPr>
                      </pic:pic>
                      <wps:wsp>
                        <wps:cNvPr id="705" name="Rectangles 531"/>
                        <wps:cNvSpPr/>
                        <wps:spPr>
                          <a:xfrm>
                            <a:off x="1980" y="9152"/>
                            <a:ext cx="8235" cy="750"/>
                          </a:xfrm>
                          <a:prstGeom prst="rect">
                            <a:avLst/>
                          </a:prstGeom>
                          <a:solidFill>
                            <a:srgbClr val="FFFFFF"/>
                          </a:solidFill>
                          <a:ln>
                            <a:noFill/>
                          </a:ln>
                        </wps:spPr>
                        <wps:bodyPr upright="1"/>
                      </wps:wsp>
                      <wps:wsp>
                        <wps:cNvPr id="706" name="Rectangles 532"/>
                        <wps:cNvSpPr/>
                        <wps:spPr>
                          <a:xfrm>
                            <a:off x="1980" y="9152"/>
                            <a:ext cx="8235" cy="750"/>
                          </a:xfrm>
                          <a:prstGeom prst="rect">
                            <a:avLst/>
                          </a:prstGeom>
                          <a:noFill/>
                          <a:ln w="12700" cap="flat" cmpd="sng">
                            <a:solidFill>
                              <a:srgbClr val="FFFFFF"/>
                            </a:solidFill>
                            <a:prstDash val="solid"/>
                            <a:miter/>
                            <a:headEnd type="none" w="med" len="med"/>
                            <a:tailEnd type="none" w="med" len="med"/>
                          </a:ln>
                        </wps:spPr>
                        <wps:bodyPr upright="1"/>
                      </wps:wsp>
                      <wps:wsp>
                        <wps:cNvPr id="707" name="Rectangles 533"/>
                        <wps:cNvSpPr/>
                        <wps:spPr>
                          <a:xfrm>
                            <a:off x="1980" y="4620"/>
                            <a:ext cx="8235" cy="510"/>
                          </a:xfrm>
                          <a:prstGeom prst="rect">
                            <a:avLst/>
                          </a:prstGeom>
                          <a:solidFill>
                            <a:srgbClr val="FFFFFF"/>
                          </a:solidFill>
                          <a:ln>
                            <a:noFill/>
                          </a:ln>
                        </wps:spPr>
                        <wps:bodyPr upright="1"/>
                      </wps:wsp>
                      <wps:wsp>
                        <wps:cNvPr id="708" name="Rectangles 534"/>
                        <wps:cNvSpPr/>
                        <wps:spPr>
                          <a:xfrm>
                            <a:off x="1980" y="4620"/>
                            <a:ext cx="8235" cy="510"/>
                          </a:xfrm>
                          <a:prstGeom prst="rect">
                            <a:avLst/>
                          </a:prstGeom>
                          <a:noFill/>
                          <a:ln w="12700" cap="flat" cmpd="sng">
                            <a:solidFill>
                              <a:srgbClr val="FFFFFF"/>
                            </a:solidFill>
                            <a:prstDash val="solid"/>
                            <a:miter/>
                            <a:headEnd type="none" w="med" len="med"/>
                            <a:tailEnd type="none" w="med" len="med"/>
                          </a:ln>
                        </wps:spPr>
                        <wps:bodyPr upright="1"/>
                      </wps:wsp>
                      <wps:wsp>
                        <wps:cNvPr id="709" name="Text Box 535"/>
                        <wps:cNvSpPr txBox="1"/>
                        <wps:spPr>
                          <a:xfrm>
                            <a:off x="3398" y="4705"/>
                            <a:ext cx="5418" cy="266"/>
                          </a:xfrm>
                          <a:prstGeom prst="rect">
                            <a:avLst/>
                          </a:prstGeom>
                          <a:noFill/>
                          <a:ln>
                            <a:noFill/>
                          </a:ln>
                        </wps:spPr>
                        <wps:txbx>
                          <w:txbxContent>
                            <w:p>
                              <w:pPr>
                                <w:spacing w:before="0" w:line="266" w:lineRule="exact"/>
                                <w:ind w:left="0" w:right="0" w:firstLine="0"/>
                                <w:jc w:val="left"/>
                                <w:rPr>
                                  <w:sz w:val="24"/>
                                </w:rPr>
                              </w:pPr>
                              <w:r>
                                <w:rPr>
                                  <w:sz w:val="24"/>
                                </w:rPr>
                                <w:t>Plate 4.2a: Sewage sample containing crushed camphor.</w:t>
                              </w:r>
                            </w:p>
                          </w:txbxContent>
                        </wps:txbx>
                        <wps:bodyPr lIns="0" tIns="0" rIns="0" bIns="0" upright="1"/>
                      </wps:wsp>
                      <wps:wsp>
                        <wps:cNvPr id="710" name="Text Box 536"/>
                        <wps:cNvSpPr txBox="1"/>
                        <wps:spPr>
                          <a:xfrm>
                            <a:off x="3173" y="9237"/>
                            <a:ext cx="5864" cy="266"/>
                          </a:xfrm>
                          <a:prstGeom prst="rect">
                            <a:avLst/>
                          </a:prstGeom>
                          <a:noFill/>
                          <a:ln>
                            <a:noFill/>
                          </a:ln>
                        </wps:spPr>
                        <wps:txbx>
                          <w:txbxContent>
                            <w:p>
                              <w:pPr>
                                <w:spacing w:before="0" w:line="266" w:lineRule="exact"/>
                                <w:ind w:left="0" w:right="0" w:firstLine="0"/>
                                <w:jc w:val="left"/>
                                <w:rPr>
                                  <w:sz w:val="24"/>
                                </w:rPr>
                              </w:pPr>
                              <w:r>
                                <w:rPr>
                                  <w:sz w:val="24"/>
                                </w:rPr>
                                <w:t>Plate 4.2b: Sewage sample after inoculation (Coliform Test).</w:t>
                              </w:r>
                            </w:p>
                          </w:txbxContent>
                        </wps:txbx>
                        <wps:bodyPr lIns="0" tIns="0" rIns="0" bIns="0" upright="1"/>
                      </wps:wsp>
                    </wpg:wgp>
                  </a:graphicData>
                </a:graphic>
              </wp:anchor>
            </w:drawing>
          </mc:Choice>
          <mc:Fallback>
            <w:pict>
              <v:group id="Group 528" o:spid="_x0000_s1026" o:spt="203" style="position:absolute;left:0pt;margin-left:98.5pt;margin-top:10.3pt;height:485.35pt;width:412.75pt;mso-position-horizontal-relative:page;mso-wrap-distance-bottom:0pt;mso-wrap-distance-top:0pt;z-index:-15660032;mso-width-relative:page;mso-height-relative:page;" coordorigin="1970,206" coordsize="8255,9707" o:gfxdata="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">
                <o:lock v:ext="edit" aspectratio="f"/>
                <v:shape id="Picture 529" o:spid="_x0000_s1026" o:spt="75" alt="" type="#_x0000_t75" style="position:absolute;left:2580;top:206;height:4440;width:7080;" filled="f" o:preferrelative="t" stroked="f" coordsize="21600,21600" o:gfxdata="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7UZuvQAA&#10;ANwAAAAPAAAAAAAAAAEAIAAAACIAAABkcnMvZG93bnJldi54bWxQSwECFAAUAAAACACHTuJAMy8F&#10;njsAAAA5AAAAEAAAAAAAAAABACAAAAAMAQAAZHJzL3NoYXBleG1sLnhtbFBLBQYAAAAABgAGAFsB&#10;AAC2AwAAAAA=&#10;">
                  <v:fill on="f" focussize="0,0"/>
                  <v:stroke on="f"/>
                  <v:imagedata r:id="rId73" o:title=""/>
                  <o:lock v:ext="edit" aspectratio="t"/>
                </v:shape>
                <v:shape id="Picture 530" o:spid="_x0000_s1026" o:spt="75" alt="" type="#_x0000_t75" style="position:absolute;left:2610;top:4887;height:4380;width:7008;" filled="f" o:preferrelative="t" stroked="f" coordsize="21600,21600" o:gfxdata="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25wC/&#10;AAAA3AAAAA8AAAAAAAAAAQAgAAAAIgAAAGRycy9kb3ducmV2LnhtbFBLAQIUABQAAAAIAIdO4kAz&#10;LwWeOwAAADkAAAAQAAAAAAAAAAEAIAAAAA4BAABkcnMvc2hhcGV4bWwueG1sUEsFBgAAAAAGAAYA&#10;WwEAALgDAAAAAA==&#10;">
                  <v:fill on="f" focussize="0,0"/>
                  <v:stroke on="f"/>
                  <v:imagedata r:id="rId74" o:title=""/>
                  <o:lock v:ext="edit" aspectratio="t"/>
                </v:shape>
                <v:rect id="Rectangles 531" o:spid="_x0000_s1026" o:spt="1" style="position:absolute;left:1980;top:9152;height:750;width:8235;" fillcolor="#FFFFFF" filled="t" stroked="f" coordsize="21600,21600" o:gfxdata="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asbdvQAA&#10;ANwAAAAPAAAAAAAAAAEAIAAAACIAAABkcnMvZG93bnJldi54bWxQSwECFAAUAAAACACHTuJAMy8F&#10;njsAAAA5AAAAEAAAAAAAAAABACAAAAAMAQAAZHJzL3NoYXBleG1sLnhtbFBLBQYAAAAABgAGAFsB&#10;AAC2AwAAAAA=&#10;">
                  <v:fill on="t" focussize="0,0"/>
                  <v:stroke on="f"/>
                  <v:imagedata o:title=""/>
                  <o:lock v:ext="edit" aspectratio="f"/>
                </v:rect>
                <v:rect id="Rectangles 532" o:spid="_x0000_s1026" o:spt="1" style="position:absolute;left:1980;top:9152;height:750;width:8235;" filled="f" stroked="t" coordsize="21600,21600" o:gfxdata="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6kdEvQAA&#10;ANwAAAAPAAAAAAAAAAEAIAAAACIAAABkcnMvZG93bnJldi54bWxQSwECFAAUAAAACACHTuJAMy8F&#10;njsAAAA5AAAAEAAAAAAAAAABACAAAAAMAQAAZHJzL3NoYXBleG1sLnhtbFBLBQYAAAAABgAGAFsB&#10;AAC2AwAAAAA=&#10;">
                  <v:fill on="f" focussize="0,0"/>
                  <v:stroke weight="1pt" color="#FFFFFF" joinstyle="miter"/>
                  <v:imagedata o:title=""/>
                  <o:lock v:ext="edit" aspectratio="f"/>
                </v:rect>
                <v:rect id="Rectangles 533" o:spid="_x0000_s1026" o:spt="1" style="position:absolute;left:1980;top:4620;height:510;width:8235;" fillcolor="#FFFFFF" filled="t" stroked="f" coordsize="21600,21600" o:gfxdata="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9P0xvQAA&#10;ANwAAAAPAAAAAAAAAAEAIAAAACIAAABkcnMvZG93bnJldi54bWxQSwECFAAUAAAACACHTuJAMy8F&#10;njsAAAA5AAAAEAAAAAAAAAABACAAAAAMAQAAZHJzL3NoYXBleG1sLnhtbFBLBQYAAAAABgAGAFsB&#10;AAC2AwAAAAA=&#10;">
                  <v:fill on="t" focussize="0,0"/>
                  <v:stroke on="f"/>
                  <v:imagedata o:title=""/>
                  <o:lock v:ext="edit" aspectratio="f"/>
                </v:rect>
                <v:rect id="Rectangles 534" o:spid="_x0000_s1026" o:spt="1" style="position:absolute;left:1980;top:4620;height:510;width:8235;" filled="f" stroked="t" coordsize="21600,21600" o:gfxdata="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jl2rbsAAADc&#10;AAAADwAAAAAAAAABACAAAAAiAAAAZHJzL2Rvd25yZXYueG1sUEsBAhQAFAAAAAgAh07iQDMvBZ47&#10;AAAAOQAAABAAAAAAAAAAAQAgAAAACgEAAGRycy9zaGFwZXhtbC54bWxQSwUGAAAAAAYABgBbAQAA&#10;tAMAAAAA&#10;">
                  <v:fill on="f" focussize="0,0"/>
                  <v:stroke weight="1pt" color="#FFFFFF" joinstyle="miter"/>
                  <v:imagedata o:title=""/>
                  <o:lock v:ext="edit" aspectratio="f"/>
                </v:rect>
                <v:shape id="Text Box 535" o:spid="_x0000_s1026" o:spt="202" type="#_x0000_t202" style="position:absolute;left:3398;top:4705;height:266;width:5418;" filled="f" stroked="f" coordsize="21600,21600" o:gfxdata="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PE9B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z w:val="24"/>
                          </w:rPr>
                          <w:t>Plate 4.2a: Sewage sample containing crushed camphor.</w:t>
                        </w:r>
                      </w:p>
                    </w:txbxContent>
                  </v:textbox>
                </v:shape>
                <v:shape id="Text Box 536" o:spid="_x0000_s1026" o:spt="202" type="#_x0000_t202" style="position:absolute;left:3173;top:9237;height:266;width:5864;" filled="f" stroked="f" coordsize="21600,21600" o:gfxdata="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SAk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0" w:right="0" w:firstLine="0"/>
                          <w:jc w:val="left"/>
                          <w:rPr>
                            <w:sz w:val="24"/>
                          </w:rPr>
                        </w:pPr>
                        <w:r>
                          <w:rPr>
                            <w:sz w:val="24"/>
                          </w:rPr>
                          <w:t>Plate 4.2b: Sewage sample after inoculation (Coliform Test).</w:t>
                        </w:r>
                      </w:p>
                    </w:txbxContent>
                  </v:textbox>
                </v:shape>
                <w10:wrap type="topAndBottom"/>
              </v:group>
            </w:pict>
          </mc:Fallback>
        </mc:AlternateContent>
      </w:r>
    </w:p>
    <w:p>
      <w:pPr>
        <w:pStyle w:val="5"/>
        <w:spacing w:before="9"/>
        <w:rPr>
          <w:sz w:val="35"/>
        </w:rPr>
      </w:pPr>
    </w:p>
    <w:p>
      <w:pPr>
        <w:pStyle w:val="5"/>
        <w:spacing w:line="360" w:lineRule="auto"/>
        <w:ind w:left="240" w:right="235"/>
        <w:jc w:val="both"/>
      </w:pPr>
      <w:r>
        <w:t>In Table 4.12, 4.13, 4.14 and Figure 4.2, the result of the total dissolve solids (TDS) of the aerobic sample containing camphor for 28 days (4 Weeks) was reported. The results shows the amount of total dissolved solids (TDS) present in the sewage samples at 14 days (Week 2) to be at a slightly stable level as shown in Figure 4.2 (TDS removal rate in percentage). From Table 4.12, it is seen that there was an increase in the amount of total dissolve solids (TDS) present in</w:t>
      </w:r>
    </w:p>
    <w:p>
      <w:pPr>
        <w:spacing w:after="0" w:line="360" w:lineRule="auto"/>
        <w:jc w:val="both"/>
        <w:sectPr>
          <w:pgSz w:w="12240" w:h="15840"/>
          <w:pgMar w:top="1360" w:right="1200" w:bottom="1180" w:left="1200" w:header="0" w:footer="992" w:gutter="0"/>
        </w:sectPr>
      </w:pPr>
    </w:p>
    <w:p>
      <w:pPr>
        <w:pStyle w:val="5"/>
        <w:spacing w:before="74" w:line="360" w:lineRule="auto"/>
        <w:ind w:left="240" w:right="235"/>
        <w:jc w:val="both"/>
      </w:pPr>
      <w:r>
        <w:t>the sewage sample when compared with that of the control. This shows that the bacteria is actually degrading the organic matter present in the sewage sample. At 21 days (Week 3), there was an increase in the amount of TDS present in the sewage sample as seen in the Figure 4.2. This increase was greater than that recorded during the Week 2 of the experiment. This shows that the camphor helped to enhance the bacteria in feeding on the organic matter present in the sewage sample. At 28 days (Week 4), it was observed that there was a considerable decrease of the amount of bacteria present. This implies that due to the high rate of degradation that occurred during the 21 days period, the bacteria had degraded all the organic materials present in the sewage and therefore since there was shortage of food, it led to most of the bacteria dying.</w:t>
      </w:r>
    </w:p>
    <w:p>
      <w:pPr>
        <w:pStyle w:val="4"/>
        <w:spacing w:before="207"/>
      </w:pPr>
      <w:r>
        <w:t>Note: The formula used to calculate the TDS removal rate</w:t>
      </w:r>
    </w:p>
    <w:p>
      <w:pPr>
        <w:pStyle w:val="5"/>
        <w:spacing w:before="4"/>
        <w:rPr>
          <w:b/>
          <w:sz w:val="26"/>
        </w:rPr>
      </w:pPr>
    </w:p>
    <w:p>
      <w:pPr>
        <w:spacing w:before="0" w:line="231" w:lineRule="exact"/>
        <w:ind w:left="240" w:right="0" w:firstLine="0"/>
        <w:jc w:val="both"/>
        <w:rPr>
          <w:rFonts w:ascii="Arial"/>
          <w:sz w:val="17"/>
        </w:rPr>
      </w:pPr>
      <w:r>
        <mc:AlternateContent>
          <mc:Choice Requires="wps">
            <w:drawing>
              <wp:anchor distT="0" distB="0" distL="114300" distR="114300" simplePos="0" relativeHeight="484748288" behindDoc="1" locked="0" layoutInCell="1" allowOverlap="1">
                <wp:simplePos x="0" y="0"/>
                <wp:positionH relativeFrom="page">
                  <wp:posOffset>1592580</wp:posOffset>
                </wp:positionH>
                <wp:positionV relativeFrom="paragraph">
                  <wp:posOffset>93980</wp:posOffset>
                </wp:positionV>
                <wp:extent cx="2016125" cy="10160"/>
                <wp:effectExtent l="0" t="0" r="0" b="0"/>
                <wp:wrapNone/>
                <wp:docPr id="657" name="Rectangles 537"/>
                <wp:cNvGraphicFramePr/>
                <a:graphic xmlns:a="http://schemas.openxmlformats.org/drawingml/2006/main">
                  <a:graphicData uri="http://schemas.microsoft.com/office/word/2010/wordprocessingShape">
                    <wps:wsp>
                      <wps:cNvSpPr/>
                      <wps:spPr>
                        <a:xfrm>
                          <a:off x="0" y="0"/>
                          <a:ext cx="2016125" cy="10160"/>
                        </a:xfrm>
                        <a:prstGeom prst="rect">
                          <a:avLst/>
                        </a:prstGeom>
                        <a:solidFill>
                          <a:srgbClr val="000000"/>
                        </a:solidFill>
                        <a:ln>
                          <a:noFill/>
                        </a:ln>
                      </wps:spPr>
                      <wps:bodyPr upright="1"/>
                    </wps:wsp>
                  </a:graphicData>
                </a:graphic>
              </wp:anchor>
            </w:drawing>
          </mc:Choice>
          <mc:Fallback>
            <w:pict>
              <v:rect id="Rectangles 537" o:spid="_x0000_s1026" o:spt="1" style="position:absolute;left:0pt;margin-left:125.4pt;margin-top:7.4pt;height:0.8pt;width:158.75pt;mso-position-horizontal-relative:page;z-index:-18568192;mso-width-relative:page;mso-height-relative:page;" fillcolor="#000000" filled="t" stroked="f" coordsize="21600,21600" o:gfxdata="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EHAbIXYAAAACQEAAA8AAAAAAAAAAQAgAAAAIgAAAGRycy9kb3du&#10;cmV2LnhtbFBLAQIUABQAAAAIAIdO4kCnlQPOjQEAABgDAAAOAAAAAAAAAAEAIAAAACcBAABkcnMv&#10;ZTJvRG9jLnhtbFBLBQYAAAAABgAGAFkBAAAmBQAAAAA=&#10;">
                <v:fill on="t" focussize="0,0"/>
                <v:stroke on="f"/>
                <v:imagedata o:title=""/>
                <o:lock v:ext="edit" aspectratio="f"/>
              </v:rect>
            </w:pict>
          </mc:Fallback>
        </mc:AlternateContent>
      </w:r>
      <w:r>
        <w:rPr>
          <w:position w:val="-13"/>
          <w:sz w:val="24"/>
        </w:rPr>
        <w:t xml:space="preserve">Formula = </w:t>
      </w:r>
      <w:r>
        <w:rPr>
          <w:rFonts w:ascii="Arial"/>
          <w:w w:val="237"/>
          <w:sz w:val="17"/>
        </w:rPr>
        <w:t xml:space="preserve">   </w:t>
      </w:r>
      <w:r>
        <w:rPr>
          <w:rFonts w:ascii="Arial"/>
          <w:sz w:val="17"/>
        </w:rPr>
        <w:t xml:space="preserve"> </w:t>
      </w:r>
      <w:r>
        <w:rPr>
          <w:rFonts w:ascii="Arial"/>
          <w:w w:val="208"/>
          <w:sz w:val="17"/>
        </w:rPr>
        <w:t xml:space="preserve"> </w:t>
      </w:r>
      <w:r>
        <w:rPr>
          <w:rFonts w:ascii="Arial"/>
          <w:sz w:val="17"/>
        </w:rPr>
        <w:t xml:space="preserve"> </w:t>
      </w:r>
      <w:r>
        <w:rPr>
          <w:rFonts w:ascii="Arial"/>
          <w:w w:val="221"/>
          <w:sz w:val="17"/>
        </w:rPr>
        <w:t xml:space="preserve"> </w:t>
      </w:r>
      <w:r>
        <w:rPr>
          <w:rFonts w:ascii="Arial"/>
          <w:w w:val="228"/>
          <w:sz w:val="17"/>
        </w:rPr>
        <w:t xml:space="preserve">  </w:t>
      </w:r>
      <w:r>
        <w:rPr>
          <w:rFonts w:ascii="Arial"/>
          <w:sz w:val="17"/>
        </w:rPr>
        <w:t xml:space="preserve"> </w:t>
      </w:r>
      <w:r>
        <w:rPr>
          <w:rFonts w:ascii="Arial"/>
          <w:w w:val="214"/>
          <w:sz w:val="17"/>
        </w:rPr>
        <w:t xml:space="preserve">  </w:t>
      </w:r>
      <w:r>
        <w:rPr>
          <w:rFonts w:ascii="Arial"/>
          <w:sz w:val="17"/>
        </w:rPr>
        <w:t xml:space="preserve"> </w:t>
      </w:r>
      <w:r>
        <w:rPr>
          <w:rFonts w:ascii="Arial"/>
          <w:w w:val="285"/>
          <w:sz w:val="17"/>
        </w:rPr>
        <w:t xml:space="preserve">  </w:t>
      </w:r>
      <w:r>
        <w:rPr>
          <w:rFonts w:ascii="Arial"/>
          <w:w w:val="73"/>
          <w:sz w:val="17"/>
        </w:rPr>
        <w:t xml:space="preserve"> </w:t>
      </w:r>
      <w:r>
        <w:rPr>
          <w:rFonts w:ascii="Arial"/>
          <w:w w:val="208"/>
          <w:sz w:val="17"/>
        </w:rPr>
        <w:t xml:space="preserve"> </w:t>
      </w:r>
      <w:r>
        <w:rPr>
          <w:rFonts w:ascii="Arial"/>
          <w:w w:val="262"/>
          <w:sz w:val="17"/>
        </w:rPr>
        <w:t xml:space="preserve"> </w:t>
      </w:r>
      <w:r>
        <w:rPr>
          <w:rFonts w:ascii="Arial"/>
          <w:w w:val="237"/>
          <w:sz w:val="17"/>
        </w:rPr>
        <w:t xml:space="preserve">   </w:t>
      </w:r>
      <w:r>
        <w:rPr>
          <w:rFonts w:ascii="Arial"/>
          <w:sz w:val="17"/>
        </w:rPr>
        <w:t xml:space="preserve"> </w:t>
      </w:r>
      <w:r>
        <w:rPr>
          <w:rFonts w:ascii="Arial"/>
          <w:w w:val="208"/>
          <w:sz w:val="17"/>
        </w:rPr>
        <w:t xml:space="preserve"> </w:t>
      </w:r>
      <w:r>
        <w:rPr>
          <w:rFonts w:ascii="Arial"/>
          <w:sz w:val="17"/>
        </w:rPr>
        <w:t xml:space="preserve"> </w:t>
      </w:r>
      <w:r>
        <w:rPr>
          <w:rFonts w:ascii="Arial"/>
          <w:w w:val="221"/>
          <w:sz w:val="17"/>
        </w:rPr>
        <w:t xml:space="preserve"> </w:t>
      </w:r>
      <w:r>
        <w:rPr>
          <w:rFonts w:ascii="Arial"/>
          <w:w w:val="258"/>
          <w:sz w:val="17"/>
        </w:rPr>
        <w:t xml:space="preserve"> </w:t>
      </w:r>
      <w:r>
        <w:rPr>
          <w:rFonts w:ascii="Arial"/>
          <w:w w:val="199"/>
          <w:sz w:val="17"/>
        </w:rPr>
        <w:t xml:space="preserve"> </w:t>
      </w:r>
      <w:r>
        <w:rPr>
          <w:rFonts w:ascii="Arial"/>
          <w:sz w:val="17"/>
        </w:rPr>
        <w:t xml:space="preserve"> </w:t>
      </w:r>
      <w:r>
        <w:rPr>
          <w:rFonts w:ascii="Arial"/>
          <w:w w:val="214"/>
          <w:sz w:val="17"/>
        </w:rPr>
        <w:t xml:space="preserve">  </w:t>
      </w:r>
      <w:r>
        <w:rPr>
          <w:rFonts w:ascii="Arial"/>
          <w:sz w:val="17"/>
        </w:rPr>
        <w:t xml:space="preserve"> </w:t>
      </w:r>
      <w:r>
        <w:rPr>
          <w:rFonts w:ascii="Arial"/>
          <w:w w:val="285"/>
          <w:sz w:val="17"/>
        </w:rPr>
        <w:t xml:space="preserve">  </w:t>
      </w:r>
      <w:r>
        <w:rPr>
          <w:rFonts w:ascii="Arial"/>
          <w:w w:val="73"/>
          <w:sz w:val="17"/>
        </w:rPr>
        <w:t xml:space="preserve"> </w:t>
      </w:r>
      <w:r>
        <w:rPr>
          <w:rFonts w:ascii="Arial"/>
          <w:w w:val="208"/>
          <w:sz w:val="17"/>
        </w:rPr>
        <w:t xml:space="preserve"> </w:t>
      </w:r>
    </w:p>
    <w:p>
      <w:pPr>
        <w:spacing w:before="0" w:line="151" w:lineRule="exact"/>
        <w:ind w:left="1893" w:right="0" w:firstLine="0"/>
        <w:jc w:val="left"/>
        <w:rPr>
          <w:rFonts w:ascii="Arial"/>
          <w:sz w:val="17"/>
        </w:rPr>
      </w:pPr>
      <w:r>
        <w:rPr>
          <w:rFonts w:ascii="Arial"/>
          <w:w w:val="237"/>
          <w:sz w:val="17"/>
        </w:rPr>
        <w:t xml:space="preserve">   </w:t>
      </w:r>
      <w:r>
        <w:rPr>
          <w:rFonts w:ascii="Arial"/>
          <w:spacing w:val="-5"/>
          <w:sz w:val="17"/>
        </w:rPr>
        <w:t xml:space="preserve"> </w:t>
      </w:r>
      <w:r>
        <w:rPr>
          <w:rFonts w:ascii="Arial"/>
          <w:w w:val="208"/>
          <w:sz w:val="17"/>
        </w:rPr>
        <w:t xml:space="preserve"> </w:t>
      </w:r>
      <w:r>
        <w:rPr>
          <w:rFonts w:ascii="Arial"/>
          <w:spacing w:val="-9"/>
          <w:sz w:val="17"/>
        </w:rPr>
        <w:t xml:space="preserve"> </w:t>
      </w:r>
      <w:r>
        <w:rPr>
          <w:rFonts w:ascii="Arial"/>
          <w:w w:val="221"/>
          <w:sz w:val="17"/>
        </w:rPr>
        <w:t xml:space="preserve"> </w:t>
      </w:r>
      <w:r>
        <w:rPr>
          <w:rFonts w:ascii="Arial"/>
          <w:w w:val="228"/>
          <w:sz w:val="17"/>
        </w:rPr>
        <w:t xml:space="preserve">  </w:t>
      </w:r>
      <w:r>
        <w:rPr>
          <w:rFonts w:ascii="Arial"/>
          <w:spacing w:val="-9"/>
          <w:sz w:val="17"/>
        </w:rPr>
        <w:t xml:space="preserve"> </w:t>
      </w:r>
      <w:r>
        <w:rPr>
          <w:rFonts w:ascii="Arial"/>
          <w:w w:val="214"/>
          <w:sz w:val="17"/>
        </w:rPr>
        <w:t xml:space="preserve">  </w:t>
      </w:r>
      <w:r>
        <w:rPr>
          <w:rFonts w:ascii="Arial"/>
          <w:spacing w:val="-6"/>
          <w:sz w:val="17"/>
        </w:rPr>
        <w:t xml:space="preserve"> </w:t>
      </w:r>
      <w:r>
        <w:rPr>
          <w:rFonts w:ascii="Arial"/>
          <w:w w:val="285"/>
          <w:sz w:val="17"/>
        </w:rPr>
        <w:t xml:space="preserve"> </w:t>
      </w:r>
      <w:r>
        <w:rPr>
          <w:rFonts w:ascii="Arial"/>
          <w:spacing w:val="2"/>
          <w:w w:val="285"/>
          <w:sz w:val="17"/>
        </w:rPr>
        <w:t xml:space="preserve"> </w:t>
      </w:r>
      <w:r>
        <w:rPr>
          <w:rFonts w:ascii="Arial"/>
          <w:spacing w:val="1"/>
          <w:w w:val="73"/>
          <w:sz w:val="17"/>
        </w:rPr>
        <w:t xml:space="preserve"> </w:t>
      </w:r>
      <w:r>
        <w:rPr>
          <w:rFonts w:ascii="Arial"/>
          <w:w w:val="208"/>
          <w:sz w:val="17"/>
        </w:rPr>
        <w:t xml:space="preserve"> </w:t>
      </w:r>
      <w:r>
        <w:rPr>
          <w:rFonts w:ascii="Arial"/>
          <w:spacing w:val="-10"/>
          <w:sz w:val="17"/>
        </w:rPr>
        <w:t xml:space="preserve"> </w:t>
      </w:r>
      <w:r>
        <w:rPr>
          <w:rFonts w:ascii="Arial"/>
          <w:w w:val="213"/>
          <w:sz w:val="17"/>
        </w:rPr>
        <w:t xml:space="preserve"> </w:t>
      </w:r>
      <w:r>
        <w:rPr>
          <w:rFonts w:ascii="Arial"/>
          <w:spacing w:val="-7"/>
          <w:sz w:val="17"/>
        </w:rPr>
        <w:t xml:space="preserve"> </w:t>
      </w:r>
      <w:r>
        <w:rPr>
          <w:rFonts w:ascii="Arial"/>
          <w:spacing w:val="-1"/>
          <w:w w:val="208"/>
          <w:sz w:val="17"/>
        </w:rPr>
        <w:t xml:space="preserve">   </w:t>
      </w:r>
    </w:p>
    <w:p>
      <w:pPr>
        <w:pStyle w:val="5"/>
        <w:rPr>
          <w:rFonts w:ascii="Arial"/>
          <w:sz w:val="21"/>
        </w:rPr>
      </w:pPr>
    </w:p>
    <w:p>
      <w:pPr>
        <w:pStyle w:val="4"/>
        <w:spacing w:after="3"/>
      </w:pPr>
      <w:r>
        <w:t>Table 4.12: TDS removal rate @ 14</w:t>
      </w:r>
      <w:r>
        <w:rPr>
          <w:spacing w:val="-10"/>
        </w:rPr>
        <w:t xml:space="preserve"> </w:t>
      </w:r>
      <w:r>
        <w:t>days</w:t>
      </w:r>
    </w:p>
    <w:tbl>
      <w:tblPr>
        <w:tblStyle w:val="10"/>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84"/>
        <w:gridCol w:w="1853"/>
        <w:gridCol w:w="1853"/>
        <w:gridCol w:w="1521"/>
        <w:gridCol w:w="1673"/>
        <w:gridCol w:w="13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1284" w:type="dxa"/>
          </w:tcPr>
          <w:p>
            <w:pPr>
              <w:pStyle w:val="13"/>
              <w:spacing w:line="240" w:lineRule="auto"/>
              <w:rPr>
                <w:b/>
                <w:sz w:val="26"/>
              </w:rPr>
            </w:pPr>
          </w:p>
          <w:p>
            <w:pPr>
              <w:pStyle w:val="13"/>
              <w:spacing w:before="3" w:line="240" w:lineRule="auto"/>
              <w:rPr>
                <w:b/>
                <w:sz w:val="21"/>
              </w:rPr>
            </w:pPr>
          </w:p>
          <w:p>
            <w:pPr>
              <w:pStyle w:val="13"/>
              <w:spacing w:line="270" w:lineRule="atLeast"/>
              <w:ind w:left="167" w:right="140" w:firstLine="14"/>
              <w:rPr>
                <w:sz w:val="24"/>
              </w:rPr>
            </w:pPr>
            <w:r>
              <w:rPr>
                <w:sz w:val="24"/>
              </w:rPr>
              <w:t>Sampling Container</w:t>
            </w:r>
          </w:p>
        </w:tc>
        <w:tc>
          <w:tcPr>
            <w:tcW w:w="1853" w:type="dxa"/>
          </w:tcPr>
          <w:p>
            <w:pPr>
              <w:pStyle w:val="13"/>
              <w:spacing w:line="240" w:lineRule="auto"/>
              <w:ind w:left="112" w:right="104" w:firstLine="3"/>
              <w:jc w:val="center"/>
              <w:rPr>
                <w:sz w:val="24"/>
              </w:rPr>
            </w:pPr>
            <w:r>
              <w:rPr>
                <w:sz w:val="24"/>
              </w:rPr>
              <w:t>Weight of crushed camphor</w:t>
            </w:r>
            <w:r>
              <w:rPr>
                <w:spacing w:val="7"/>
                <w:sz w:val="24"/>
              </w:rPr>
              <w:t xml:space="preserve"> </w:t>
            </w:r>
            <w:r>
              <w:rPr>
                <w:spacing w:val="-4"/>
                <w:sz w:val="24"/>
              </w:rPr>
              <w:t>(grams,</w:t>
            </w:r>
          </w:p>
          <w:p>
            <w:pPr>
              <w:pStyle w:val="13"/>
              <w:spacing w:line="264" w:lineRule="exact"/>
              <w:ind w:left="532" w:right="530"/>
              <w:jc w:val="center"/>
              <w:rPr>
                <w:sz w:val="24"/>
              </w:rPr>
            </w:pPr>
            <w:r>
              <w:rPr>
                <w:sz w:val="24"/>
              </w:rPr>
              <w:t>g)</w:t>
            </w:r>
          </w:p>
        </w:tc>
        <w:tc>
          <w:tcPr>
            <w:tcW w:w="1853" w:type="dxa"/>
          </w:tcPr>
          <w:p>
            <w:pPr>
              <w:pStyle w:val="13"/>
              <w:spacing w:line="240" w:lineRule="auto"/>
              <w:rPr>
                <w:b/>
                <w:sz w:val="26"/>
              </w:rPr>
            </w:pPr>
          </w:p>
          <w:p>
            <w:pPr>
              <w:pStyle w:val="13"/>
              <w:spacing w:before="3" w:line="240" w:lineRule="auto"/>
              <w:rPr>
                <w:b/>
                <w:sz w:val="21"/>
              </w:rPr>
            </w:pPr>
          </w:p>
          <w:p>
            <w:pPr>
              <w:pStyle w:val="13"/>
              <w:spacing w:line="270" w:lineRule="atLeast"/>
              <w:ind w:left="633" w:right="179" w:hanging="423"/>
              <w:rPr>
                <w:sz w:val="24"/>
              </w:rPr>
            </w:pPr>
            <w:r>
              <w:rPr>
                <w:sz w:val="24"/>
              </w:rPr>
              <w:t>TDS for Day 3 Wk. 1</w:t>
            </w:r>
          </w:p>
        </w:tc>
        <w:tc>
          <w:tcPr>
            <w:tcW w:w="1521" w:type="dxa"/>
          </w:tcPr>
          <w:p>
            <w:pPr>
              <w:pStyle w:val="13"/>
              <w:spacing w:line="240" w:lineRule="auto"/>
              <w:rPr>
                <w:b/>
                <w:sz w:val="26"/>
              </w:rPr>
            </w:pPr>
          </w:p>
          <w:p>
            <w:pPr>
              <w:pStyle w:val="13"/>
              <w:spacing w:before="3" w:line="240" w:lineRule="auto"/>
              <w:rPr>
                <w:b/>
                <w:sz w:val="21"/>
              </w:rPr>
            </w:pPr>
          </w:p>
          <w:p>
            <w:pPr>
              <w:pStyle w:val="13"/>
              <w:spacing w:line="270" w:lineRule="atLeast"/>
              <w:ind w:left="377" w:right="103" w:hanging="243"/>
              <w:rPr>
                <w:sz w:val="24"/>
              </w:rPr>
            </w:pPr>
            <w:r>
              <w:rPr>
                <w:sz w:val="24"/>
              </w:rPr>
              <w:t>TDS for Day 3 Wk. 2</w:t>
            </w:r>
          </w:p>
        </w:tc>
        <w:tc>
          <w:tcPr>
            <w:tcW w:w="1673" w:type="dxa"/>
          </w:tcPr>
          <w:p>
            <w:pPr>
              <w:pStyle w:val="13"/>
              <w:spacing w:line="240" w:lineRule="auto"/>
              <w:rPr>
                <w:b/>
                <w:sz w:val="26"/>
              </w:rPr>
            </w:pPr>
          </w:p>
          <w:p>
            <w:pPr>
              <w:pStyle w:val="13"/>
              <w:spacing w:line="240" w:lineRule="auto"/>
              <w:rPr>
                <w:b/>
                <w:sz w:val="26"/>
              </w:rPr>
            </w:pPr>
          </w:p>
          <w:p>
            <w:pPr>
              <w:pStyle w:val="13"/>
              <w:spacing w:before="221" w:line="264" w:lineRule="exact"/>
              <w:ind w:left="127" w:right="116"/>
              <w:jc w:val="center"/>
              <w:rPr>
                <w:sz w:val="24"/>
              </w:rPr>
            </w:pPr>
            <w:r>
              <w:rPr>
                <w:sz w:val="24"/>
              </w:rPr>
              <w:t>TDS Removal</w:t>
            </w:r>
          </w:p>
        </w:tc>
        <w:tc>
          <w:tcPr>
            <w:tcW w:w="1392" w:type="dxa"/>
          </w:tcPr>
          <w:p>
            <w:pPr>
              <w:pStyle w:val="13"/>
              <w:spacing w:line="240" w:lineRule="auto"/>
              <w:rPr>
                <w:b/>
                <w:sz w:val="26"/>
              </w:rPr>
            </w:pPr>
          </w:p>
          <w:p>
            <w:pPr>
              <w:pStyle w:val="13"/>
              <w:spacing w:line="240" w:lineRule="auto"/>
              <w:rPr>
                <w:b/>
                <w:sz w:val="26"/>
              </w:rPr>
            </w:pPr>
          </w:p>
          <w:p>
            <w:pPr>
              <w:pStyle w:val="13"/>
              <w:spacing w:before="221" w:line="264" w:lineRule="exact"/>
              <w:ind w:left="188" w:right="179"/>
              <w:jc w:val="center"/>
              <w:rPr>
                <w:sz w:val="24"/>
              </w:rPr>
            </w:pPr>
            <w:r>
              <w:rPr>
                <w:sz w:val="24"/>
              </w:rPr>
              <w:t>% of TDS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284" w:type="dxa"/>
          </w:tcPr>
          <w:p>
            <w:pPr>
              <w:pStyle w:val="13"/>
              <w:ind w:left="580"/>
              <w:rPr>
                <w:sz w:val="24"/>
              </w:rPr>
            </w:pPr>
            <w:r>
              <w:rPr>
                <w:sz w:val="24"/>
              </w:rPr>
              <w:t>1</w:t>
            </w:r>
          </w:p>
        </w:tc>
        <w:tc>
          <w:tcPr>
            <w:tcW w:w="1853" w:type="dxa"/>
          </w:tcPr>
          <w:p>
            <w:pPr>
              <w:pStyle w:val="13"/>
              <w:ind w:left="536" w:right="530"/>
              <w:jc w:val="center"/>
              <w:rPr>
                <w:sz w:val="24"/>
              </w:rPr>
            </w:pPr>
            <w:r>
              <w:rPr>
                <w:sz w:val="24"/>
              </w:rPr>
              <w:t>7.38</w:t>
            </w:r>
          </w:p>
        </w:tc>
        <w:tc>
          <w:tcPr>
            <w:tcW w:w="1853" w:type="dxa"/>
          </w:tcPr>
          <w:p>
            <w:pPr>
              <w:pStyle w:val="13"/>
              <w:ind w:left="538" w:right="528"/>
              <w:jc w:val="center"/>
              <w:rPr>
                <w:sz w:val="24"/>
              </w:rPr>
            </w:pPr>
            <w:r>
              <w:rPr>
                <w:sz w:val="24"/>
              </w:rPr>
              <w:t>34</w:t>
            </w:r>
          </w:p>
        </w:tc>
        <w:tc>
          <w:tcPr>
            <w:tcW w:w="1521" w:type="dxa"/>
          </w:tcPr>
          <w:p>
            <w:pPr>
              <w:pStyle w:val="13"/>
              <w:ind w:left="621" w:right="610"/>
              <w:jc w:val="center"/>
              <w:rPr>
                <w:sz w:val="24"/>
              </w:rPr>
            </w:pPr>
            <w:r>
              <w:rPr>
                <w:sz w:val="24"/>
              </w:rPr>
              <w:t>31</w:t>
            </w:r>
          </w:p>
        </w:tc>
        <w:tc>
          <w:tcPr>
            <w:tcW w:w="1673" w:type="dxa"/>
          </w:tcPr>
          <w:p>
            <w:pPr>
              <w:pStyle w:val="13"/>
              <w:ind w:left="127" w:right="115"/>
              <w:jc w:val="center"/>
              <w:rPr>
                <w:sz w:val="24"/>
              </w:rPr>
            </w:pPr>
            <w:r>
              <w:rPr>
                <w:sz w:val="24"/>
              </w:rPr>
              <w:t>0.00088</w:t>
            </w:r>
          </w:p>
        </w:tc>
        <w:tc>
          <w:tcPr>
            <w:tcW w:w="1392" w:type="dxa"/>
          </w:tcPr>
          <w:p>
            <w:pPr>
              <w:pStyle w:val="13"/>
              <w:ind w:left="188" w:right="178"/>
              <w:jc w:val="center"/>
              <w:rPr>
                <w:sz w:val="24"/>
              </w:rPr>
            </w:pPr>
            <w:r>
              <w:rPr>
                <w:sz w:val="24"/>
              </w:rPr>
              <w:t>0.088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284" w:type="dxa"/>
          </w:tcPr>
          <w:p>
            <w:pPr>
              <w:pStyle w:val="13"/>
              <w:ind w:left="580"/>
              <w:rPr>
                <w:sz w:val="24"/>
              </w:rPr>
            </w:pPr>
            <w:r>
              <w:rPr>
                <w:sz w:val="24"/>
              </w:rPr>
              <w:t>2</w:t>
            </w:r>
          </w:p>
        </w:tc>
        <w:tc>
          <w:tcPr>
            <w:tcW w:w="1853" w:type="dxa"/>
          </w:tcPr>
          <w:p>
            <w:pPr>
              <w:pStyle w:val="13"/>
              <w:ind w:left="536" w:right="530"/>
              <w:jc w:val="center"/>
              <w:rPr>
                <w:sz w:val="24"/>
              </w:rPr>
            </w:pPr>
            <w:r>
              <w:rPr>
                <w:sz w:val="24"/>
              </w:rPr>
              <w:t>14.25</w:t>
            </w:r>
          </w:p>
        </w:tc>
        <w:tc>
          <w:tcPr>
            <w:tcW w:w="1853" w:type="dxa"/>
          </w:tcPr>
          <w:p>
            <w:pPr>
              <w:pStyle w:val="13"/>
              <w:ind w:left="538" w:right="528"/>
              <w:jc w:val="center"/>
              <w:rPr>
                <w:sz w:val="24"/>
              </w:rPr>
            </w:pPr>
            <w:r>
              <w:rPr>
                <w:sz w:val="24"/>
              </w:rPr>
              <w:t>36</w:t>
            </w:r>
          </w:p>
        </w:tc>
        <w:tc>
          <w:tcPr>
            <w:tcW w:w="1521" w:type="dxa"/>
          </w:tcPr>
          <w:p>
            <w:pPr>
              <w:pStyle w:val="13"/>
              <w:ind w:left="621" w:right="610"/>
              <w:jc w:val="center"/>
              <w:rPr>
                <w:sz w:val="24"/>
              </w:rPr>
            </w:pPr>
            <w:r>
              <w:rPr>
                <w:sz w:val="24"/>
              </w:rPr>
              <w:t>31</w:t>
            </w:r>
          </w:p>
        </w:tc>
        <w:tc>
          <w:tcPr>
            <w:tcW w:w="1673" w:type="dxa"/>
          </w:tcPr>
          <w:p>
            <w:pPr>
              <w:pStyle w:val="13"/>
              <w:ind w:left="127" w:right="115"/>
              <w:jc w:val="center"/>
              <w:rPr>
                <w:sz w:val="24"/>
              </w:rPr>
            </w:pPr>
            <w:r>
              <w:rPr>
                <w:sz w:val="24"/>
              </w:rPr>
              <w:t>0.00138</w:t>
            </w:r>
          </w:p>
        </w:tc>
        <w:tc>
          <w:tcPr>
            <w:tcW w:w="1392" w:type="dxa"/>
          </w:tcPr>
          <w:p>
            <w:pPr>
              <w:pStyle w:val="13"/>
              <w:ind w:left="188" w:right="178"/>
              <w:jc w:val="center"/>
              <w:rPr>
                <w:sz w:val="24"/>
              </w:rPr>
            </w:pPr>
            <w:r>
              <w:rPr>
                <w:sz w:val="24"/>
              </w:rPr>
              <w:t>0.138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284" w:type="dxa"/>
          </w:tcPr>
          <w:p>
            <w:pPr>
              <w:pStyle w:val="13"/>
              <w:ind w:left="580"/>
              <w:rPr>
                <w:sz w:val="24"/>
              </w:rPr>
            </w:pPr>
            <w:r>
              <w:rPr>
                <w:sz w:val="24"/>
              </w:rPr>
              <w:t>3</w:t>
            </w:r>
          </w:p>
        </w:tc>
        <w:tc>
          <w:tcPr>
            <w:tcW w:w="1853" w:type="dxa"/>
          </w:tcPr>
          <w:p>
            <w:pPr>
              <w:pStyle w:val="13"/>
              <w:ind w:left="536" w:right="530"/>
              <w:jc w:val="center"/>
              <w:rPr>
                <w:sz w:val="24"/>
              </w:rPr>
            </w:pPr>
            <w:r>
              <w:rPr>
                <w:sz w:val="24"/>
              </w:rPr>
              <w:t>21.91</w:t>
            </w:r>
          </w:p>
        </w:tc>
        <w:tc>
          <w:tcPr>
            <w:tcW w:w="1853" w:type="dxa"/>
          </w:tcPr>
          <w:p>
            <w:pPr>
              <w:pStyle w:val="13"/>
              <w:ind w:left="538" w:right="528"/>
              <w:jc w:val="center"/>
              <w:rPr>
                <w:sz w:val="24"/>
              </w:rPr>
            </w:pPr>
            <w:r>
              <w:rPr>
                <w:sz w:val="24"/>
              </w:rPr>
              <w:t>37</w:t>
            </w:r>
          </w:p>
        </w:tc>
        <w:tc>
          <w:tcPr>
            <w:tcW w:w="1521" w:type="dxa"/>
          </w:tcPr>
          <w:p>
            <w:pPr>
              <w:pStyle w:val="13"/>
              <w:ind w:left="621" w:right="610"/>
              <w:jc w:val="center"/>
              <w:rPr>
                <w:sz w:val="24"/>
              </w:rPr>
            </w:pPr>
            <w:r>
              <w:rPr>
                <w:sz w:val="24"/>
              </w:rPr>
              <w:t>33</w:t>
            </w:r>
          </w:p>
        </w:tc>
        <w:tc>
          <w:tcPr>
            <w:tcW w:w="1673" w:type="dxa"/>
          </w:tcPr>
          <w:p>
            <w:pPr>
              <w:pStyle w:val="13"/>
              <w:ind w:left="127" w:right="115"/>
              <w:jc w:val="center"/>
              <w:rPr>
                <w:sz w:val="24"/>
              </w:rPr>
            </w:pPr>
            <w:r>
              <w:rPr>
                <w:sz w:val="24"/>
              </w:rPr>
              <w:t>0.00108</w:t>
            </w:r>
          </w:p>
        </w:tc>
        <w:tc>
          <w:tcPr>
            <w:tcW w:w="1392" w:type="dxa"/>
          </w:tcPr>
          <w:p>
            <w:pPr>
              <w:pStyle w:val="13"/>
              <w:ind w:left="188" w:right="178"/>
              <w:jc w:val="center"/>
              <w:rPr>
                <w:sz w:val="24"/>
              </w:rPr>
            </w:pPr>
            <w:r>
              <w:rPr>
                <w:sz w:val="24"/>
              </w:rPr>
              <w:t>0.108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1284" w:type="dxa"/>
          </w:tcPr>
          <w:p>
            <w:pPr>
              <w:pStyle w:val="13"/>
              <w:spacing w:line="258" w:lineRule="exact"/>
              <w:ind w:left="580"/>
              <w:rPr>
                <w:sz w:val="24"/>
              </w:rPr>
            </w:pPr>
            <w:r>
              <w:rPr>
                <w:sz w:val="24"/>
              </w:rPr>
              <w:t>4</w:t>
            </w:r>
          </w:p>
        </w:tc>
        <w:tc>
          <w:tcPr>
            <w:tcW w:w="1853" w:type="dxa"/>
          </w:tcPr>
          <w:p>
            <w:pPr>
              <w:pStyle w:val="13"/>
              <w:spacing w:line="258" w:lineRule="exact"/>
              <w:ind w:left="536" w:right="530"/>
              <w:jc w:val="center"/>
              <w:rPr>
                <w:sz w:val="24"/>
              </w:rPr>
            </w:pPr>
            <w:r>
              <w:rPr>
                <w:sz w:val="24"/>
              </w:rPr>
              <w:t>29.44</w:t>
            </w:r>
          </w:p>
        </w:tc>
        <w:tc>
          <w:tcPr>
            <w:tcW w:w="1853" w:type="dxa"/>
          </w:tcPr>
          <w:p>
            <w:pPr>
              <w:pStyle w:val="13"/>
              <w:spacing w:line="258" w:lineRule="exact"/>
              <w:ind w:left="538" w:right="528"/>
              <w:jc w:val="center"/>
              <w:rPr>
                <w:sz w:val="24"/>
              </w:rPr>
            </w:pPr>
            <w:r>
              <w:rPr>
                <w:sz w:val="24"/>
              </w:rPr>
              <w:t>37</w:t>
            </w:r>
          </w:p>
        </w:tc>
        <w:tc>
          <w:tcPr>
            <w:tcW w:w="1521" w:type="dxa"/>
          </w:tcPr>
          <w:p>
            <w:pPr>
              <w:pStyle w:val="13"/>
              <w:spacing w:line="258" w:lineRule="exact"/>
              <w:ind w:left="621" w:right="610"/>
              <w:jc w:val="center"/>
              <w:rPr>
                <w:sz w:val="24"/>
              </w:rPr>
            </w:pPr>
            <w:r>
              <w:rPr>
                <w:sz w:val="24"/>
              </w:rPr>
              <w:t>33</w:t>
            </w:r>
          </w:p>
        </w:tc>
        <w:tc>
          <w:tcPr>
            <w:tcW w:w="1673" w:type="dxa"/>
          </w:tcPr>
          <w:p>
            <w:pPr>
              <w:pStyle w:val="13"/>
              <w:spacing w:line="258" w:lineRule="exact"/>
              <w:ind w:left="127" w:right="115"/>
              <w:jc w:val="center"/>
              <w:rPr>
                <w:sz w:val="24"/>
              </w:rPr>
            </w:pPr>
            <w:r>
              <w:rPr>
                <w:sz w:val="24"/>
              </w:rPr>
              <w:t>0.00108</w:t>
            </w:r>
          </w:p>
        </w:tc>
        <w:tc>
          <w:tcPr>
            <w:tcW w:w="1392" w:type="dxa"/>
          </w:tcPr>
          <w:p>
            <w:pPr>
              <w:pStyle w:val="13"/>
              <w:spacing w:line="258" w:lineRule="exact"/>
              <w:ind w:left="188" w:right="178"/>
              <w:jc w:val="center"/>
              <w:rPr>
                <w:sz w:val="24"/>
              </w:rPr>
            </w:pPr>
            <w:r>
              <w:rPr>
                <w:sz w:val="24"/>
              </w:rPr>
              <w:t>0.108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284" w:type="dxa"/>
          </w:tcPr>
          <w:p>
            <w:pPr>
              <w:pStyle w:val="13"/>
              <w:ind w:left="580"/>
              <w:rPr>
                <w:sz w:val="24"/>
              </w:rPr>
            </w:pPr>
            <w:r>
              <w:rPr>
                <w:sz w:val="24"/>
              </w:rPr>
              <w:t>5</w:t>
            </w:r>
          </w:p>
        </w:tc>
        <w:tc>
          <w:tcPr>
            <w:tcW w:w="1853" w:type="dxa"/>
          </w:tcPr>
          <w:p>
            <w:pPr>
              <w:pStyle w:val="13"/>
              <w:ind w:left="536" w:right="530"/>
              <w:jc w:val="center"/>
              <w:rPr>
                <w:sz w:val="24"/>
              </w:rPr>
            </w:pPr>
            <w:r>
              <w:rPr>
                <w:sz w:val="24"/>
              </w:rPr>
              <w:t>32.20</w:t>
            </w:r>
          </w:p>
        </w:tc>
        <w:tc>
          <w:tcPr>
            <w:tcW w:w="1853" w:type="dxa"/>
          </w:tcPr>
          <w:p>
            <w:pPr>
              <w:pStyle w:val="13"/>
              <w:ind w:left="538" w:right="528"/>
              <w:jc w:val="center"/>
              <w:rPr>
                <w:sz w:val="24"/>
              </w:rPr>
            </w:pPr>
            <w:r>
              <w:rPr>
                <w:sz w:val="24"/>
              </w:rPr>
              <w:t>38</w:t>
            </w:r>
          </w:p>
        </w:tc>
        <w:tc>
          <w:tcPr>
            <w:tcW w:w="1521" w:type="dxa"/>
          </w:tcPr>
          <w:p>
            <w:pPr>
              <w:pStyle w:val="13"/>
              <w:ind w:left="621" w:right="610"/>
              <w:jc w:val="center"/>
              <w:rPr>
                <w:sz w:val="24"/>
              </w:rPr>
            </w:pPr>
            <w:r>
              <w:rPr>
                <w:sz w:val="24"/>
              </w:rPr>
              <w:t>33</w:t>
            </w:r>
          </w:p>
        </w:tc>
        <w:tc>
          <w:tcPr>
            <w:tcW w:w="1673" w:type="dxa"/>
          </w:tcPr>
          <w:p>
            <w:pPr>
              <w:pStyle w:val="13"/>
              <w:ind w:left="127" w:right="115"/>
              <w:jc w:val="center"/>
              <w:rPr>
                <w:sz w:val="24"/>
              </w:rPr>
            </w:pPr>
            <w:r>
              <w:rPr>
                <w:sz w:val="24"/>
              </w:rPr>
              <w:t>0.00132</w:t>
            </w:r>
          </w:p>
        </w:tc>
        <w:tc>
          <w:tcPr>
            <w:tcW w:w="1392" w:type="dxa"/>
          </w:tcPr>
          <w:p>
            <w:pPr>
              <w:pStyle w:val="13"/>
              <w:ind w:left="188" w:right="178"/>
              <w:jc w:val="center"/>
              <w:rPr>
                <w:sz w:val="24"/>
              </w:rPr>
            </w:pPr>
            <w:r>
              <w:rPr>
                <w:sz w:val="24"/>
              </w:rPr>
              <w:t>0.132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284" w:type="dxa"/>
          </w:tcPr>
          <w:p>
            <w:pPr>
              <w:pStyle w:val="13"/>
              <w:ind w:left="580"/>
              <w:rPr>
                <w:sz w:val="24"/>
              </w:rPr>
            </w:pPr>
            <w:r>
              <w:rPr>
                <w:sz w:val="24"/>
              </w:rPr>
              <w:t>6</w:t>
            </w:r>
          </w:p>
        </w:tc>
        <w:tc>
          <w:tcPr>
            <w:tcW w:w="1853" w:type="dxa"/>
          </w:tcPr>
          <w:p>
            <w:pPr>
              <w:pStyle w:val="13"/>
              <w:ind w:left="538" w:right="530"/>
              <w:jc w:val="center"/>
              <w:rPr>
                <w:sz w:val="24"/>
              </w:rPr>
            </w:pPr>
            <w:r>
              <w:rPr>
                <w:sz w:val="24"/>
              </w:rPr>
              <w:t>Control</w:t>
            </w:r>
          </w:p>
        </w:tc>
        <w:tc>
          <w:tcPr>
            <w:tcW w:w="1853" w:type="dxa"/>
          </w:tcPr>
          <w:p>
            <w:pPr>
              <w:pStyle w:val="13"/>
              <w:ind w:left="538" w:right="528"/>
              <w:jc w:val="center"/>
              <w:rPr>
                <w:sz w:val="24"/>
              </w:rPr>
            </w:pPr>
            <w:r>
              <w:rPr>
                <w:sz w:val="24"/>
              </w:rPr>
              <w:t>36</w:t>
            </w:r>
          </w:p>
        </w:tc>
        <w:tc>
          <w:tcPr>
            <w:tcW w:w="1521" w:type="dxa"/>
          </w:tcPr>
          <w:p>
            <w:pPr>
              <w:pStyle w:val="13"/>
              <w:ind w:left="621" w:right="610"/>
              <w:jc w:val="center"/>
              <w:rPr>
                <w:sz w:val="24"/>
              </w:rPr>
            </w:pPr>
            <w:r>
              <w:rPr>
                <w:sz w:val="24"/>
              </w:rPr>
              <w:t>33</w:t>
            </w:r>
          </w:p>
        </w:tc>
        <w:tc>
          <w:tcPr>
            <w:tcW w:w="1673" w:type="dxa"/>
          </w:tcPr>
          <w:p>
            <w:pPr>
              <w:pStyle w:val="13"/>
              <w:ind w:left="127" w:right="115"/>
              <w:jc w:val="center"/>
              <w:rPr>
                <w:sz w:val="24"/>
              </w:rPr>
            </w:pPr>
            <w:r>
              <w:rPr>
                <w:sz w:val="24"/>
              </w:rPr>
              <w:t>0.00083</w:t>
            </w:r>
          </w:p>
        </w:tc>
        <w:tc>
          <w:tcPr>
            <w:tcW w:w="1392" w:type="dxa"/>
          </w:tcPr>
          <w:p>
            <w:pPr>
              <w:pStyle w:val="13"/>
              <w:ind w:left="188" w:right="178"/>
              <w:jc w:val="center"/>
              <w:rPr>
                <w:sz w:val="24"/>
              </w:rPr>
            </w:pPr>
            <w:r>
              <w:rPr>
                <w:sz w:val="24"/>
              </w:rPr>
              <w:t>0.083</w:t>
            </w:r>
          </w:p>
        </w:tc>
      </w:tr>
    </w:tbl>
    <w:p>
      <w:pPr>
        <w:pStyle w:val="5"/>
        <w:spacing w:before="8"/>
        <w:rPr>
          <w:b/>
          <w:sz w:val="23"/>
        </w:rPr>
      </w:pPr>
    </w:p>
    <w:p>
      <w:pPr>
        <w:spacing w:before="0" w:after="4"/>
        <w:ind w:left="240" w:right="0" w:firstLine="0"/>
        <w:jc w:val="both"/>
        <w:rPr>
          <w:b/>
          <w:sz w:val="24"/>
        </w:rPr>
      </w:pPr>
      <w:r>
        <w:rPr>
          <w:b/>
          <w:sz w:val="24"/>
        </w:rPr>
        <w:t>Table 4.13: TDS removal rate @ 21</w:t>
      </w:r>
      <w:r>
        <w:rPr>
          <w:b/>
          <w:spacing w:val="-9"/>
          <w:sz w:val="24"/>
        </w:rPr>
        <w:t xml:space="preserve"> </w:t>
      </w:r>
      <w:r>
        <w:rPr>
          <w:b/>
          <w:sz w:val="24"/>
        </w:rPr>
        <w:t>days</w:t>
      </w:r>
    </w:p>
    <w:tbl>
      <w:tblPr>
        <w:tblStyle w:val="10"/>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49"/>
        <w:gridCol w:w="1916"/>
        <w:gridCol w:w="1916"/>
        <w:gridCol w:w="1640"/>
        <w:gridCol w:w="1498"/>
        <w:gridCol w:w="12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349" w:type="dxa"/>
          </w:tcPr>
          <w:p>
            <w:pPr>
              <w:pStyle w:val="13"/>
              <w:spacing w:before="3" w:line="240" w:lineRule="auto"/>
              <w:rPr>
                <w:b/>
                <w:sz w:val="23"/>
              </w:rPr>
            </w:pPr>
          </w:p>
          <w:p>
            <w:pPr>
              <w:pStyle w:val="13"/>
              <w:spacing w:line="270" w:lineRule="atLeast"/>
              <w:ind w:left="201" w:right="171" w:firstLine="12"/>
              <w:rPr>
                <w:sz w:val="24"/>
              </w:rPr>
            </w:pPr>
            <w:r>
              <w:rPr>
                <w:sz w:val="24"/>
              </w:rPr>
              <w:t>Sampling Container</w:t>
            </w:r>
          </w:p>
        </w:tc>
        <w:tc>
          <w:tcPr>
            <w:tcW w:w="1916" w:type="dxa"/>
          </w:tcPr>
          <w:p>
            <w:pPr>
              <w:pStyle w:val="13"/>
              <w:spacing w:line="268" w:lineRule="exact"/>
              <w:ind w:left="131" w:right="126"/>
              <w:jc w:val="center"/>
              <w:rPr>
                <w:sz w:val="24"/>
              </w:rPr>
            </w:pPr>
            <w:r>
              <w:rPr>
                <w:sz w:val="24"/>
              </w:rPr>
              <w:t>Weight</w:t>
            </w:r>
            <w:r>
              <w:rPr>
                <w:spacing w:val="-2"/>
                <w:sz w:val="24"/>
              </w:rPr>
              <w:t xml:space="preserve"> </w:t>
            </w:r>
            <w:r>
              <w:rPr>
                <w:sz w:val="24"/>
              </w:rPr>
              <w:t>of</w:t>
            </w:r>
          </w:p>
          <w:p>
            <w:pPr>
              <w:pStyle w:val="13"/>
              <w:spacing w:line="270" w:lineRule="atLeast"/>
              <w:ind w:left="133" w:right="126"/>
              <w:jc w:val="center"/>
              <w:rPr>
                <w:sz w:val="24"/>
              </w:rPr>
            </w:pPr>
            <w:r>
              <w:rPr>
                <w:sz w:val="24"/>
              </w:rPr>
              <w:t xml:space="preserve">crushed </w:t>
            </w:r>
            <w:r>
              <w:rPr>
                <w:spacing w:val="-3"/>
                <w:sz w:val="24"/>
              </w:rPr>
              <w:t xml:space="preserve">camphor </w:t>
            </w:r>
            <w:r>
              <w:rPr>
                <w:sz w:val="24"/>
              </w:rPr>
              <w:t>(grams,</w:t>
            </w:r>
            <w:r>
              <w:rPr>
                <w:spacing w:val="1"/>
                <w:sz w:val="24"/>
              </w:rPr>
              <w:t xml:space="preserve"> </w:t>
            </w:r>
            <w:r>
              <w:rPr>
                <w:sz w:val="24"/>
              </w:rPr>
              <w:t>g)</w:t>
            </w:r>
          </w:p>
        </w:tc>
        <w:tc>
          <w:tcPr>
            <w:tcW w:w="1916" w:type="dxa"/>
          </w:tcPr>
          <w:p>
            <w:pPr>
              <w:pStyle w:val="13"/>
              <w:spacing w:before="3" w:line="240" w:lineRule="auto"/>
              <w:rPr>
                <w:b/>
                <w:sz w:val="23"/>
              </w:rPr>
            </w:pPr>
          </w:p>
          <w:p>
            <w:pPr>
              <w:pStyle w:val="13"/>
              <w:spacing w:line="270" w:lineRule="atLeast"/>
              <w:ind w:left="664" w:hanging="454"/>
              <w:rPr>
                <w:sz w:val="24"/>
              </w:rPr>
            </w:pPr>
            <w:r>
              <w:rPr>
                <w:sz w:val="24"/>
              </w:rPr>
              <w:t>TDS for Day 3, Wk. 2</w:t>
            </w:r>
          </w:p>
        </w:tc>
        <w:tc>
          <w:tcPr>
            <w:tcW w:w="1640" w:type="dxa"/>
          </w:tcPr>
          <w:p>
            <w:pPr>
              <w:pStyle w:val="13"/>
              <w:spacing w:before="3" w:line="240" w:lineRule="auto"/>
              <w:rPr>
                <w:b/>
                <w:sz w:val="23"/>
              </w:rPr>
            </w:pPr>
          </w:p>
          <w:p>
            <w:pPr>
              <w:pStyle w:val="13"/>
              <w:spacing w:line="270" w:lineRule="atLeast"/>
              <w:ind w:left="404" w:right="166" w:hanging="214"/>
              <w:rPr>
                <w:sz w:val="24"/>
              </w:rPr>
            </w:pPr>
            <w:r>
              <w:rPr>
                <w:sz w:val="24"/>
              </w:rPr>
              <w:t>TDS for Day 3, Wk. 3</w:t>
            </w:r>
          </w:p>
        </w:tc>
        <w:tc>
          <w:tcPr>
            <w:tcW w:w="1498" w:type="dxa"/>
          </w:tcPr>
          <w:p>
            <w:pPr>
              <w:pStyle w:val="13"/>
              <w:spacing w:before="3" w:line="240" w:lineRule="auto"/>
              <w:rPr>
                <w:b/>
                <w:sz w:val="23"/>
              </w:rPr>
            </w:pPr>
          </w:p>
          <w:p>
            <w:pPr>
              <w:pStyle w:val="13"/>
              <w:spacing w:line="240" w:lineRule="auto"/>
              <w:ind w:left="292" w:right="288"/>
              <w:jc w:val="center"/>
              <w:rPr>
                <w:sz w:val="24"/>
              </w:rPr>
            </w:pPr>
            <w:r>
              <w:rPr>
                <w:sz w:val="24"/>
              </w:rPr>
              <w:t>TDS</w:t>
            </w:r>
          </w:p>
          <w:p>
            <w:pPr>
              <w:pStyle w:val="13"/>
              <w:spacing w:line="264" w:lineRule="exact"/>
              <w:ind w:left="292" w:right="288"/>
              <w:jc w:val="center"/>
              <w:rPr>
                <w:sz w:val="24"/>
              </w:rPr>
            </w:pPr>
            <w:r>
              <w:rPr>
                <w:sz w:val="24"/>
              </w:rPr>
              <w:t>Removal</w:t>
            </w:r>
          </w:p>
        </w:tc>
        <w:tc>
          <w:tcPr>
            <w:tcW w:w="1258" w:type="dxa"/>
          </w:tcPr>
          <w:p>
            <w:pPr>
              <w:pStyle w:val="13"/>
              <w:spacing w:line="240" w:lineRule="auto"/>
              <w:rPr>
                <w:b/>
                <w:sz w:val="26"/>
              </w:rPr>
            </w:pPr>
          </w:p>
          <w:p>
            <w:pPr>
              <w:pStyle w:val="13"/>
              <w:spacing w:before="3" w:line="240" w:lineRule="auto"/>
              <w:rPr>
                <w:b/>
                <w:sz w:val="21"/>
              </w:rPr>
            </w:pPr>
          </w:p>
          <w:p>
            <w:pPr>
              <w:pStyle w:val="13"/>
              <w:spacing w:line="264" w:lineRule="exact"/>
              <w:ind w:left="118" w:right="115"/>
              <w:jc w:val="center"/>
              <w:rPr>
                <w:sz w:val="24"/>
              </w:rPr>
            </w:pPr>
            <w:r>
              <w:rPr>
                <w:sz w:val="24"/>
              </w:rPr>
              <w:t>% of TDS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349" w:type="dxa"/>
          </w:tcPr>
          <w:p>
            <w:pPr>
              <w:pStyle w:val="13"/>
              <w:ind w:left="614"/>
              <w:rPr>
                <w:sz w:val="24"/>
              </w:rPr>
            </w:pPr>
            <w:r>
              <w:rPr>
                <w:sz w:val="24"/>
              </w:rPr>
              <w:t>1</w:t>
            </w:r>
          </w:p>
        </w:tc>
        <w:tc>
          <w:tcPr>
            <w:tcW w:w="1916" w:type="dxa"/>
          </w:tcPr>
          <w:p>
            <w:pPr>
              <w:pStyle w:val="13"/>
              <w:ind w:left="131" w:right="126"/>
              <w:jc w:val="center"/>
              <w:rPr>
                <w:sz w:val="24"/>
              </w:rPr>
            </w:pPr>
            <w:r>
              <w:rPr>
                <w:sz w:val="24"/>
              </w:rPr>
              <w:t>7.38</w:t>
            </w:r>
          </w:p>
        </w:tc>
        <w:tc>
          <w:tcPr>
            <w:tcW w:w="1916" w:type="dxa"/>
          </w:tcPr>
          <w:p>
            <w:pPr>
              <w:pStyle w:val="13"/>
              <w:ind w:right="827"/>
              <w:jc w:val="right"/>
              <w:rPr>
                <w:sz w:val="24"/>
              </w:rPr>
            </w:pPr>
            <w:r>
              <w:rPr>
                <w:sz w:val="24"/>
              </w:rPr>
              <w:t>31</w:t>
            </w:r>
          </w:p>
        </w:tc>
        <w:tc>
          <w:tcPr>
            <w:tcW w:w="1640" w:type="dxa"/>
          </w:tcPr>
          <w:p>
            <w:pPr>
              <w:pStyle w:val="13"/>
              <w:ind w:left="677" w:right="673"/>
              <w:jc w:val="center"/>
              <w:rPr>
                <w:sz w:val="24"/>
              </w:rPr>
            </w:pPr>
            <w:r>
              <w:rPr>
                <w:sz w:val="24"/>
              </w:rPr>
              <w:t>27</w:t>
            </w:r>
          </w:p>
        </w:tc>
        <w:tc>
          <w:tcPr>
            <w:tcW w:w="1498" w:type="dxa"/>
          </w:tcPr>
          <w:p>
            <w:pPr>
              <w:pStyle w:val="13"/>
              <w:ind w:left="416"/>
              <w:rPr>
                <w:sz w:val="24"/>
              </w:rPr>
            </w:pPr>
            <w:r>
              <w:rPr>
                <w:sz w:val="24"/>
              </w:rPr>
              <w:t>0.0013</w:t>
            </w:r>
          </w:p>
        </w:tc>
        <w:tc>
          <w:tcPr>
            <w:tcW w:w="1258" w:type="dxa"/>
          </w:tcPr>
          <w:p>
            <w:pPr>
              <w:pStyle w:val="13"/>
              <w:ind w:left="118" w:right="115"/>
              <w:jc w:val="center"/>
              <w:rPr>
                <w:sz w:val="24"/>
              </w:rPr>
            </w:pPr>
            <w:r>
              <w:rPr>
                <w:sz w:val="24"/>
              </w:rPr>
              <w:t>0.13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 w:hRule="atLeast"/>
        </w:trPr>
        <w:tc>
          <w:tcPr>
            <w:tcW w:w="1349" w:type="dxa"/>
          </w:tcPr>
          <w:p>
            <w:pPr>
              <w:pStyle w:val="13"/>
              <w:spacing w:line="258" w:lineRule="exact"/>
              <w:ind w:left="614"/>
              <w:rPr>
                <w:sz w:val="24"/>
              </w:rPr>
            </w:pPr>
            <w:r>
              <w:rPr>
                <w:sz w:val="24"/>
              </w:rPr>
              <w:t>2</w:t>
            </w:r>
          </w:p>
        </w:tc>
        <w:tc>
          <w:tcPr>
            <w:tcW w:w="1916" w:type="dxa"/>
          </w:tcPr>
          <w:p>
            <w:pPr>
              <w:pStyle w:val="13"/>
              <w:spacing w:line="258" w:lineRule="exact"/>
              <w:ind w:left="131" w:right="126"/>
              <w:jc w:val="center"/>
              <w:rPr>
                <w:sz w:val="24"/>
              </w:rPr>
            </w:pPr>
            <w:r>
              <w:rPr>
                <w:sz w:val="24"/>
              </w:rPr>
              <w:t>14.25</w:t>
            </w:r>
          </w:p>
        </w:tc>
        <w:tc>
          <w:tcPr>
            <w:tcW w:w="1916" w:type="dxa"/>
          </w:tcPr>
          <w:p>
            <w:pPr>
              <w:pStyle w:val="13"/>
              <w:spacing w:line="258" w:lineRule="exact"/>
              <w:ind w:right="827"/>
              <w:jc w:val="right"/>
              <w:rPr>
                <w:sz w:val="24"/>
              </w:rPr>
            </w:pPr>
            <w:r>
              <w:rPr>
                <w:sz w:val="24"/>
              </w:rPr>
              <w:t>31</w:t>
            </w:r>
          </w:p>
        </w:tc>
        <w:tc>
          <w:tcPr>
            <w:tcW w:w="1640" w:type="dxa"/>
          </w:tcPr>
          <w:p>
            <w:pPr>
              <w:pStyle w:val="13"/>
              <w:spacing w:line="258" w:lineRule="exact"/>
              <w:ind w:left="677" w:right="673"/>
              <w:jc w:val="center"/>
              <w:rPr>
                <w:sz w:val="24"/>
              </w:rPr>
            </w:pPr>
            <w:r>
              <w:rPr>
                <w:sz w:val="24"/>
              </w:rPr>
              <w:t>24</w:t>
            </w:r>
          </w:p>
        </w:tc>
        <w:tc>
          <w:tcPr>
            <w:tcW w:w="1498" w:type="dxa"/>
          </w:tcPr>
          <w:p>
            <w:pPr>
              <w:pStyle w:val="13"/>
              <w:spacing w:line="258" w:lineRule="exact"/>
              <w:ind w:left="416"/>
              <w:rPr>
                <w:sz w:val="24"/>
              </w:rPr>
            </w:pPr>
            <w:r>
              <w:rPr>
                <w:sz w:val="24"/>
              </w:rPr>
              <w:t>0.0023</w:t>
            </w:r>
          </w:p>
        </w:tc>
        <w:tc>
          <w:tcPr>
            <w:tcW w:w="1258" w:type="dxa"/>
          </w:tcPr>
          <w:p>
            <w:pPr>
              <w:pStyle w:val="13"/>
              <w:spacing w:line="258" w:lineRule="exact"/>
              <w:ind w:left="118" w:right="115"/>
              <w:jc w:val="center"/>
              <w:rPr>
                <w:sz w:val="24"/>
              </w:rPr>
            </w:pPr>
            <w:r>
              <w:rPr>
                <w:sz w:val="24"/>
              </w:rPr>
              <w:t>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349" w:type="dxa"/>
          </w:tcPr>
          <w:p>
            <w:pPr>
              <w:pStyle w:val="13"/>
              <w:ind w:left="614"/>
              <w:rPr>
                <w:sz w:val="24"/>
              </w:rPr>
            </w:pPr>
            <w:r>
              <w:rPr>
                <w:sz w:val="24"/>
              </w:rPr>
              <w:t>3</w:t>
            </w:r>
          </w:p>
        </w:tc>
        <w:tc>
          <w:tcPr>
            <w:tcW w:w="1916" w:type="dxa"/>
          </w:tcPr>
          <w:p>
            <w:pPr>
              <w:pStyle w:val="13"/>
              <w:ind w:left="131" w:right="126"/>
              <w:jc w:val="center"/>
              <w:rPr>
                <w:sz w:val="24"/>
              </w:rPr>
            </w:pPr>
            <w:r>
              <w:rPr>
                <w:sz w:val="24"/>
              </w:rPr>
              <w:t>21.91</w:t>
            </w:r>
          </w:p>
        </w:tc>
        <w:tc>
          <w:tcPr>
            <w:tcW w:w="1916" w:type="dxa"/>
          </w:tcPr>
          <w:p>
            <w:pPr>
              <w:pStyle w:val="13"/>
              <w:ind w:right="827"/>
              <w:jc w:val="right"/>
              <w:rPr>
                <w:sz w:val="24"/>
              </w:rPr>
            </w:pPr>
            <w:r>
              <w:rPr>
                <w:sz w:val="24"/>
              </w:rPr>
              <w:t>33</w:t>
            </w:r>
          </w:p>
        </w:tc>
        <w:tc>
          <w:tcPr>
            <w:tcW w:w="1640" w:type="dxa"/>
          </w:tcPr>
          <w:p>
            <w:pPr>
              <w:pStyle w:val="13"/>
              <w:ind w:left="677" w:right="673"/>
              <w:jc w:val="center"/>
              <w:rPr>
                <w:sz w:val="24"/>
              </w:rPr>
            </w:pPr>
            <w:r>
              <w:rPr>
                <w:sz w:val="24"/>
              </w:rPr>
              <w:t>30</w:t>
            </w:r>
          </w:p>
        </w:tc>
        <w:tc>
          <w:tcPr>
            <w:tcW w:w="1498" w:type="dxa"/>
          </w:tcPr>
          <w:p>
            <w:pPr>
              <w:pStyle w:val="13"/>
              <w:ind w:left="416"/>
              <w:rPr>
                <w:sz w:val="24"/>
              </w:rPr>
            </w:pPr>
            <w:r>
              <w:rPr>
                <w:sz w:val="24"/>
              </w:rPr>
              <w:t>0.0009</w:t>
            </w:r>
          </w:p>
        </w:tc>
        <w:tc>
          <w:tcPr>
            <w:tcW w:w="1258" w:type="dxa"/>
          </w:tcPr>
          <w:p>
            <w:pPr>
              <w:pStyle w:val="13"/>
              <w:ind w:left="118" w:right="115"/>
              <w:jc w:val="center"/>
              <w:rPr>
                <w:sz w:val="24"/>
              </w:rPr>
            </w:pPr>
            <w:r>
              <w:rPr>
                <w:sz w:val="24"/>
              </w:rPr>
              <w:t>0.09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349" w:type="dxa"/>
          </w:tcPr>
          <w:p>
            <w:pPr>
              <w:pStyle w:val="13"/>
              <w:ind w:left="614"/>
              <w:rPr>
                <w:sz w:val="24"/>
              </w:rPr>
            </w:pPr>
            <w:r>
              <w:rPr>
                <w:sz w:val="24"/>
              </w:rPr>
              <w:t>4</w:t>
            </w:r>
          </w:p>
        </w:tc>
        <w:tc>
          <w:tcPr>
            <w:tcW w:w="1916" w:type="dxa"/>
          </w:tcPr>
          <w:p>
            <w:pPr>
              <w:pStyle w:val="13"/>
              <w:ind w:left="131" w:right="126"/>
              <w:jc w:val="center"/>
              <w:rPr>
                <w:sz w:val="24"/>
              </w:rPr>
            </w:pPr>
            <w:r>
              <w:rPr>
                <w:sz w:val="24"/>
              </w:rPr>
              <w:t>29.44</w:t>
            </w:r>
          </w:p>
        </w:tc>
        <w:tc>
          <w:tcPr>
            <w:tcW w:w="1916" w:type="dxa"/>
          </w:tcPr>
          <w:p>
            <w:pPr>
              <w:pStyle w:val="13"/>
              <w:ind w:right="827"/>
              <w:jc w:val="right"/>
              <w:rPr>
                <w:sz w:val="24"/>
              </w:rPr>
            </w:pPr>
            <w:r>
              <w:rPr>
                <w:sz w:val="24"/>
              </w:rPr>
              <w:t>33</w:t>
            </w:r>
          </w:p>
        </w:tc>
        <w:tc>
          <w:tcPr>
            <w:tcW w:w="1640" w:type="dxa"/>
          </w:tcPr>
          <w:p>
            <w:pPr>
              <w:pStyle w:val="13"/>
              <w:ind w:left="677" w:right="673"/>
              <w:jc w:val="center"/>
              <w:rPr>
                <w:sz w:val="24"/>
              </w:rPr>
            </w:pPr>
            <w:r>
              <w:rPr>
                <w:sz w:val="24"/>
              </w:rPr>
              <w:t>31</w:t>
            </w:r>
          </w:p>
        </w:tc>
        <w:tc>
          <w:tcPr>
            <w:tcW w:w="1498" w:type="dxa"/>
          </w:tcPr>
          <w:p>
            <w:pPr>
              <w:pStyle w:val="13"/>
              <w:ind w:left="416"/>
              <w:rPr>
                <w:sz w:val="24"/>
              </w:rPr>
            </w:pPr>
            <w:r>
              <w:rPr>
                <w:sz w:val="24"/>
              </w:rPr>
              <w:t>0.0006</w:t>
            </w:r>
          </w:p>
        </w:tc>
        <w:tc>
          <w:tcPr>
            <w:tcW w:w="1258" w:type="dxa"/>
          </w:tcPr>
          <w:p>
            <w:pPr>
              <w:pStyle w:val="13"/>
              <w:ind w:left="118" w:right="115"/>
              <w:jc w:val="center"/>
              <w:rPr>
                <w:sz w:val="24"/>
              </w:rPr>
            </w:pPr>
            <w:r>
              <w:rPr>
                <w:sz w:val="24"/>
              </w:rPr>
              <w:t>0.06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1349" w:type="dxa"/>
          </w:tcPr>
          <w:p>
            <w:pPr>
              <w:pStyle w:val="13"/>
              <w:ind w:left="614"/>
              <w:rPr>
                <w:sz w:val="24"/>
              </w:rPr>
            </w:pPr>
            <w:r>
              <w:rPr>
                <w:sz w:val="24"/>
              </w:rPr>
              <w:t>5</w:t>
            </w:r>
          </w:p>
        </w:tc>
        <w:tc>
          <w:tcPr>
            <w:tcW w:w="1916" w:type="dxa"/>
          </w:tcPr>
          <w:p>
            <w:pPr>
              <w:pStyle w:val="13"/>
              <w:ind w:left="131" w:right="126"/>
              <w:jc w:val="center"/>
              <w:rPr>
                <w:sz w:val="24"/>
              </w:rPr>
            </w:pPr>
            <w:r>
              <w:rPr>
                <w:sz w:val="24"/>
              </w:rPr>
              <w:t>32.20</w:t>
            </w:r>
          </w:p>
        </w:tc>
        <w:tc>
          <w:tcPr>
            <w:tcW w:w="1916" w:type="dxa"/>
          </w:tcPr>
          <w:p>
            <w:pPr>
              <w:pStyle w:val="13"/>
              <w:ind w:right="827"/>
              <w:jc w:val="right"/>
              <w:rPr>
                <w:sz w:val="24"/>
              </w:rPr>
            </w:pPr>
            <w:r>
              <w:rPr>
                <w:sz w:val="24"/>
              </w:rPr>
              <w:t>33</w:t>
            </w:r>
          </w:p>
        </w:tc>
        <w:tc>
          <w:tcPr>
            <w:tcW w:w="1640" w:type="dxa"/>
          </w:tcPr>
          <w:p>
            <w:pPr>
              <w:pStyle w:val="13"/>
              <w:ind w:left="677" w:right="673"/>
              <w:jc w:val="center"/>
              <w:rPr>
                <w:sz w:val="24"/>
              </w:rPr>
            </w:pPr>
            <w:r>
              <w:rPr>
                <w:sz w:val="24"/>
              </w:rPr>
              <w:t>28</w:t>
            </w:r>
          </w:p>
        </w:tc>
        <w:tc>
          <w:tcPr>
            <w:tcW w:w="1498" w:type="dxa"/>
          </w:tcPr>
          <w:p>
            <w:pPr>
              <w:pStyle w:val="13"/>
              <w:ind w:left="416"/>
              <w:rPr>
                <w:sz w:val="24"/>
              </w:rPr>
            </w:pPr>
            <w:r>
              <w:rPr>
                <w:sz w:val="24"/>
              </w:rPr>
              <w:t>0.0015</w:t>
            </w:r>
          </w:p>
        </w:tc>
        <w:tc>
          <w:tcPr>
            <w:tcW w:w="1258" w:type="dxa"/>
          </w:tcPr>
          <w:p>
            <w:pPr>
              <w:pStyle w:val="13"/>
              <w:ind w:left="118" w:right="115"/>
              <w:jc w:val="center"/>
              <w:rPr>
                <w:sz w:val="24"/>
              </w:rPr>
            </w:pPr>
            <w:r>
              <w:rPr>
                <w:sz w:val="24"/>
              </w:rPr>
              <w:t>0.15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349" w:type="dxa"/>
          </w:tcPr>
          <w:p>
            <w:pPr>
              <w:pStyle w:val="13"/>
              <w:ind w:left="614"/>
              <w:rPr>
                <w:sz w:val="24"/>
              </w:rPr>
            </w:pPr>
            <w:r>
              <w:rPr>
                <w:sz w:val="24"/>
              </w:rPr>
              <w:t>6</w:t>
            </w:r>
          </w:p>
        </w:tc>
        <w:tc>
          <w:tcPr>
            <w:tcW w:w="1916" w:type="dxa"/>
          </w:tcPr>
          <w:p>
            <w:pPr>
              <w:pStyle w:val="13"/>
              <w:ind w:left="133" w:right="126"/>
              <w:jc w:val="center"/>
              <w:rPr>
                <w:sz w:val="24"/>
              </w:rPr>
            </w:pPr>
            <w:r>
              <w:rPr>
                <w:sz w:val="24"/>
              </w:rPr>
              <w:t>Control</w:t>
            </w:r>
          </w:p>
        </w:tc>
        <w:tc>
          <w:tcPr>
            <w:tcW w:w="1916" w:type="dxa"/>
          </w:tcPr>
          <w:p>
            <w:pPr>
              <w:pStyle w:val="13"/>
              <w:ind w:right="827"/>
              <w:jc w:val="right"/>
              <w:rPr>
                <w:sz w:val="24"/>
              </w:rPr>
            </w:pPr>
            <w:r>
              <w:rPr>
                <w:sz w:val="24"/>
              </w:rPr>
              <w:t>33</w:t>
            </w:r>
          </w:p>
        </w:tc>
        <w:tc>
          <w:tcPr>
            <w:tcW w:w="1640" w:type="dxa"/>
          </w:tcPr>
          <w:p>
            <w:pPr>
              <w:pStyle w:val="13"/>
              <w:ind w:left="677" w:right="673"/>
              <w:jc w:val="center"/>
              <w:rPr>
                <w:sz w:val="24"/>
              </w:rPr>
            </w:pPr>
            <w:r>
              <w:rPr>
                <w:sz w:val="24"/>
              </w:rPr>
              <w:t>27</w:t>
            </w:r>
          </w:p>
        </w:tc>
        <w:tc>
          <w:tcPr>
            <w:tcW w:w="1498" w:type="dxa"/>
          </w:tcPr>
          <w:p>
            <w:pPr>
              <w:pStyle w:val="13"/>
              <w:ind w:left="416"/>
              <w:rPr>
                <w:sz w:val="24"/>
              </w:rPr>
            </w:pPr>
            <w:r>
              <w:rPr>
                <w:sz w:val="24"/>
              </w:rPr>
              <w:t>0.0018</w:t>
            </w:r>
          </w:p>
        </w:tc>
        <w:tc>
          <w:tcPr>
            <w:tcW w:w="1258" w:type="dxa"/>
          </w:tcPr>
          <w:p>
            <w:pPr>
              <w:pStyle w:val="13"/>
              <w:ind w:left="118" w:right="115"/>
              <w:jc w:val="center"/>
              <w:rPr>
                <w:sz w:val="24"/>
              </w:rPr>
            </w:pPr>
            <w:r>
              <w:rPr>
                <w:sz w:val="24"/>
              </w:rPr>
              <w:t>0.18</w:t>
            </w:r>
          </w:p>
        </w:tc>
      </w:tr>
    </w:tbl>
    <w:p>
      <w:pPr>
        <w:spacing w:after="0"/>
        <w:jc w:val="center"/>
        <w:rPr>
          <w:sz w:val="24"/>
        </w:rPr>
        <w:sectPr>
          <w:pgSz w:w="12240" w:h="15840"/>
          <w:pgMar w:top="1360" w:right="1200" w:bottom="1180" w:left="1200" w:header="0" w:footer="992" w:gutter="0"/>
        </w:sectPr>
      </w:pPr>
    </w:p>
    <w:p>
      <w:pPr>
        <w:spacing w:before="76" w:after="4"/>
        <w:ind w:left="240" w:right="0" w:firstLine="0"/>
        <w:jc w:val="both"/>
        <w:rPr>
          <w:b/>
          <w:sz w:val="24"/>
        </w:rPr>
      </w:pPr>
      <w:r>
        <mc:AlternateContent>
          <mc:Choice Requires="wpg">
            <w:drawing>
              <wp:anchor distT="0" distB="0" distL="114300" distR="114300" simplePos="0" relativeHeight="15807488" behindDoc="0" locked="0" layoutInCell="1" allowOverlap="1">
                <wp:simplePos x="0" y="0"/>
                <wp:positionH relativeFrom="page">
                  <wp:posOffset>1137920</wp:posOffset>
                </wp:positionH>
                <wp:positionV relativeFrom="paragraph">
                  <wp:posOffset>2326005</wp:posOffset>
                </wp:positionV>
                <wp:extent cx="5495925" cy="3352165"/>
                <wp:effectExtent l="0" t="0" r="5715" b="635"/>
                <wp:wrapNone/>
                <wp:docPr id="496" name="Group 538"/>
                <wp:cNvGraphicFramePr/>
                <a:graphic xmlns:a="http://schemas.openxmlformats.org/drawingml/2006/main">
                  <a:graphicData uri="http://schemas.microsoft.com/office/word/2010/wordprocessingGroup">
                    <wpg:wgp>
                      <wpg:cNvGrpSpPr/>
                      <wpg:grpSpPr>
                        <a:xfrm>
                          <a:off x="0" y="0"/>
                          <a:ext cx="5495925" cy="3352165"/>
                          <a:chOff x="1793" y="3664"/>
                          <a:chExt cx="8655" cy="5279"/>
                        </a:xfrm>
                      </wpg:grpSpPr>
                      <wps:wsp>
                        <wps:cNvPr id="446" name="FreeForm 539"/>
                        <wps:cNvSpPr/>
                        <wps:spPr>
                          <a:xfrm>
                            <a:off x="2707" y="7178"/>
                            <a:ext cx="7469" cy="231"/>
                          </a:xfrm>
                          <a:custGeom>
                            <a:avLst/>
                            <a:gdLst/>
                            <a:ahLst/>
                            <a:cxnLst/>
                            <a:pathLst>
                              <a:path w="7469" h="231">
                                <a:moveTo>
                                  <a:pt x="0" y="231"/>
                                </a:moveTo>
                                <a:lnTo>
                                  <a:pt x="7469" y="231"/>
                                </a:lnTo>
                                <a:moveTo>
                                  <a:pt x="0" y="154"/>
                                </a:moveTo>
                                <a:lnTo>
                                  <a:pt x="7469" y="154"/>
                                </a:lnTo>
                                <a:moveTo>
                                  <a:pt x="0" y="77"/>
                                </a:moveTo>
                                <a:lnTo>
                                  <a:pt x="7469" y="77"/>
                                </a:lnTo>
                                <a:moveTo>
                                  <a:pt x="0" y="0"/>
                                </a:moveTo>
                                <a:lnTo>
                                  <a:pt x="7469" y="0"/>
                                </a:lnTo>
                              </a:path>
                            </a:pathLst>
                          </a:custGeom>
                          <a:noFill/>
                          <a:ln w="9144" cap="flat" cmpd="sng">
                            <a:solidFill>
                              <a:srgbClr val="F1F1F1"/>
                            </a:solidFill>
                            <a:prstDash val="solid"/>
                            <a:headEnd type="none" w="med" len="med"/>
                            <a:tailEnd type="none" w="med" len="med"/>
                          </a:ln>
                        </wps:spPr>
                        <wps:bodyPr upright="1"/>
                      </wps:wsp>
                      <wps:wsp>
                        <wps:cNvPr id="447" name="Lines 540"/>
                        <wps:cNvSpPr/>
                        <wps:spPr>
                          <a:xfrm>
                            <a:off x="2707" y="7486"/>
                            <a:ext cx="7469" cy="0"/>
                          </a:xfrm>
                          <a:prstGeom prst="line">
                            <a:avLst/>
                          </a:prstGeom>
                          <a:ln w="9144" cap="flat" cmpd="sng">
                            <a:solidFill>
                              <a:srgbClr val="D9D9D9"/>
                            </a:solidFill>
                            <a:prstDash val="solid"/>
                            <a:headEnd type="none" w="med" len="med"/>
                            <a:tailEnd type="none" w="med" len="med"/>
                          </a:ln>
                        </wps:spPr>
                        <wps:bodyPr upright="1"/>
                      </wps:wsp>
                      <wps:wsp>
                        <wps:cNvPr id="448" name="FreeForm 541"/>
                        <wps:cNvSpPr/>
                        <wps:spPr>
                          <a:xfrm>
                            <a:off x="2707" y="6796"/>
                            <a:ext cx="7469" cy="231"/>
                          </a:xfrm>
                          <a:custGeom>
                            <a:avLst/>
                            <a:gdLst/>
                            <a:ahLst/>
                            <a:cxnLst/>
                            <a:pathLst>
                              <a:path w="7469" h="231">
                                <a:moveTo>
                                  <a:pt x="0" y="230"/>
                                </a:moveTo>
                                <a:lnTo>
                                  <a:pt x="7469" y="230"/>
                                </a:lnTo>
                                <a:moveTo>
                                  <a:pt x="0" y="153"/>
                                </a:moveTo>
                                <a:lnTo>
                                  <a:pt x="7469" y="153"/>
                                </a:lnTo>
                                <a:moveTo>
                                  <a:pt x="0" y="77"/>
                                </a:moveTo>
                                <a:lnTo>
                                  <a:pt x="7469" y="77"/>
                                </a:lnTo>
                                <a:moveTo>
                                  <a:pt x="0" y="0"/>
                                </a:moveTo>
                                <a:lnTo>
                                  <a:pt x="7469" y="0"/>
                                </a:lnTo>
                              </a:path>
                            </a:pathLst>
                          </a:custGeom>
                          <a:noFill/>
                          <a:ln w="9144" cap="flat" cmpd="sng">
                            <a:solidFill>
                              <a:srgbClr val="F1F1F1"/>
                            </a:solidFill>
                            <a:prstDash val="solid"/>
                            <a:headEnd type="none" w="med" len="med"/>
                            <a:tailEnd type="none" w="med" len="med"/>
                          </a:ln>
                        </wps:spPr>
                        <wps:bodyPr upright="1"/>
                      </wps:wsp>
                      <wps:wsp>
                        <wps:cNvPr id="449" name="Lines 542"/>
                        <wps:cNvSpPr/>
                        <wps:spPr>
                          <a:xfrm>
                            <a:off x="2707" y="7102"/>
                            <a:ext cx="7469" cy="0"/>
                          </a:xfrm>
                          <a:prstGeom prst="line">
                            <a:avLst/>
                          </a:prstGeom>
                          <a:ln w="9144" cap="flat" cmpd="sng">
                            <a:solidFill>
                              <a:srgbClr val="D9D9D9"/>
                            </a:solidFill>
                            <a:prstDash val="solid"/>
                            <a:headEnd type="none" w="med" len="med"/>
                            <a:tailEnd type="none" w="med" len="med"/>
                          </a:ln>
                        </wps:spPr>
                        <wps:bodyPr upright="1"/>
                      </wps:wsp>
                      <wps:wsp>
                        <wps:cNvPr id="450" name="FreeForm 543"/>
                        <wps:cNvSpPr/>
                        <wps:spPr>
                          <a:xfrm>
                            <a:off x="2707" y="6415"/>
                            <a:ext cx="7469" cy="228"/>
                          </a:xfrm>
                          <a:custGeom>
                            <a:avLst/>
                            <a:gdLst/>
                            <a:ahLst/>
                            <a:cxnLst/>
                            <a:pathLst>
                              <a:path w="7469" h="228">
                                <a:moveTo>
                                  <a:pt x="0" y="228"/>
                                </a:moveTo>
                                <a:lnTo>
                                  <a:pt x="7469" y="228"/>
                                </a:lnTo>
                                <a:moveTo>
                                  <a:pt x="0" y="151"/>
                                </a:moveTo>
                                <a:lnTo>
                                  <a:pt x="7469" y="151"/>
                                </a:lnTo>
                                <a:moveTo>
                                  <a:pt x="0" y="77"/>
                                </a:moveTo>
                                <a:lnTo>
                                  <a:pt x="7469" y="77"/>
                                </a:lnTo>
                                <a:moveTo>
                                  <a:pt x="0" y="0"/>
                                </a:moveTo>
                                <a:lnTo>
                                  <a:pt x="7469" y="0"/>
                                </a:lnTo>
                              </a:path>
                            </a:pathLst>
                          </a:custGeom>
                          <a:noFill/>
                          <a:ln w="9144" cap="flat" cmpd="sng">
                            <a:solidFill>
                              <a:srgbClr val="F1F1F1"/>
                            </a:solidFill>
                            <a:prstDash val="solid"/>
                            <a:headEnd type="none" w="med" len="med"/>
                            <a:tailEnd type="none" w="med" len="med"/>
                          </a:ln>
                        </wps:spPr>
                        <wps:bodyPr upright="1"/>
                      </wps:wsp>
                      <wps:wsp>
                        <wps:cNvPr id="451" name="Lines 544"/>
                        <wps:cNvSpPr/>
                        <wps:spPr>
                          <a:xfrm>
                            <a:off x="2707" y="6720"/>
                            <a:ext cx="7469" cy="0"/>
                          </a:xfrm>
                          <a:prstGeom prst="line">
                            <a:avLst/>
                          </a:prstGeom>
                          <a:ln w="9144" cap="flat" cmpd="sng">
                            <a:solidFill>
                              <a:srgbClr val="D9D9D9"/>
                            </a:solidFill>
                            <a:prstDash val="solid"/>
                            <a:headEnd type="none" w="med" len="med"/>
                            <a:tailEnd type="none" w="med" len="med"/>
                          </a:ln>
                        </wps:spPr>
                        <wps:bodyPr upright="1"/>
                      </wps:wsp>
                      <wps:wsp>
                        <wps:cNvPr id="452" name="FreeForm 545"/>
                        <wps:cNvSpPr/>
                        <wps:spPr>
                          <a:xfrm>
                            <a:off x="2707" y="6031"/>
                            <a:ext cx="7469" cy="231"/>
                          </a:xfrm>
                          <a:custGeom>
                            <a:avLst/>
                            <a:gdLst/>
                            <a:ahLst/>
                            <a:cxnLst/>
                            <a:pathLst>
                              <a:path w="7469" h="231">
                                <a:moveTo>
                                  <a:pt x="0" y="231"/>
                                </a:moveTo>
                                <a:lnTo>
                                  <a:pt x="7469" y="231"/>
                                </a:lnTo>
                                <a:moveTo>
                                  <a:pt x="0" y="154"/>
                                </a:moveTo>
                                <a:lnTo>
                                  <a:pt x="7469" y="154"/>
                                </a:lnTo>
                                <a:moveTo>
                                  <a:pt x="0" y="77"/>
                                </a:moveTo>
                                <a:lnTo>
                                  <a:pt x="7469" y="77"/>
                                </a:lnTo>
                                <a:moveTo>
                                  <a:pt x="0" y="0"/>
                                </a:moveTo>
                                <a:lnTo>
                                  <a:pt x="7469" y="0"/>
                                </a:lnTo>
                              </a:path>
                            </a:pathLst>
                          </a:custGeom>
                          <a:noFill/>
                          <a:ln w="9144" cap="flat" cmpd="sng">
                            <a:solidFill>
                              <a:srgbClr val="F1F1F1"/>
                            </a:solidFill>
                            <a:prstDash val="solid"/>
                            <a:headEnd type="none" w="med" len="med"/>
                            <a:tailEnd type="none" w="med" len="med"/>
                          </a:ln>
                        </wps:spPr>
                        <wps:bodyPr upright="1"/>
                      </wps:wsp>
                      <wps:wsp>
                        <wps:cNvPr id="453" name="FreeForm 546"/>
                        <wps:cNvSpPr/>
                        <wps:spPr>
                          <a:xfrm>
                            <a:off x="2707" y="5880"/>
                            <a:ext cx="7469" cy="2"/>
                          </a:xfrm>
                          <a:custGeom>
                            <a:avLst/>
                            <a:gdLst/>
                            <a:ahLst/>
                            <a:cxnLst/>
                            <a:pathLst>
                              <a:path w="7469">
                                <a:moveTo>
                                  <a:pt x="0" y="0"/>
                                </a:moveTo>
                                <a:lnTo>
                                  <a:pt x="4431" y="0"/>
                                </a:lnTo>
                                <a:moveTo>
                                  <a:pt x="4532" y="0"/>
                                </a:moveTo>
                                <a:lnTo>
                                  <a:pt x="7469" y="0"/>
                                </a:lnTo>
                              </a:path>
                            </a:pathLst>
                          </a:custGeom>
                          <a:noFill/>
                          <a:ln w="9144" cap="flat" cmpd="sng">
                            <a:solidFill>
                              <a:srgbClr val="F1F1F1"/>
                            </a:solidFill>
                            <a:prstDash val="solid"/>
                            <a:headEnd type="none" w="med" len="med"/>
                            <a:tailEnd type="none" w="med" len="med"/>
                          </a:ln>
                        </wps:spPr>
                        <wps:bodyPr upright="1"/>
                      </wps:wsp>
                      <wps:wsp>
                        <wps:cNvPr id="454" name="FreeForm 547"/>
                        <wps:cNvSpPr/>
                        <wps:spPr>
                          <a:xfrm>
                            <a:off x="2707" y="5726"/>
                            <a:ext cx="7469" cy="77"/>
                          </a:xfrm>
                          <a:custGeom>
                            <a:avLst/>
                            <a:gdLst/>
                            <a:ahLst/>
                            <a:cxnLst/>
                            <a:pathLst>
                              <a:path w="7469" h="77">
                                <a:moveTo>
                                  <a:pt x="0" y="77"/>
                                </a:moveTo>
                                <a:lnTo>
                                  <a:pt x="7469" y="77"/>
                                </a:lnTo>
                                <a:moveTo>
                                  <a:pt x="0" y="0"/>
                                </a:moveTo>
                                <a:lnTo>
                                  <a:pt x="7469" y="0"/>
                                </a:lnTo>
                              </a:path>
                            </a:pathLst>
                          </a:custGeom>
                          <a:noFill/>
                          <a:ln w="9144" cap="flat" cmpd="sng">
                            <a:solidFill>
                              <a:srgbClr val="F1F1F1"/>
                            </a:solidFill>
                            <a:prstDash val="solid"/>
                            <a:headEnd type="none" w="med" len="med"/>
                            <a:tailEnd type="none" w="med" len="med"/>
                          </a:ln>
                        </wps:spPr>
                        <wps:bodyPr upright="1"/>
                      </wps:wsp>
                      <wps:wsp>
                        <wps:cNvPr id="455" name="FreeForm 548"/>
                        <wps:cNvSpPr/>
                        <wps:spPr>
                          <a:xfrm>
                            <a:off x="2707" y="5649"/>
                            <a:ext cx="7469" cy="2"/>
                          </a:xfrm>
                          <a:custGeom>
                            <a:avLst/>
                            <a:gdLst/>
                            <a:ahLst/>
                            <a:cxnLst/>
                            <a:pathLst>
                              <a:path w="7469">
                                <a:moveTo>
                                  <a:pt x="0" y="0"/>
                                </a:moveTo>
                                <a:lnTo>
                                  <a:pt x="4431" y="0"/>
                                </a:lnTo>
                                <a:moveTo>
                                  <a:pt x="4532" y="0"/>
                                </a:moveTo>
                                <a:lnTo>
                                  <a:pt x="7469" y="0"/>
                                </a:lnTo>
                              </a:path>
                            </a:pathLst>
                          </a:custGeom>
                          <a:noFill/>
                          <a:ln w="9144" cap="flat" cmpd="sng">
                            <a:solidFill>
                              <a:srgbClr val="F1F1F1"/>
                            </a:solidFill>
                            <a:prstDash val="solid"/>
                            <a:headEnd type="none" w="med" len="med"/>
                            <a:tailEnd type="none" w="med" len="med"/>
                          </a:ln>
                        </wps:spPr>
                        <wps:bodyPr upright="1"/>
                      </wps:wsp>
                      <wps:wsp>
                        <wps:cNvPr id="456" name="Lines 549"/>
                        <wps:cNvSpPr/>
                        <wps:spPr>
                          <a:xfrm>
                            <a:off x="2707" y="5954"/>
                            <a:ext cx="7469" cy="0"/>
                          </a:xfrm>
                          <a:prstGeom prst="line">
                            <a:avLst/>
                          </a:prstGeom>
                          <a:ln w="9144" cap="flat" cmpd="sng">
                            <a:solidFill>
                              <a:srgbClr val="D9D9D9"/>
                            </a:solidFill>
                            <a:prstDash val="solid"/>
                            <a:headEnd type="none" w="med" len="med"/>
                            <a:tailEnd type="none" w="med" len="med"/>
                          </a:ln>
                        </wps:spPr>
                        <wps:bodyPr upright="1"/>
                      </wps:wsp>
                      <wps:wsp>
                        <wps:cNvPr id="457" name="FreeForm 550"/>
                        <wps:cNvSpPr/>
                        <wps:spPr>
                          <a:xfrm>
                            <a:off x="2707" y="5496"/>
                            <a:ext cx="7469" cy="2"/>
                          </a:xfrm>
                          <a:custGeom>
                            <a:avLst/>
                            <a:gdLst/>
                            <a:ahLst/>
                            <a:cxnLst/>
                            <a:pathLst>
                              <a:path w="7469">
                                <a:moveTo>
                                  <a:pt x="0" y="0"/>
                                </a:moveTo>
                                <a:lnTo>
                                  <a:pt x="2936" y="0"/>
                                </a:lnTo>
                                <a:moveTo>
                                  <a:pt x="3037" y="0"/>
                                </a:moveTo>
                                <a:lnTo>
                                  <a:pt x="7469" y="0"/>
                                </a:lnTo>
                              </a:path>
                            </a:pathLst>
                          </a:custGeom>
                          <a:noFill/>
                          <a:ln w="9144" cap="flat" cmpd="sng">
                            <a:solidFill>
                              <a:srgbClr val="F1F1F1"/>
                            </a:solidFill>
                            <a:prstDash val="solid"/>
                            <a:headEnd type="none" w="med" len="med"/>
                            <a:tailEnd type="none" w="med" len="med"/>
                          </a:ln>
                        </wps:spPr>
                        <wps:bodyPr upright="1"/>
                      </wps:wsp>
                      <wps:wsp>
                        <wps:cNvPr id="458" name="FreeForm 551"/>
                        <wps:cNvSpPr/>
                        <wps:spPr>
                          <a:xfrm>
                            <a:off x="2707" y="5268"/>
                            <a:ext cx="7469" cy="152"/>
                          </a:xfrm>
                          <a:custGeom>
                            <a:avLst/>
                            <a:gdLst/>
                            <a:ahLst/>
                            <a:cxnLst/>
                            <a:pathLst>
                              <a:path w="7469" h="152">
                                <a:moveTo>
                                  <a:pt x="0" y="151"/>
                                </a:moveTo>
                                <a:lnTo>
                                  <a:pt x="7469" y="151"/>
                                </a:lnTo>
                                <a:moveTo>
                                  <a:pt x="0" y="77"/>
                                </a:moveTo>
                                <a:lnTo>
                                  <a:pt x="7469" y="77"/>
                                </a:lnTo>
                                <a:moveTo>
                                  <a:pt x="0" y="0"/>
                                </a:moveTo>
                                <a:lnTo>
                                  <a:pt x="7469" y="0"/>
                                </a:lnTo>
                              </a:path>
                            </a:pathLst>
                          </a:custGeom>
                          <a:noFill/>
                          <a:ln w="9144" cap="flat" cmpd="sng">
                            <a:solidFill>
                              <a:srgbClr val="F1F1F1"/>
                            </a:solidFill>
                            <a:prstDash val="solid"/>
                            <a:headEnd type="none" w="med" len="med"/>
                            <a:tailEnd type="none" w="med" len="med"/>
                          </a:ln>
                        </wps:spPr>
                        <wps:bodyPr upright="1"/>
                      </wps:wsp>
                      <wps:wsp>
                        <wps:cNvPr id="459" name="Lines 552"/>
                        <wps:cNvSpPr/>
                        <wps:spPr>
                          <a:xfrm>
                            <a:off x="2707" y="5573"/>
                            <a:ext cx="7469" cy="0"/>
                          </a:xfrm>
                          <a:prstGeom prst="line">
                            <a:avLst/>
                          </a:prstGeom>
                          <a:ln w="9144" cap="flat" cmpd="sng">
                            <a:solidFill>
                              <a:srgbClr val="D9D9D9"/>
                            </a:solidFill>
                            <a:prstDash val="solid"/>
                            <a:headEnd type="none" w="med" len="med"/>
                            <a:tailEnd type="none" w="med" len="med"/>
                          </a:ln>
                        </wps:spPr>
                        <wps:bodyPr upright="1"/>
                      </wps:wsp>
                      <wps:wsp>
                        <wps:cNvPr id="460" name="FreeForm 553"/>
                        <wps:cNvSpPr/>
                        <wps:spPr>
                          <a:xfrm>
                            <a:off x="2707" y="4884"/>
                            <a:ext cx="7469" cy="231"/>
                          </a:xfrm>
                          <a:custGeom>
                            <a:avLst/>
                            <a:gdLst/>
                            <a:ahLst/>
                            <a:cxnLst/>
                            <a:pathLst>
                              <a:path w="7469" h="231">
                                <a:moveTo>
                                  <a:pt x="0" y="230"/>
                                </a:moveTo>
                                <a:lnTo>
                                  <a:pt x="7469" y="230"/>
                                </a:lnTo>
                                <a:moveTo>
                                  <a:pt x="0" y="154"/>
                                </a:moveTo>
                                <a:lnTo>
                                  <a:pt x="7469" y="154"/>
                                </a:lnTo>
                                <a:moveTo>
                                  <a:pt x="0" y="77"/>
                                </a:moveTo>
                                <a:lnTo>
                                  <a:pt x="7469" y="77"/>
                                </a:lnTo>
                                <a:moveTo>
                                  <a:pt x="0" y="0"/>
                                </a:moveTo>
                                <a:lnTo>
                                  <a:pt x="7469" y="0"/>
                                </a:lnTo>
                              </a:path>
                            </a:pathLst>
                          </a:custGeom>
                          <a:noFill/>
                          <a:ln w="9144" cap="flat" cmpd="sng">
                            <a:solidFill>
                              <a:srgbClr val="F1F1F1"/>
                            </a:solidFill>
                            <a:prstDash val="solid"/>
                            <a:headEnd type="none" w="med" len="med"/>
                            <a:tailEnd type="none" w="med" len="med"/>
                          </a:ln>
                        </wps:spPr>
                        <wps:bodyPr upright="1"/>
                      </wps:wsp>
                      <wps:wsp>
                        <wps:cNvPr id="461" name="Lines 554"/>
                        <wps:cNvSpPr/>
                        <wps:spPr>
                          <a:xfrm>
                            <a:off x="2707" y="5191"/>
                            <a:ext cx="7469" cy="0"/>
                          </a:xfrm>
                          <a:prstGeom prst="line">
                            <a:avLst/>
                          </a:prstGeom>
                          <a:ln w="9144" cap="flat" cmpd="sng">
                            <a:solidFill>
                              <a:srgbClr val="D9D9D9"/>
                            </a:solidFill>
                            <a:prstDash val="solid"/>
                            <a:headEnd type="none" w="med" len="med"/>
                            <a:tailEnd type="none" w="med" len="med"/>
                          </a:ln>
                        </wps:spPr>
                        <wps:bodyPr upright="1"/>
                      </wps:wsp>
                      <wps:wsp>
                        <wps:cNvPr id="462" name="FreeForm 555"/>
                        <wps:cNvSpPr/>
                        <wps:spPr>
                          <a:xfrm>
                            <a:off x="2707" y="4502"/>
                            <a:ext cx="7469" cy="231"/>
                          </a:xfrm>
                          <a:custGeom>
                            <a:avLst/>
                            <a:gdLst/>
                            <a:ahLst/>
                            <a:cxnLst/>
                            <a:pathLst>
                              <a:path w="7469" h="231">
                                <a:moveTo>
                                  <a:pt x="0" y="231"/>
                                </a:moveTo>
                                <a:lnTo>
                                  <a:pt x="7469" y="231"/>
                                </a:lnTo>
                                <a:moveTo>
                                  <a:pt x="0" y="154"/>
                                </a:moveTo>
                                <a:lnTo>
                                  <a:pt x="7469" y="154"/>
                                </a:lnTo>
                                <a:moveTo>
                                  <a:pt x="0" y="77"/>
                                </a:moveTo>
                                <a:lnTo>
                                  <a:pt x="7469" y="77"/>
                                </a:lnTo>
                                <a:moveTo>
                                  <a:pt x="0" y="0"/>
                                </a:moveTo>
                                <a:lnTo>
                                  <a:pt x="7469" y="0"/>
                                </a:lnTo>
                              </a:path>
                            </a:pathLst>
                          </a:custGeom>
                          <a:noFill/>
                          <a:ln w="9144" cap="flat" cmpd="sng">
                            <a:solidFill>
                              <a:srgbClr val="F1F1F1"/>
                            </a:solidFill>
                            <a:prstDash val="solid"/>
                            <a:headEnd type="none" w="med" len="med"/>
                            <a:tailEnd type="none" w="med" len="med"/>
                          </a:ln>
                        </wps:spPr>
                        <wps:bodyPr upright="1"/>
                      </wps:wsp>
                      <wps:wsp>
                        <wps:cNvPr id="463" name="FreeForm 556"/>
                        <wps:cNvSpPr/>
                        <wps:spPr>
                          <a:xfrm>
                            <a:off x="2707" y="4425"/>
                            <a:ext cx="7469" cy="384"/>
                          </a:xfrm>
                          <a:custGeom>
                            <a:avLst/>
                            <a:gdLst/>
                            <a:ahLst/>
                            <a:cxnLst/>
                            <a:pathLst>
                              <a:path w="7469" h="384">
                                <a:moveTo>
                                  <a:pt x="0" y="384"/>
                                </a:moveTo>
                                <a:lnTo>
                                  <a:pt x="7469" y="384"/>
                                </a:lnTo>
                                <a:moveTo>
                                  <a:pt x="0" y="0"/>
                                </a:moveTo>
                                <a:lnTo>
                                  <a:pt x="7469" y="0"/>
                                </a:lnTo>
                              </a:path>
                            </a:pathLst>
                          </a:custGeom>
                          <a:noFill/>
                          <a:ln w="9144" cap="flat" cmpd="sng">
                            <a:solidFill>
                              <a:srgbClr val="D9D9D9"/>
                            </a:solidFill>
                            <a:prstDash val="solid"/>
                            <a:headEnd type="none" w="med" len="med"/>
                            <a:tailEnd type="none" w="med" len="med"/>
                          </a:ln>
                        </wps:spPr>
                        <wps:bodyPr upright="1"/>
                      </wps:wsp>
                      <wps:wsp>
                        <wps:cNvPr id="464" name="FreeForm 557"/>
                        <wps:cNvSpPr/>
                        <wps:spPr>
                          <a:xfrm>
                            <a:off x="3007" y="4425"/>
                            <a:ext cx="6869" cy="3060"/>
                          </a:xfrm>
                          <a:custGeom>
                            <a:avLst/>
                            <a:gdLst/>
                            <a:ahLst/>
                            <a:cxnLst/>
                            <a:pathLst>
                              <a:path w="6869" h="3060">
                                <a:moveTo>
                                  <a:pt x="0" y="0"/>
                                </a:moveTo>
                                <a:lnTo>
                                  <a:pt x="0" y="3060"/>
                                </a:lnTo>
                                <a:moveTo>
                                  <a:pt x="298" y="0"/>
                                </a:moveTo>
                                <a:lnTo>
                                  <a:pt x="298" y="3060"/>
                                </a:lnTo>
                                <a:moveTo>
                                  <a:pt x="598" y="0"/>
                                </a:moveTo>
                                <a:lnTo>
                                  <a:pt x="598" y="3060"/>
                                </a:lnTo>
                                <a:moveTo>
                                  <a:pt x="895" y="0"/>
                                </a:moveTo>
                                <a:lnTo>
                                  <a:pt x="895" y="3060"/>
                                </a:lnTo>
                                <a:moveTo>
                                  <a:pt x="1493" y="0"/>
                                </a:moveTo>
                                <a:lnTo>
                                  <a:pt x="1493" y="3060"/>
                                </a:lnTo>
                                <a:moveTo>
                                  <a:pt x="1791" y="0"/>
                                </a:moveTo>
                                <a:lnTo>
                                  <a:pt x="1791" y="3060"/>
                                </a:lnTo>
                                <a:moveTo>
                                  <a:pt x="2091" y="0"/>
                                </a:moveTo>
                                <a:lnTo>
                                  <a:pt x="2091" y="3060"/>
                                </a:lnTo>
                                <a:moveTo>
                                  <a:pt x="2388" y="0"/>
                                </a:moveTo>
                                <a:lnTo>
                                  <a:pt x="2388" y="3060"/>
                                </a:lnTo>
                                <a:moveTo>
                                  <a:pt x="2986" y="0"/>
                                </a:moveTo>
                                <a:lnTo>
                                  <a:pt x="2986" y="3060"/>
                                </a:lnTo>
                                <a:moveTo>
                                  <a:pt x="3286" y="0"/>
                                </a:moveTo>
                                <a:lnTo>
                                  <a:pt x="3286" y="3060"/>
                                </a:lnTo>
                                <a:moveTo>
                                  <a:pt x="3583" y="0"/>
                                </a:moveTo>
                                <a:lnTo>
                                  <a:pt x="3583" y="3060"/>
                                </a:lnTo>
                                <a:moveTo>
                                  <a:pt x="3883" y="0"/>
                                </a:moveTo>
                                <a:lnTo>
                                  <a:pt x="3883" y="3060"/>
                                </a:lnTo>
                                <a:moveTo>
                                  <a:pt x="4481" y="0"/>
                                </a:moveTo>
                                <a:lnTo>
                                  <a:pt x="4481" y="3060"/>
                                </a:lnTo>
                                <a:moveTo>
                                  <a:pt x="4779" y="0"/>
                                </a:moveTo>
                                <a:lnTo>
                                  <a:pt x="4779" y="3060"/>
                                </a:lnTo>
                                <a:moveTo>
                                  <a:pt x="5076" y="0"/>
                                </a:moveTo>
                                <a:lnTo>
                                  <a:pt x="5076" y="3060"/>
                                </a:lnTo>
                                <a:moveTo>
                                  <a:pt x="5376" y="0"/>
                                </a:moveTo>
                                <a:lnTo>
                                  <a:pt x="5376" y="3060"/>
                                </a:lnTo>
                                <a:moveTo>
                                  <a:pt x="5974" y="0"/>
                                </a:moveTo>
                                <a:lnTo>
                                  <a:pt x="5974" y="3060"/>
                                </a:lnTo>
                                <a:moveTo>
                                  <a:pt x="6271" y="0"/>
                                </a:moveTo>
                                <a:lnTo>
                                  <a:pt x="6271" y="3060"/>
                                </a:lnTo>
                                <a:moveTo>
                                  <a:pt x="6571" y="0"/>
                                </a:moveTo>
                                <a:lnTo>
                                  <a:pt x="6571" y="3060"/>
                                </a:lnTo>
                                <a:moveTo>
                                  <a:pt x="6869" y="0"/>
                                </a:moveTo>
                                <a:lnTo>
                                  <a:pt x="6869" y="3060"/>
                                </a:lnTo>
                              </a:path>
                            </a:pathLst>
                          </a:custGeom>
                          <a:noFill/>
                          <a:ln w="9144" cap="flat" cmpd="sng">
                            <a:solidFill>
                              <a:srgbClr val="F1F1F1"/>
                            </a:solidFill>
                            <a:prstDash val="solid"/>
                            <a:headEnd type="none" w="med" len="med"/>
                            <a:tailEnd type="none" w="med" len="med"/>
                          </a:ln>
                        </wps:spPr>
                        <wps:bodyPr upright="1"/>
                      </wps:wsp>
                      <wps:wsp>
                        <wps:cNvPr id="465" name="Lines 558"/>
                        <wps:cNvSpPr/>
                        <wps:spPr>
                          <a:xfrm>
                            <a:off x="4202" y="4426"/>
                            <a:ext cx="0" cy="3060"/>
                          </a:xfrm>
                          <a:prstGeom prst="line">
                            <a:avLst/>
                          </a:prstGeom>
                          <a:ln w="9144" cap="flat" cmpd="sng">
                            <a:solidFill>
                              <a:srgbClr val="D9D9D9"/>
                            </a:solidFill>
                            <a:prstDash val="solid"/>
                            <a:headEnd type="none" w="med" len="med"/>
                            <a:tailEnd type="none" w="med" len="med"/>
                          </a:ln>
                        </wps:spPr>
                        <wps:bodyPr upright="1"/>
                      </wps:wsp>
                      <wps:wsp>
                        <wps:cNvPr id="466" name="FreeForm 559"/>
                        <wps:cNvSpPr/>
                        <wps:spPr>
                          <a:xfrm>
                            <a:off x="5695" y="4425"/>
                            <a:ext cx="2986" cy="3060"/>
                          </a:xfrm>
                          <a:custGeom>
                            <a:avLst/>
                            <a:gdLst/>
                            <a:ahLst/>
                            <a:cxnLst/>
                            <a:pathLst>
                              <a:path w="2986" h="3060">
                                <a:moveTo>
                                  <a:pt x="0" y="1134"/>
                                </a:moveTo>
                                <a:lnTo>
                                  <a:pt x="0" y="3060"/>
                                </a:lnTo>
                                <a:moveTo>
                                  <a:pt x="0" y="0"/>
                                </a:moveTo>
                                <a:lnTo>
                                  <a:pt x="0" y="1033"/>
                                </a:lnTo>
                                <a:moveTo>
                                  <a:pt x="1493" y="1501"/>
                                </a:moveTo>
                                <a:lnTo>
                                  <a:pt x="1493" y="3060"/>
                                </a:lnTo>
                                <a:moveTo>
                                  <a:pt x="1493" y="1273"/>
                                </a:moveTo>
                                <a:lnTo>
                                  <a:pt x="1493" y="1401"/>
                                </a:lnTo>
                                <a:moveTo>
                                  <a:pt x="1493" y="0"/>
                                </a:moveTo>
                                <a:lnTo>
                                  <a:pt x="1493" y="1173"/>
                                </a:lnTo>
                                <a:moveTo>
                                  <a:pt x="2986" y="1960"/>
                                </a:moveTo>
                                <a:lnTo>
                                  <a:pt x="2986" y="3060"/>
                                </a:lnTo>
                                <a:moveTo>
                                  <a:pt x="2986" y="0"/>
                                </a:moveTo>
                                <a:lnTo>
                                  <a:pt x="2986" y="1859"/>
                                </a:lnTo>
                              </a:path>
                            </a:pathLst>
                          </a:custGeom>
                          <a:noFill/>
                          <a:ln w="9144" cap="flat" cmpd="sng">
                            <a:solidFill>
                              <a:srgbClr val="D9D9D9"/>
                            </a:solidFill>
                            <a:prstDash val="solid"/>
                            <a:headEnd type="none" w="med" len="med"/>
                            <a:tailEnd type="none" w="med" len="med"/>
                          </a:ln>
                        </wps:spPr>
                        <wps:bodyPr upright="1"/>
                      </wps:wsp>
                      <wps:wsp>
                        <wps:cNvPr id="467" name="Lines 560"/>
                        <wps:cNvSpPr/>
                        <wps:spPr>
                          <a:xfrm>
                            <a:off x="10176" y="4426"/>
                            <a:ext cx="0" cy="3060"/>
                          </a:xfrm>
                          <a:prstGeom prst="line">
                            <a:avLst/>
                          </a:prstGeom>
                          <a:ln w="9144" cap="flat" cmpd="sng">
                            <a:solidFill>
                              <a:srgbClr val="D9D9D9"/>
                            </a:solidFill>
                            <a:prstDash val="solid"/>
                            <a:headEnd type="none" w="med" len="med"/>
                            <a:tailEnd type="none" w="med" len="med"/>
                          </a:ln>
                        </wps:spPr>
                        <wps:bodyPr upright="1"/>
                      </wps:wsp>
                      <wps:wsp>
                        <wps:cNvPr id="468" name="Lines 561"/>
                        <wps:cNvSpPr/>
                        <wps:spPr>
                          <a:xfrm flipV="1">
                            <a:off x="2707" y="4426"/>
                            <a:ext cx="0" cy="3060"/>
                          </a:xfrm>
                          <a:prstGeom prst="line">
                            <a:avLst/>
                          </a:prstGeom>
                          <a:ln w="9144" cap="flat" cmpd="sng">
                            <a:solidFill>
                              <a:srgbClr val="BEBEBE"/>
                            </a:solidFill>
                            <a:prstDash val="solid"/>
                            <a:headEnd type="none" w="med" len="med"/>
                            <a:tailEnd type="none" w="med" len="med"/>
                          </a:ln>
                        </wps:spPr>
                        <wps:bodyPr upright="1"/>
                      </wps:wsp>
                      <wps:wsp>
                        <wps:cNvPr id="469" name="Lines 562"/>
                        <wps:cNvSpPr/>
                        <wps:spPr>
                          <a:xfrm>
                            <a:off x="2707" y="6338"/>
                            <a:ext cx="5924" cy="0"/>
                          </a:xfrm>
                          <a:prstGeom prst="line">
                            <a:avLst/>
                          </a:prstGeom>
                          <a:ln w="9144" cap="flat" cmpd="sng">
                            <a:solidFill>
                              <a:srgbClr val="BEBEBE"/>
                            </a:solidFill>
                            <a:prstDash val="solid"/>
                            <a:headEnd type="none" w="med" len="med"/>
                            <a:tailEnd type="none" w="med" len="med"/>
                          </a:ln>
                        </wps:spPr>
                        <wps:bodyPr upright="1"/>
                      </wps:wsp>
                      <pic:pic xmlns:pic="http://schemas.openxmlformats.org/drawingml/2006/picture">
                        <pic:nvPicPr>
                          <pic:cNvPr id="470" name="Picture 563"/>
                          <pic:cNvPicPr>
                            <a:picLocks noChangeAspect="1"/>
                          </pic:cNvPicPr>
                        </pic:nvPicPr>
                        <pic:blipFill>
                          <a:blip r:embed="rId75"/>
                          <a:stretch>
                            <a:fillRect/>
                          </a:stretch>
                        </pic:blipFill>
                        <pic:spPr>
                          <a:xfrm>
                            <a:off x="4142" y="4499"/>
                            <a:ext cx="6034" cy="2724"/>
                          </a:xfrm>
                          <a:prstGeom prst="rect">
                            <a:avLst/>
                          </a:prstGeom>
                          <a:noFill/>
                          <a:ln>
                            <a:noFill/>
                          </a:ln>
                        </pic:spPr>
                      </pic:pic>
                      <pic:pic xmlns:pic="http://schemas.openxmlformats.org/drawingml/2006/picture">
                        <pic:nvPicPr>
                          <pic:cNvPr id="471" name="Picture 564"/>
                          <pic:cNvPicPr>
                            <a:picLocks noChangeAspect="1"/>
                          </pic:cNvPicPr>
                        </pic:nvPicPr>
                        <pic:blipFill>
                          <a:blip r:embed="rId76"/>
                          <a:stretch>
                            <a:fillRect/>
                          </a:stretch>
                        </pic:blipFill>
                        <pic:spPr>
                          <a:xfrm>
                            <a:off x="3830" y="8017"/>
                            <a:ext cx="384" cy="115"/>
                          </a:xfrm>
                          <a:prstGeom prst="rect">
                            <a:avLst/>
                          </a:prstGeom>
                          <a:noFill/>
                          <a:ln>
                            <a:noFill/>
                          </a:ln>
                        </pic:spPr>
                      </pic:pic>
                      <pic:pic xmlns:pic="http://schemas.openxmlformats.org/drawingml/2006/picture">
                        <pic:nvPicPr>
                          <pic:cNvPr id="472" name="Picture 565"/>
                          <pic:cNvPicPr>
                            <a:picLocks noChangeAspect="1"/>
                          </pic:cNvPicPr>
                        </pic:nvPicPr>
                        <pic:blipFill>
                          <a:blip r:embed="rId77"/>
                          <a:stretch>
                            <a:fillRect/>
                          </a:stretch>
                        </pic:blipFill>
                        <pic:spPr>
                          <a:xfrm>
                            <a:off x="6069" y="8018"/>
                            <a:ext cx="384" cy="113"/>
                          </a:xfrm>
                          <a:prstGeom prst="rect">
                            <a:avLst/>
                          </a:prstGeom>
                          <a:noFill/>
                          <a:ln>
                            <a:noFill/>
                          </a:ln>
                        </pic:spPr>
                      </pic:pic>
                      <pic:pic xmlns:pic="http://schemas.openxmlformats.org/drawingml/2006/picture">
                        <pic:nvPicPr>
                          <pic:cNvPr id="473" name="Picture 566"/>
                          <pic:cNvPicPr>
                            <a:picLocks noChangeAspect="1"/>
                          </pic:cNvPicPr>
                        </pic:nvPicPr>
                        <pic:blipFill>
                          <a:blip r:embed="rId78"/>
                          <a:stretch>
                            <a:fillRect/>
                          </a:stretch>
                        </pic:blipFill>
                        <pic:spPr>
                          <a:xfrm>
                            <a:off x="8308" y="8018"/>
                            <a:ext cx="384" cy="113"/>
                          </a:xfrm>
                          <a:prstGeom prst="rect">
                            <a:avLst/>
                          </a:prstGeom>
                          <a:noFill/>
                          <a:ln>
                            <a:noFill/>
                          </a:ln>
                        </pic:spPr>
                      </pic:pic>
                      <pic:pic xmlns:pic="http://schemas.openxmlformats.org/drawingml/2006/picture">
                        <pic:nvPicPr>
                          <pic:cNvPr id="474" name="Picture 567"/>
                          <pic:cNvPicPr>
                            <a:picLocks noChangeAspect="1"/>
                          </pic:cNvPicPr>
                        </pic:nvPicPr>
                        <pic:blipFill>
                          <a:blip r:embed="rId79"/>
                          <a:stretch>
                            <a:fillRect/>
                          </a:stretch>
                        </pic:blipFill>
                        <pic:spPr>
                          <a:xfrm>
                            <a:off x="3830" y="8508"/>
                            <a:ext cx="384" cy="116"/>
                          </a:xfrm>
                          <a:prstGeom prst="rect">
                            <a:avLst/>
                          </a:prstGeom>
                          <a:noFill/>
                          <a:ln>
                            <a:noFill/>
                          </a:ln>
                        </pic:spPr>
                      </pic:pic>
                      <pic:pic xmlns:pic="http://schemas.openxmlformats.org/drawingml/2006/picture">
                        <pic:nvPicPr>
                          <pic:cNvPr id="475" name="Picture 568"/>
                          <pic:cNvPicPr>
                            <a:picLocks noChangeAspect="1"/>
                          </pic:cNvPicPr>
                        </pic:nvPicPr>
                        <pic:blipFill>
                          <a:blip r:embed="rId80"/>
                          <a:stretch>
                            <a:fillRect/>
                          </a:stretch>
                        </pic:blipFill>
                        <pic:spPr>
                          <a:xfrm>
                            <a:off x="6069" y="8508"/>
                            <a:ext cx="384" cy="115"/>
                          </a:xfrm>
                          <a:prstGeom prst="rect">
                            <a:avLst/>
                          </a:prstGeom>
                          <a:noFill/>
                          <a:ln>
                            <a:noFill/>
                          </a:ln>
                        </pic:spPr>
                      </pic:pic>
                      <wps:wsp>
                        <wps:cNvPr id="476" name="Lines 569"/>
                        <wps:cNvSpPr/>
                        <wps:spPr>
                          <a:xfrm>
                            <a:off x="8309" y="8566"/>
                            <a:ext cx="384" cy="0"/>
                          </a:xfrm>
                          <a:prstGeom prst="line">
                            <a:avLst/>
                          </a:prstGeom>
                          <a:ln w="18288" cap="flat" cmpd="sng">
                            <a:solidFill>
                              <a:srgbClr val="6FAC46"/>
                            </a:solidFill>
                            <a:prstDash val="solid"/>
                            <a:headEnd type="none" w="med" len="med"/>
                            <a:tailEnd type="none" w="med" len="med"/>
                          </a:ln>
                        </wps:spPr>
                        <wps:bodyPr upright="1"/>
                      </wps:wsp>
                      <wps:wsp>
                        <wps:cNvPr id="477" name="Rectangles 570"/>
                        <wps:cNvSpPr/>
                        <wps:spPr>
                          <a:xfrm>
                            <a:off x="8462" y="8524"/>
                            <a:ext cx="80" cy="82"/>
                          </a:xfrm>
                          <a:prstGeom prst="rect">
                            <a:avLst/>
                          </a:prstGeom>
                          <a:solidFill>
                            <a:srgbClr val="6FAC46"/>
                          </a:solidFill>
                          <a:ln>
                            <a:noFill/>
                          </a:ln>
                        </wps:spPr>
                        <wps:bodyPr upright="1"/>
                      </wps:wsp>
                      <wps:wsp>
                        <wps:cNvPr id="478" name="Rectangles 571"/>
                        <wps:cNvSpPr/>
                        <wps:spPr>
                          <a:xfrm>
                            <a:off x="8462" y="8524"/>
                            <a:ext cx="80" cy="82"/>
                          </a:xfrm>
                          <a:prstGeom prst="rect">
                            <a:avLst/>
                          </a:prstGeom>
                          <a:noFill/>
                          <a:ln w="9144" cap="flat" cmpd="sng">
                            <a:solidFill>
                              <a:srgbClr val="6FAC46"/>
                            </a:solidFill>
                            <a:prstDash val="solid"/>
                            <a:miter/>
                            <a:headEnd type="none" w="med" len="med"/>
                            <a:tailEnd type="none" w="med" len="med"/>
                          </a:ln>
                        </wps:spPr>
                        <wps:bodyPr upright="1"/>
                      </wps:wsp>
                      <wps:wsp>
                        <wps:cNvPr id="479" name="Rectangles 572"/>
                        <wps:cNvSpPr/>
                        <wps:spPr>
                          <a:xfrm>
                            <a:off x="1800" y="3671"/>
                            <a:ext cx="8640" cy="5264"/>
                          </a:xfrm>
                          <a:prstGeom prst="rect">
                            <a:avLst/>
                          </a:prstGeom>
                          <a:noFill/>
                          <a:ln w="9525" cap="flat" cmpd="sng">
                            <a:solidFill>
                              <a:srgbClr val="D9D9D9"/>
                            </a:solidFill>
                            <a:prstDash val="solid"/>
                            <a:miter/>
                            <a:headEnd type="none" w="med" len="med"/>
                            <a:tailEnd type="none" w="med" len="med"/>
                          </a:ln>
                        </wps:spPr>
                        <wps:bodyPr upright="1"/>
                      </wps:wsp>
                      <wps:wsp>
                        <wps:cNvPr id="480" name="Text Box 573"/>
                        <wps:cNvSpPr txBox="1"/>
                        <wps:spPr>
                          <a:xfrm>
                            <a:off x="3649" y="3833"/>
                            <a:ext cx="4961" cy="311"/>
                          </a:xfrm>
                          <a:prstGeom prst="rect">
                            <a:avLst/>
                          </a:prstGeom>
                          <a:noFill/>
                          <a:ln>
                            <a:noFill/>
                          </a:ln>
                        </wps:spPr>
                        <wps:txbx>
                          <w:txbxContent>
                            <w:p>
                              <w:pPr>
                                <w:spacing w:before="0" w:line="311" w:lineRule="exact"/>
                                <w:ind w:left="0" w:right="0" w:firstLine="0"/>
                                <w:jc w:val="left"/>
                                <w:rPr>
                                  <w:sz w:val="28"/>
                                </w:rPr>
                              </w:pPr>
                              <w:r>
                                <w:rPr>
                                  <w:b/>
                                  <w:sz w:val="28"/>
                                </w:rPr>
                                <w:t xml:space="preserve">Figure 4.2: </w:t>
                              </w:r>
                              <w:r>
                                <w:rPr>
                                  <w:sz w:val="28"/>
                                </w:rPr>
                                <w:t>TDS Removal Rate for 4 weeks</w:t>
                              </w:r>
                            </w:p>
                          </w:txbxContent>
                        </wps:txbx>
                        <wps:bodyPr lIns="0" tIns="0" rIns="0" bIns="0" upright="1"/>
                      </wps:wsp>
                      <wps:wsp>
                        <wps:cNvPr id="481" name="Text Box 574"/>
                        <wps:cNvSpPr txBox="1"/>
                        <wps:spPr>
                          <a:xfrm>
                            <a:off x="2240" y="4321"/>
                            <a:ext cx="336" cy="2112"/>
                          </a:xfrm>
                          <a:prstGeom prst="rect">
                            <a:avLst/>
                          </a:prstGeom>
                          <a:noFill/>
                          <a:ln>
                            <a:noFill/>
                          </a:ln>
                        </wps:spPr>
                        <wps:txbx>
                          <w:txbxContent>
                            <w:p>
                              <w:pPr>
                                <w:spacing w:before="0" w:line="199" w:lineRule="exact"/>
                                <w:ind w:left="0" w:right="0" w:firstLine="0"/>
                                <w:jc w:val="left"/>
                                <w:rPr>
                                  <w:sz w:val="18"/>
                                </w:rPr>
                              </w:pPr>
                              <w:r>
                                <w:rPr>
                                  <w:sz w:val="18"/>
                                </w:rPr>
                                <w:t>0.25</w:t>
                              </w:r>
                            </w:p>
                            <w:p>
                              <w:pPr>
                                <w:spacing w:before="175"/>
                                <w:ind w:left="0" w:right="18" w:firstLine="0"/>
                                <w:jc w:val="right"/>
                                <w:rPr>
                                  <w:sz w:val="18"/>
                                </w:rPr>
                              </w:pPr>
                              <w:r>
                                <w:rPr>
                                  <w:spacing w:val="-1"/>
                                  <w:sz w:val="18"/>
                                </w:rPr>
                                <w:t>0.2</w:t>
                              </w:r>
                            </w:p>
                            <w:p>
                              <w:pPr>
                                <w:spacing w:before="175"/>
                                <w:ind w:left="0" w:right="18" w:firstLine="0"/>
                                <w:jc w:val="right"/>
                                <w:rPr>
                                  <w:sz w:val="18"/>
                                </w:rPr>
                              </w:pPr>
                              <w:r>
                                <w:rPr>
                                  <w:sz w:val="18"/>
                                </w:rPr>
                                <w:t>0.15</w:t>
                              </w:r>
                            </w:p>
                            <w:p>
                              <w:pPr>
                                <w:spacing w:before="176"/>
                                <w:ind w:left="0" w:right="18" w:firstLine="0"/>
                                <w:jc w:val="right"/>
                                <w:rPr>
                                  <w:sz w:val="18"/>
                                </w:rPr>
                              </w:pPr>
                              <w:r>
                                <w:rPr>
                                  <w:spacing w:val="-1"/>
                                  <w:sz w:val="18"/>
                                </w:rPr>
                                <w:t>0.1</w:t>
                              </w:r>
                            </w:p>
                            <w:p>
                              <w:pPr>
                                <w:spacing w:before="176"/>
                                <w:ind w:left="0" w:right="18" w:firstLine="0"/>
                                <w:jc w:val="right"/>
                                <w:rPr>
                                  <w:sz w:val="18"/>
                                </w:rPr>
                              </w:pPr>
                              <w:r>
                                <w:rPr>
                                  <w:sz w:val="18"/>
                                </w:rPr>
                                <w:t>0.05</w:t>
                              </w:r>
                            </w:p>
                            <w:p>
                              <w:pPr>
                                <w:spacing w:before="175"/>
                                <w:ind w:left="0" w:right="18" w:firstLine="0"/>
                                <w:jc w:val="right"/>
                                <w:rPr>
                                  <w:sz w:val="18"/>
                                </w:rPr>
                              </w:pPr>
                              <w:r>
                                <w:rPr>
                                  <w:sz w:val="18"/>
                                </w:rPr>
                                <w:t>0</w:t>
                              </w:r>
                            </w:p>
                          </w:txbxContent>
                        </wps:txbx>
                        <wps:bodyPr lIns="0" tIns="0" rIns="0" bIns="0" upright="1"/>
                      </wps:wsp>
                      <wps:wsp>
                        <wps:cNvPr id="482" name="Text Box 575"/>
                        <wps:cNvSpPr txBox="1"/>
                        <wps:spPr>
                          <a:xfrm>
                            <a:off x="10132" y="6445"/>
                            <a:ext cx="110" cy="200"/>
                          </a:xfrm>
                          <a:prstGeom prst="rect">
                            <a:avLst/>
                          </a:prstGeom>
                          <a:noFill/>
                          <a:ln>
                            <a:noFill/>
                          </a:ln>
                        </wps:spPr>
                        <wps:txbx>
                          <w:txbxContent>
                            <w:p>
                              <w:pPr>
                                <w:spacing w:before="0" w:line="199" w:lineRule="exact"/>
                                <w:ind w:left="0" w:right="0" w:firstLine="0"/>
                                <w:jc w:val="left"/>
                                <w:rPr>
                                  <w:sz w:val="18"/>
                                </w:rPr>
                              </w:pPr>
                              <w:r>
                                <w:rPr>
                                  <w:sz w:val="18"/>
                                </w:rPr>
                                <w:t>5</w:t>
                              </w:r>
                            </w:p>
                          </w:txbxContent>
                        </wps:txbx>
                        <wps:bodyPr lIns="0" tIns="0" rIns="0" bIns="0" upright="1"/>
                      </wps:wsp>
                      <wps:wsp>
                        <wps:cNvPr id="483" name="Text Box 576"/>
                        <wps:cNvSpPr txBox="1"/>
                        <wps:spPr>
                          <a:xfrm>
                            <a:off x="2180" y="6616"/>
                            <a:ext cx="396" cy="964"/>
                          </a:xfrm>
                          <a:prstGeom prst="rect">
                            <a:avLst/>
                          </a:prstGeom>
                          <a:noFill/>
                          <a:ln>
                            <a:noFill/>
                          </a:ln>
                        </wps:spPr>
                        <wps:txbx>
                          <w:txbxContent>
                            <w:p>
                              <w:pPr>
                                <w:spacing w:before="0" w:line="199" w:lineRule="exact"/>
                                <w:ind w:left="0" w:right="0" w:firstLine="0"/>
                                <w:jc w:val="left"/>
                                <w:rPr>
                                  <w:sz w:val="18"/>
                                </w:rPr>
                              </w:pPr>
                              <w:r>
                                <w:rPr>
                                  <w:sz w:val="18"/>
                                </w:rPr>
                                <w:t>-0.05</w:t>
                              </w:r>
                            </w:p>
                            <w:p>
                              <w:pPr>
                                <w:spacing w:before="175"/>
                                <w:ind w:left="89" w:right="0" w:firstLine="0"/>
                                <w:jc w:val="left"/>
                                <w:rPr>
                                  <w:sz w:val="18"/>
                                </w:rPr>
                              </w:pPr>
                              <w:r>
                                <w:rPr>
                                  <w:sz w:val="18"/>
                                </w:rPr>
                                <w:t>-0.1</w:t>
                              </w:r>
                            </w:p>
                            <w:p>
                              <w:pPr>
                                <w:spacing w:before="175"/>
                                <w:ind w:left="0" w:right="0" w:firstLine="0"/>
                                <w:jc w:val="left"/>
                                <w:rPr>
                                  <w:sz w:val="18"/>
                                </w:rPr>
                              </w:pPr>
                              <w:r>
                                <w:rPr>
                                  <w:sz w:val="18"/>
                                </w:rPr>
                                <w:t>-0.15</w:t>
                              </w:r>
                            </w:p>
                          </w:txbxContent>
                        </wps:txbx>
                        <wps:bodyPr lIns="0" tIns="0" rIns="0" bIns="0" upright="1"/>
                      </wps:wsp>
                      <wps:wsp>
                        <wps:cNvPr id="484" name="Text Box 577"/>
                        <wps:cNvSpPr txBox="1"/>
                        <wps:spPr>
                          <a:xfrm>
                            <a:off x="5890" y="7525"/>
                            <a:ext cx="1124" cy="221"/>
                          </a:xfrm>
                          <a:prstGeom prst="rect">
                            <a:avLst/>
                          </a:prstGeom>
                          <a:noFill/>
                          <a:ln>
                            <a:noFill/>
                          </a:ln>
                        </wps:spPr>
                        <wps:txbx>
                          <w:txbxContent>
                            <w:p>
                              <w:pPr>
                                <w:spacing w:before="0" w:line="221" w:lineRule="exact"/>
                                <w:ind w:left="0" w:right="0" w:firstLine="0"/>
                                <w:jc w:val="left"/>
                                <w:rPr>
                                  <w:sz w:val="20"/>
                                </w:rPr>
                              </w:pPr>
                              <w:r>
                                <w:rPr>
                                  <w:sz w:val="20"/>
                                </w:rPr>
                                <w:t>No. of Weeks</w:t>
                              </w:r>
                            </w:p>
                          </w:txbxContent>
                        </wps:txbx>
                        <wps:bodyPr lIns="0" tIns="0" rIns="0" bIns="0" upright="1"/>
                      </wps:wsp>
                      <wps:wsp>
                        <wps:cNvPr id="485" name="Text Box 578"/>
                        <wps:cNvSpPr txBox="1"/>
                        <wps:spPr>
                          <a:xfrm>
                            <a:off x="4256" y="7971"/>
                            <a:ext cx="695" cy="200"/>
                          </a:xfrm>
                          <a:prstGeom prst="rect">
                            <a:avLst/>
                          </a:prstGeom>
                          <a:noFill/>
                          <a:ln>
                            <a:noFill/>
                          </a:ln>
                        </wps:spPr>
                        <wps:txbx>
                          <w:txbxContent>
                            <w:p>
                              <w:pPr>
                                <w:spacing w:before="0" w:line="199" w:lineRule="exact"/>
                                <w:ind w:left="0" w:right="0" w:firstLine="0"/>
                                <w:jc w:val="left"/>
                                <w:rPr>
                                  <w:sz w:val="18"/>
                                </w:rPr>
                              </w:pPr>
                              <w:r>
                                <w:rPr>
                                  <w:sz w:val="18"/>
                                </w:rPr>
                                <w:t>Sample 1</w:t>
                              </w:r>
                            </w:p>
                          </w:txbxContent>
                        </wps:txbx>
                        <wps:bodyPr lIns="0" tIns="0" rIns="0" bIns="0" upright="1"/>
                      </wps:wsp>
                      <wps:wsp>
                        <wps:cNvPr id="486" name="Text Box 579"/>
                        <wps:cNvSpPr txBox="1"/>
                        <wps:spPr>
                          <a:xfrm>
                            <a:off x="6496" y="7971"/>
                            <a:ext cx="695" cy="200"/>
                          </a:xfrm>
                          <a:prstGeom prst="rect">
                            <a:avLst/>
                          </a:prstGeom>
                          <a:noFill/>
                          <a:ln>
                            <a:noFill/>
                          </a:ln>
                        </wps:spPr>
                        <wps:txbx>
                          <w:txbxContent>
                            <w:p>
                              <w:pPr>
                                <w:spacing w:before="0" w:line="199" w:lineRule="exact"/>
                                <w:ind w:left="0" w:right="0" w:firstLine="0"/>
                                <w:jc w:val="left"/>
                                <w:rPr>
                                  <w:sz w:val="18"/>
                                </w:rPr>
                              </w:pPr>
                              <w:r>
                                <w:rPr>
                                  <w:sz w:val="18"/>
                                </w:rPr>
                                <w:t>Sample 2</w:t>
                              </w:r>
                            </w:p>
                          </w:txbxContent>
                        </wps:txbx>
                        <wps:bodyPr lIns="0" tIns="0" rIns="0" bIns="0" upright="1"/>
                      </wps:wsp>
                      <wps:wsp>
                        <wps:cNvPr id="487" name="Text Box 580"/>
                        <wps:cNvSpPr txBox="1"/>
                        <wps:spPr>
                          <a:xfrm>
                            <a:off x="8736" y="7971"/>
                            <a:ext cx="695" cy="200"/>
                          </a:xfrm>
                          <a:prstGeom prst="rect">
                            <a:avLst/>
                          </a:prstGeom>
                          <a:noFill/>
                          <a:ln>
                            <a:noFill/>
                          </a:ln>
                        </wps:spPr>
                        <wps:txbx>
                          <w:txbxContent>
                            <w:p>
                              <w:pPr>
                                <w:spacing w:before="0" w:line="199" w:lineRule="exact"/>
                                <w:ind w:left="0" w:right="0" w:firstLine="0"/>
                                <w:jc w:val="left"/>
                                <w:rPr>
                                  <w:sz w:val="18"/>
                                </w:rPr>
                              </w:pPr>
                              <w:r>
                                <w:rPr>
                                  <w:sz w:val="18"/>
                                </w:rPr>
                                <w:t>Sample 3</w:t>
                              </w:r>
                            </w:p>
                          </w:txbxContent>
                        </wps:txbx>
                        <wps:bodyPr lIns="0" tIns="0" rIns="0" bIns="0" upright="1"/>
                      </wps:wsp>
                      <wps:wsp>
                        <wps:cNvPr id="488" name="Text Box 581"/>
                        <wps:cNvSpPr txBox="1"/>
                        <wps:spPr>
                          <a:xfrm>
                            <a:off x="4256" y="8461"/>
                            <a:ext cx="695" cy="200"/>
                          </a:xfrm>
                          <a:prstGeom prst="rect">
                            <a:avLst/>
                          </a:prstGeom>
                          <a:noFill/>
                          <a:ln>
                            <a:noFill/>
                          </a:ln>
                        </wps:spPr>
                        <wps:txbx>
                          <w:txbxContent>
                            <w:p>
                              <w:pPr>
                                <w:spacing w:before="0" w:line="199" w:lineRule="exact"/>
                                <w:ind w:left="0" w:right="0" w:firstLine="0"/>
                                <w:jc w:val="left"/>
                                <w:rPr>
                                  <w:sz w:val="18"/>
                                </w:rPr>
                              </w:pPr>
                              <w:r>
                                <w:rPr>
                                  <w:sz w:val="18"/>
                                </w:rPr>
                                <w:t>Sample 4</w:t>
                              </w:r>
                            </w:p>
                          </w:txbxContent>
                        </wps:txbx>
                        <wps:bodyPr lIns="0" tIns="0" rIns="0" bIns="0" upright="1"/>
                      </wps:wsp>
                      <wps:wsp>
                        <wps:cNvPr id="489" name="Text Box 582"/>
                        <wps:cNvSpPr txBox="1"/>
                        <wps:spPr>
                          <a:xfrm>
                            <a:off x="6496" y="8461"/>
                            <a:ext cx="695" cy="200"/>
                          </a:xfrm>
                          <a:prstGeom prst="rect">
                            <a:avLst/>
                          </a:prstGeom>
                          <a:noFill/>
                          <a:ln>
                            <a:noFill/>
                          </a:ln>
                        </wps:spPr>
                        <wps:txbx>
                          <w:txbxContent>
                            <w:p>
                              <w:pPr>
                                <w:spacing w:before="0" w:line="199" w:lineRule="exact"/>
                                <w:ind w:left="0" w:right="0" w:firstLine="0"/>
                                <w:jc w:val="left"/>
                                <w:rPr>
                                  <w:sz w:val="18"/>
                                </w:rPr>
                              </w:pPr>
                              <w:r>
                                <w:rPr>
                                  <w:sz w:val="18"/>
                                </w:rPr>
                                <w:t>Sample 5</w:t>
                              </w:r>
                            </w:p>
                          </w:txbxContent>
                        </wps:txbx>
                        <wps:bodyPr lIns="0" tIns="0" rIns="0" bIns="0" upright="1"/>
                      </wps:wsp>
                      <wps:wsp>
                        <wps:cNvPr id="490" name="Text Box 583"/>
                        <wps:cNvSpPr txBox="1"/>
                        <wps:spPr>
                          <a:xfrm>
                            <a:off x="8736" y="8461"/>
                            <a:ext cx="695" cy="200"/>
                          </a:xfrm>
                          <a:prstGeom prst="rect">
                            <a:avLst/>
                          </a:prstGeom>
                          <a:noFill/>
                          <a:ln>
                            <a:noFill/>
                          </a:ln>
                        </wps:spPr>
                        <wps:txbx>
                          <w:txbxContent>
                            <w:p>
                              <w:pPr>
                                <w:spacing w:before="0" w:line="199" w:lineRule="exact"/>
                                <w:ind w:left="0" w:right="0" w:firstLine="0"/>
                                <w:jc w:val="left"/>
                                <w:rPr>
                                  <w:sz w:val="18"/>
                                </w:rPr>
                              </w:pPr>
                              <w:r>
                                <w:rPr>
                                  <w:sz w:val="18"/>
                                </w:rPr>
                                <w:t>Sample 6</w:t>
                              </w:r>
                            </w:p>
                          </w:txbxContent>
                        </wps:txbx>
                        <wps:bodyPr lIns="0" tIns="0" rIns="0" bIns="0" upright="1"/>
                      </wps:wsp>
                      <wps:wsp>
                        <wps:cNvPr id="491" name="Text Box 584"/>
                        <wps:cNvSpPr txBox="1"/>
                        <wps:spPr>
                          <a:xfrm>
                            <a:off x="8688" y="6536"/>
                            <a:ext cx="286" cy="138"/>
                          </a:xfrm>
                          <a:prstGeom prst="rect">
                            <a:avLst/>
                          </a:prstGeom>
                          <a:noFill/>
                          <a:ln>
                            <a:noFill/>
                          </a:ln>
                        </wps:spPr>
                        <wps:txbx>
                          <w:txbxContent>
                            <w:p>
                              <w:pPr>
                                <w:spacing w:before="0" w:line="108" w:lineRule="exact"/>
                                <w:ind w:left="-50" w:right="0" w:firstLine="0"/>
                                <w:jc w:val="left"/>
                                <w:rPr>
                                  <w:sz w:val="18"/>
                                </w:rPr>
                              </w:pPr>
                              <w:r>
                                <w:rPr>
                                  <w:sz w:val="18"/>
                                </w:rPr>
                                <w:t>4</w:t>
                              </w:r>
                            </w:p>
                          </w:txbxContent>
                        </wps:txbx>
                        <wps:bodyPr lIns="0" tIns="0" rIns="0" bIns="0" upright="1"/>
                      </wps:wsp>
                      <wps:wsp>
                        <wps:cNvPr id="492" name="Text Box 585"/>
                        <wps:cNvSpPr txBox="1"/>
                        <wps:spPr>
                          <a:xfrm>
                            <a:off x="7195" y="6536"/>
                            <a:ext cx="286" cy="138"/>
                          </a:xfrm>
                          <a:prstGeom prst="rect">
                            <a:avLst/>
                          </a:prstGeom>
                          <a:noFill/>
                          <a:ln>
                            <a:noFill/>
                          </a:ln>
                        </wps:spPr>
                        <wps:txbx>
                          <w:txbxContent>
                            <w:p>
                              <w:pPr>
                                <w:spacing w:before="0" w:line="108" w:lineRule="exact"/>
                                <w:ind w:left="-51" w:right="0" w:firstLine="0"/>
                                <w:jc w:val="left"/>
                                <w:rPr>
                                  <w:sz w:val="18"/>
                                </w:rPr>
                              </w:pPr>
                              <w:r>
                                <w:rPr>
                                  <w:sz w:val="18"/>
                                </w:rPr>
                                <w:t>3</w:t>
                              </w:r>
                            </w:p>
                          </w:txbxContent>
                        </wps:txbx>
                        <wps:bodyPr lIns="0" tIns="0" rIns="0" bIns="0" upright="1"/>
                      </wps:wsp>
                      <wps:wsp>
                        <wps:cNvPr id="493" name="Text Box 586"/>
                        <wps:cNvSpPr txBox="1"/>
                        <wps:spPr>
                          <a:xfrm>
                            <a:off x="5702" y="6536"/>
                            <a:ext cx="284" cy="138"/>
                          </a:xfrm>
                          <a:prstGeom prst="rect">
                            <a:avLst/>
                          </a:prstGeom>
                          <a:noFill/>
                          <a:ln>
                            <a:noFill/>
                          </a:ln>
                        </wps:spPr>
                        <wps:txbx>
                          <w:txbxContent>
                            <w:p>
                              <w:pPr>
                                <w:spacing w:before="0" w:line="108" w:lineRule="exact"/>
                                <w:ind w:left="-52" w:right="0" w:firstLine="0"/>
                                <w:jc w:val="left"/>
                                <w:rPr>
                                  <w:sz w:val="18"/>
                                </w:rPr>
                              </w:pPr>
                              <w:r>
                                <w:rPr>
                                  <w:sz w:val="18"/>
                                </w:rPr>
                                <w:t>2</w:t>
                              </w:r>
                            </w:p>
                          </w:txbxContent>
                        </wps:txbx>
                        <wps:bodyPr lIns="0" tIns="0" rIns="0" bIns="0" upright="1"/>
                      </wps:wsp>
                      <wps:wsp>
                        <wps:cNvPr id="494" name="Text Box 587"/>
                        <wps:cNvSpPr txBox="1"/>
                        <wps:spPr>
                          <a:xfrm>
                            <a:off x="3909" y="6536"/>
                            <a:ext cx="286" cy="138"/>
                          </a:xfrm>
                          <a:prstGeom prst="rect">
                            <a:avLst/>
                          </a:prstGeom>
                          <a:noFill/>
                          <a:ln>
                            <a:noFill/>
                          </a:ln>
                        </wps:spPr>
                        <wps:txbx>
                          <w:txbxContent>
                            <w:p>
                              <w:pPr>
                                <w:spacing w:before="0" w:line="108" w:lineRule="exact"/>
                                <w:ind w:left="0" w:right="-58" w:firstLine="0"/>
                                <w:jc w:val="right"/>
                                <w:rPr>
                                  <w:sz w:val="18"/>
                                </w:rPr>
                              </w:pPr>
                              <w:r>
                                <w:rPr>
                                  <w:sz w:val="18"/>
                                </w:rPr>
                                <w:t>1</w:t>
                              </w:r>
                            </w:p>
                          </w:txbxContent>
                        </wps:txbx>
                        <wps:bodyPr lIns="0" tIns="0" rIns="0" bIns="0" upright="1"/>
                      </wps:wsp>
                      <wps:wsp>
                        <wps:cNvPr id="495" name="Text Box 588"/>
                        <wps:cNvSpPr txBox="1"/>
                        <wps:spPr>
                          <a:xfrm>
                            <a:off x="2714" y="6536"/>
                            <a:ext cx="286" cy="138"/>
                          </a:xfrm>
                          <a:prstGeom prst="rect">
                            <a:avLst/>
                          </a:prstGeom>
                          <a:noFill/>
                          <a:ln>
                            <a:noFill/>
                          </a:ln>
                        </wps:spPr>
                        <wps:txbx>
                          <w:txbxContent>
                            <w:p>
                              <w:pPr>
                                <w:spacing w:before="0" w:line="108" w:lineRule="exact"/>
                                <w:ind w:left="-51" w:right="0" w:firstLine="0"/>
                                <w:jc w:val="left"/>
                                <w:rPr>
                                  <w:sz w:val="18"/>
                                </w:rPr>
                              </w:pPr>
                              <w:r>
                                <w:rPr>
                                  <w:sz w:val="18"/>
                                </w:rPr>
                                <w:t>0</w:t>
                              </w:r>
                            </w:p>
                          </w:txbxContent>
                        </wps:txbx>
                        <wps:bodyPr lIns="0" tIns="0" rIns="0" bIns="0" upright="1"/>
                      </wps:wsp>
                    </wpg:wgp>
                  </a:graphicData>
                </a:graphic>
              </wp:anchor>
            </w:drawing>
          </mc:Choice>
          <mc:Fallback>
            <w:pict>
              <v:group id="Group 538" o:spid="_x0000_s1026" o:spt="203" style="position:absolute;left:0pt;margin-left:89.6pt;margin-top:183.15pt;height:263.95pt;width:432.75pt;mso-position-horizontal-relative:page;z-index:15807488;mso-width-relative:page;mso-height-relative:page;" coordorigin="1793,3664" coordsize="8655,5279" o:gfxdata="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">
                <o:lock v:ext="edit" aspectratio="f"/>
                <v:shape id="FreeForm 539" o:spid="_x0000_s1026" o:spt="100" style="position:absolute;left:2707;top:7178;height:231;width:7469;" filled="f" stroked="t" coordsize="7469,231" o:gfxdata="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0Yb5b4A&#10;AADcAAAADwAAAAAAAAABACAAAAAiAAAAZHJzL2Rvd25yZXYueG1sUEsBAhQAFAAAAAgAh07iQDMv&#10;BZ47AAAAOQAAABAAAAAAAAAAAQAgAAAADQEAAGRycy9zaGFwZXhtbC54bWxQSwUGAAAAAAYABgBb&#10;AQAAtwMAAAAA&#10;" path="m0,231l7469,231m0,154l7469,154m0,77l7469,77m0,0l7469,0e">
                  <v:fill on="f" focussize="0,0"/>
                  <v:stroke weight="0.72pt" color="#F1F1F1" joinstyle="round"/>
                  <v:imagedata o:title=""/>
                  <o:lock v:ext="edit" aspectratio="f"/>
                </v:shape>
                <v:line id="Lines 540" o:spid="_x0000_s1026" o:spt="20" style="position:absolute;left:2707;top:7486;height:0;width:7469;" filled="f" stroked="t" coordsize="21600,21600" o:gfxdata="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URfr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541" o:spid="_x0000_s1026" o:spt="100" style="position:absolute;left:2707;top:6796;height:231;width:7469;" filled="f" stroked="t" coordsize="7469,231" o:gfxdata="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lSoMugAAANwA&#10;AAAPAAAAAAAAAAEAIAAAACIAAABkcnMvZG93bnJldi54bWxQSwECFAAUAAAACACHTuJAMy8FnjsA&#10;AAA5AAAAEAAAAAAAAAABACAAAAAJAQAAZHJzL3NoYXBleG1sLnhtbFBLBQYAAAAABgAGAFsBAACz&#10;AwAAAAA=&#10;" path="m0,230l7469,230m0,153l7469,153m0,77l7469,77m0,0l7469,0e">
                  <v:fill on="f" focussize="0,0"/>
                  <v:stroke weight="0.72pt" color="#F1F1F1" joinstyle="round"/>
                  <v:imagedata o:title=""/>
                  <o:lock v:ext="edit" aspectratio="f"/>
                </v:shape>
                <v:line id="Lines 542" o:spid="_x0000_s1026" o:spt="20" style="position:absolute;left:2707;top:7102;height:0;width:7469;" filled="f" stroked="t" coordsize="21600,21600" o:gfxdata="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Ygl7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543" o:spid="_x0000_s1026" o:spt="100" style="position:absolute;left:2707;top:6415;height:228;width:7469;" filled="f" stroked="t" coordsize="7469,228" o:gfxdata="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fVgD2/&#10;AAAA3AAAAA8AAAAAAAAAAQAgAAAAIgAAAGRycy9kb3ducmV2LnhtbFBLAQIUABQAAAAIAIdO4kAz&#10;LwWeOwAAADkAAAAQAAAAAAAAAAEAIAAAAA4BAABkcnMvc2hhcGV4bWwueG1sUEsFBgAAAAAGAAYA&#10;WwEAALgDAAAAAA==&#10;" path="m0,228l7469,228m0,151l7469,151m0,77l7469,77m0,0l7469,0e">
                  <v:fill on="f" focussize="0,0"/>
                  <v:stroke weight="0.72pt" color="#F1F1F1" joinstyle="round"/>
                  <v:imagedata o:title=""/>
                  <o:lock v:ext="edit" aspectratio="f"/>
                </v:shape>
                <v:line id="Lines 544" o:spid="_x0000_s1026" o:spt="20" style="position:absolute;left:2707;top:6720;height:0;width:7469;" filled="f" stroked="t" coordsize="21600,21600" o:gfxdata="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2Juky/&#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shape id="FreeForm 545" o:spid="_x0000_s1026" o:spt="100" style="position:absolute;left:2707;top:6031;height:231;width:7469;" filled="f" stroked="t" coordsize="7469,231" o:gfxdata="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mkizu8AAAA&#10;3AAAAA8AAAAAAAAAAQAgAAAAIgAAAGRycy9kb3ducmV2LnhtbFBLAQIUABQAAAAIAIdO4kAzLwWe&#10;OwAAADkAAAAQAAAAAAAAAAEAIAAAAAsBAABkcnMvc2hhcGV4bWwueG1sUEsFBgAAAAAGAAYAWwEA&#10;ALUDAAAAAA==&#10;" path="m0,231l7469,231m0,154l7469,154m0,77l7469,77m0,0l7469,0e">
                  <v:fill on="f" focussize="0,0"/>
                  <v:stroke weight="0.72pt" color="#F1F1F1" joinstyle="round"/>
                  <v:imagedata o:title=""/>
                  <o:lock v:ext="edit" aspectratio="f"/>
                </v:shape>
                <v:shape id="FreeForm 546" o:spid="_x0000_s1026" o:spt="100" style="position:absolute;left:2707;top:5880;height:2;width:7469;" filled="f" stroked="t" coordsize="7469,1" o:gfxdata="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9t9rL4A&#10;AADcAAAADwAAAAAAAAABACAAAAAiAAAAZHJzL2Rvd25yZXYueG1sUEsBAhQAFAAAAAgAh07iQDMv&#10;BZ47AAAAOQAAABAAAAAAAAAAAQAgAAAADQEAAGRycy9zaGFwZXhtbC54bWxQSwUGAAAAAAYABgBb&#10;AQAAtwMAAAAA&#10;" path="m0,0l4431,0m4532,0l7469,0e">
                  <v:fill on="f" focussize="0,0"/>
                  <v:stroke weight="0.72pt" color="#F1F1F1" joinstyle="round"/>
                  <v:imagedata o:title=""/>
                  <o:lock v:ext="edit" aspectratio="f"/>
                </v:shape>
                <v:shape id="FreeForm 547" o:spid="_x0000_s1026" o:spt="100" style="position:absolute;left:2707;top:5726;height:77;width:7469;" filled="f" stroked="t" coordsize="7469,77" o:gfxdata="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UDKR74A&#10;AADcAAAADwAAAAAAAAABACAAAAAiAAAAZHJzL2Rvd25yZXYueG1sUEsBAhQAFAAAAAgAh07iQDMv&#10;BZ47AAAAOQAAABAAAAAAAAAAAQAgAAAADQEAAGRycy9zaGFwZXhtbC54bWxQSwUGAAAAAAYABgBb&#10;AQAAtwMAAAAA&#10;" path="m0,77l7469,77m0,0l7469,0e">
                  <v:fill on="f" focussize="0,0"/>
                  <v:stroke weight="0.72pt" color="#F1F1F1" joinstyle="round"/>
                  <v:imagedata o:title=""/>
                  <o:lock v:ext="edit" aspectratio="f"/>
                </v:shape>
                <v:shape id="FreeForm 548" o:spid="_x0000_s1026" o:spt="100" style="position:absolute;left:2707;top:5649;height:2;width:7469;" filled="f" stroked="t" coordsize="7469,1" o:gfxdata="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35AQ74A&#10;AADcAAAADwAAAAAAAAABACAAAAAiAAAAZHJzL2Rvd25yZXYueG1sUEsBAhQAFAAAAAgAh07iQDMv&#10;BZ47AAAAOQAAABAAAAAAAAAAAQAgAAAADQEAAGRycy9zaGFwZXhtbC54bWxQSwUGAAAAAAYABgBb&#10;AQAAtwMAAAAA&#10;" path="m0,0l4431,0m4532,0l7469,0e">
                  <v:fill on="f" focussize="0,0"/>
                  <v:stroke weight="0.72pt" color="#F1F1F1" joinstyle="round"/>
                  <v:imagedata o:title=""/>
                  <o:lock v:ext="edit" aspectratio="f"/>
                </v:shape>
                <v:line id="Lines 549" o:spid="_x0000_s1026" o:spt="20" style="position:absolute;left:2707;top:5954;height:0;width:7469;" filled="f" stroked="t" coordsize="21600,21600" o:gfxdata="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mAiOL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550" o:spid="_x0000_s1026" o:spt="100" style="position:absolute;left:2707;top:5496;height:2;width:7469;" filled="f" stroked="t" coordsize="7469,1" o:gfxdata="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B7r74A&#10;AADcAAAADwAAAAAAAAABACAAAAAiAAAAZHJzL2Rvd25yZXYueG1sUEsBAhQAFAAAAAgAh07iQDMv&#10;BZ47AAAAOQAAABAAAAAAAAAAAQAgAAAADQEAAGRycy9zaGFwZXhtbC54bWxQSwUGAAAAAAYABgBb&#10;AQAAtwMAAAAA&#10;" path="m0,0l2936,0m3037,0l7469,0e">
                  <v:fill on="f" focussize="0,0"/>
                  <v:stroke weight="0.72pt" color="#F1F1F1" joinstyle="round"/>
                  <v:imagedata o:title=""/>
                  <o:lock v:ext="edit" aspectratio="f"/>
                </v:shape>
                <v:shape id="FreeForm 551" o:spid="_x0000_s1026" o:spt="100" style="position:absolute;left:2707;top:5268;height:152;width:7469;" filled="f" stroked="t" coordsize="7469,152" o:gfxdata="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gDLDrsAAADc&#10;AAAADwAAAAAAAAABACAAAAAiAAAAZHJzL2Rvd25yZXYueG1sUEsBAhQAFAAAAAgAh07iQDMvBZ47&#10;AAAAOQAAABAAAAAAAAAAAQAgAAAACgEAAGRycy9zaGFwZXhtbC54bWxQSwUGAAAAAAYABgBbAQAA&#10;tAMAAAAA&#10;" path="m0,151l7469,151m0,77l7469,77m0,0l7469,0e">
                  <v:fill on="f" focussize="0,0"/>
                  <v:stroke weight="0.72pt" color="#F1F1F1" joinstyle="round"/>
                  <v:imagedata o:title=""/>
                  <o:lock v:ext="edit" aspectratio="f"/>
                </v:shape>
                <v:line id="Lines 552" o:spid="_x0000_s1026" o:spt="20" style="position:absolute;left:2707;top:5573;height:0;width:7469;" filled="f" stroked="t" coordsize="21600,21600" o:gfxdata="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2Sr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553" o:spid="_x0000_s1026" o:spt="100" style="position:absolute;left:2707;top:4884;height:231;width:7469;" filled="f" stroked="t" coordsize="7469,231" o:gfxdata="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hWemq5AAAA3AAA&#10;AA8AAAAAAAAAAQAgAAAAIgAAAGRycy9kb3ducmV2LnhtbFBLAQIUABQAAAAIAIdO4kAzLwWeOwAA&#10;ADkAAAAQAAAAAAAAAAEAIAAAAAgBAABkcnMvc2hhcGV4bWwueG1sUEsFBgAAAAAGAAYAWwEAALID&#10;AAAAAA==&#10;" path="m0,230l7469,230m0,154l7469,154m0,77l7469,77m0,0l7469,0e">
                  <v:fill on="f" focussize="0,0"/>
                  <v:stroke weight="0.72pt" color="#F1F1F1" joinstyle="round"/>
                  <v:imagedata o:title=""/>
                  <o:lock v:ext="edit" aspectratio="f"/>
                </v:shape>
                <v:line id="Lines 554" o:spid="_x0000_s1026" o:spt="20" style="position:absolute;left:2707;top:5191;height:0;width:7469;" filled="f" stroked="t" coordsize="21600,21600" o:gfxdata="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Vw8b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555" o:spid="_x0000_s1026" o:spt="100" style="position:absolute;left:2707;top:4502;height:231;width:7469;" filled="f" stroked="t" coordsize="7469,231" o:gfxdata="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yEGGvQAA&#10;ANwAAAAPAAAAAAAAAAEAIAAAACIAAABkcnMvZG93bnJldi54bWxQSwECFAAUAAAACACHTuJAMy8F&#10;njsAAAA5AAAAEAAAAAAAAAABACAAAAAMAQAAZHJzL3NoYXBleG1sLnhtbFBLBQYAAAAABgAGAFsB&#10;AAC2AwAAAAA=&#10;" path="m0,231l7469,231m0,154l7469,154m0,77l7469,77m0,0l7469,0e">
                  <v:fill on="f" focussize="0,0"/>
                  <v:stroke weight="0.72pt" color="#F1F1F1" joinstyle="round"/>
                  <v:imagedata o:title=""/>
                  <o:lock v:ext="edit" aspectratio="f"/>
                </v:shape>
                <v:shape id="FreeForm 556" o:spid="_x0000_s1026" o:spt="100" style="position:absolute;left:2707;top:4425;height:384;width:7469;" filled="f" stroked="t" coordsize="7469,384" o:gfxdata="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fgfK8AAAA&#10;3AAAAA8AAAAAAAAAAQAgAAAAIgAAAGRycy9kb3ducmV2LnhtbFBLAQIUABQAAAAIAIdO4kAzLwWe&#10;OwAAADkAAAAQAAAAAAAAAAEAIAAAAAsBAABkcnMvc2hhcGV4bWwueG1sUEsFBgAAAAAGAAYAWwEA&#10;ALUDAAAAAA==&#10;" path="m0,384l7469,384m0,0l7469,0e">
                  <v:fill on="f" focussize="0,0"/>
                  <v:stroke weight="0.72pt" color="#D9D9D9" joinstyle="round"/>
                  <v:imagedata o:title=""/>
                  <o:lock v:ext="edit" aspectratio="f"/>
                </v:shape>
                <v:shape id="FreeForm 557" o:spid="_x0000_s1026" o:spt="100" style="position:absolute;left:3007;top:4425;height:3060;width:6869;" filled="f" stroked="t" coordsize="6869,3060" o:gfxdata="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u1uEW5AAAA3AAA&#10;AA8AAAAAAAAAAQAgAAAAIgAAAGRycy9kb3ducmV2LnhtbFBLAQIUABQAAAAIAIdO4kAzLwWeOwAA&#10;ADkAAAAQAAAAAAAAAAEAIAAAAAgBAABkcnMvc2hhcGV4bWwueG1sUEsFBgAAAAAGAAYAWwEAALID&#10;AAAAAA==&#10;" path="m0,0l0,3060m298,0l298,3060m598,0l598,3060m895,0l895,3060m1493,0l1493,3060m1791,0l1791,3060m2091,0l2091,3060m2388,0l2388,3060m2986,0l2986,3060m3286,0l3286,3060m3583,0l3583,3060m3883,0l3883,3060m4481,0l4481,3060m4779,0l4779,3060m5076,0l5076,3060m5376,0l5376,3060m5974,0l5974,3060m6271,0l6271,3060m6571,0l6571,3060m6869,0l6869,3060e">
                  <v:fill on="f" focussize="0,0"/>
                  <v:stroke weight="0.72pt" color="#F1F1F1" joinstyle="round"/>
                  <v:imagedata o:title=""/>
                  <o:lock v:ext="edit" aspectratio="f"/>
                </v:shape>
                <v:line id="Lines 558" o:spid="_x0000_s1026" o:spt="20" style="position:absolute;left:4202;top:4426;height:3060;width:0;" filled="f" stroked="t" coordsize="21600,21600" o:gfxdata="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N528r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559" o:spid="_x0000_s1026" o:spt="100" style="position:absolute;left:5695;top:4425;height:3060;width:2986;" filled="f" stroked="t" coordsize="2986,3060" o:gfxdata="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BdQg74A&#10;AADcAAAADwAAAAAAAAABACAAAAAiAAAAZHJzL2Rvd25yZXYueG1sUEsBAhQAFAAAAAgAh07iQDMv&#10;BZ47AAAAOQAAABAAAAAAAAAAAQAgAAAADQEAAGRycy9zaGFwZXhtbC54bWxQSwUGAAAAAAYABgBb&#10;AQAAtwMAAAAA&#10;" path="m0,1134l0,3060m0,0l0,1033m1493,1501l1493,3060m1493,1273l1493,1401m1493,0l1493,1173m2986,1960l2986,3060m2986,0l2986,1859e">
                  <v:fill on="f" focussize="0,0"/>
                  <v:stroke weight="0.72pt" color="#D9D9D9" joinstyle="round"/>
                  <v:imagedata o:title=""/>
                  <o:lock v:ext="edit" aspectratio="f"/>
                </v:shape>
                <v:line id="Lines 560" o:spid="_x0000_s1026" o:spt="20" style="position:absolute;left:10176;top:4426;height:3060;width:0;" filled="f" stroked="t" coordsize="21600,21600" o:gfxdata="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0BNHr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line id="Lines 561" o:spid="_x0000_s1026" o:spt="20" style="position:absolute;left:2707;top:4426;flip:y;height:3060;width:0;" filled="f" stroked="t" coordsize="21600,21600" o:gfxdata="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xZPW8AAAA&#10;3AAAAA8AAAAAAAAAAQAgAAAAIgAAAGRycy9kb3ducmV2LnhtbFBLAQIUABQAAAAIAIdO4kAzLwWe&#10;OwAAADkAAAAQAAAAAAAAAAEAIAAAAAsBAABkcnMvc2hhcGV4bWwueG1sUEsFBgAAAAAGAAYAWwEA&#10;ALUDAAAAAA==&#10;">
                  <v:fill on="f" focussize="0,0"/>
                  <v:stroke weight="0.72pt" color="#BEBEBE" joinstyle="round"/>
                  <v:imagedata o:title=""/>
                  <o:lock v:ext="edit" aspectratio="f"/>
                </v:line>
                <v:line id="Lines 562" o:spid="_x0000_s1026" o:spt="20" style="position:absolute;left:2707;top:6338;height:0;width:5924;" filled="f" stroked="t" coordsize="21600,21600" o:gfxdata="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m39mvQAA&#10;ANwAAAAPAAAAAAAAAAEAIAAAACIAAABkcnMvZG93bnJldi54bWxQSwECFAAUAAAACACHTuJAMy8F&#10;njsAAAA5AAAAEAAAAAAAAAABACAAAAAMAQAAZHJzL3NoYXBleG1sLnhtbFBLBQYAAAAABgAGAFsB&#10;AAC2AwAAAAA=&#10;">
                  <v:fill on="f" focussize="0,0"/>
                  <v:stroke weight="0.72pt" color="#BEBEBE" joinstyle="round"/>
                  <v:imagedata o:title=""/>
                  <o:lock v:ext="edit" aspectratio="f"/>
                </v:line>
                <v:shape id="Picture 563" o:spid="_x0000_s1026" o:spt="75" alt="" type="#_x0000_t75" style="position:absolute;left:4142;top:4499;height:2724;width:6034;" filled="f" o:preferrelative="t" stroked="f" coordsize="21600,21600" o:gfxdata="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jeNa8AAAA&#10;3AAAAA8AAAAAAAAAAQAgAAAAIgAAAGRycy9kb3ducmV2LnhtbFBLAQIUABQAAAAIAIdO4kAzLwWe&#10;OwAAADkAAAAQAAAAAAAAAAEAIAAAAAsBAABkcnMvc2hhcGV4bWwueG1sUEsFBgAAAAAGAAYAWwEA&#10;ALUDAAAAAA==&#10;">
                  <v:fill on="f" focussize="0,0"/>
                  <v:stroke on="f"/>
                  <v:imagedata r:id="rId75" o:title=""/>
                  <o:lock v:ext="edit" aspectratio="t"/>
                </v:shape>
                <v:shape id="Picture 564" o:spid="_x0000_s1026" o:spt="75" alt="" type="#_x0000_t75" style="position:absolute;left:3830;top:8017;height:115;width:384;" filled="f" o:preferrelative="t" stroked="f" coordsize="21600,21600" o:gfxdata="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zZAN&#10;wAAAANwAAAAPAAAAAAAAAAEAIAAAACIAAABkcnMvZG93bnJldi54bWxQSwECFAAUAAAACACHTuJA&#10;My8FnjsAAAA5AAAAEAAAAAAAAAABACAAAAAPAQAAZHJzL3NoYXBleG1sLnhtbFBLBQYAAAAABgAG&#10;AFsBAAC5AwAAAAA=&#10;">
                  <v:fill on="f" focussize="0,0"/>
                  <v:stroke on="f"/>
                  <v:imagedata r:id="rId76" o:title=""/>
                  <o:lock v:ext="edit" aspectratio="t"/>
                </v:shape>
                <v:shape id="Picture 565" o:spid="_x0000_s1026" o:spt="75" alt="" type="#_x0000_t75" style="position:absolute;left:6069;top:8018;height:113;width:384;" filled="f" o:preferrelative="t" stroked="f" coordsize="21600,21600" o:gfxdata="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VD6b4A&#10;AADcAAAADwAAAAAAAAABACAAAAAiAAAAZHJzL2Rvd25yZXYueG1sUEsBAhQAFAAAAAgAh07iQDMv&#10;BZ47AAAAOQAAABAAAAAAAAAAAQAgAAAADQEAAGRycy9zaGFwZXhtbC54bWxQSwUGAAAAAAYABgBb&#10;AQAAtwMAAAAA&#10;">
                  <v:fill on="f" focussize="0,0"/>
                  <v:stroke on="f"/>
                  <v:imagedata r:id="rId77" o:title=""/>
                  <o:lock v:ext="edit" aspectratio="t"/>
                </v:shape>
                <v:shape id="Picture 566" o:spid="_x0000_s1026" o:spt="75" alt="" type="#_x0000_t75" style="position:absolute;left:8308;top:8018;height:113;width:384;" filled="f" o:preferrelative="t" stroked="f" coordsize="21600,21600" o:gfxdata="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zPO9&#10;wAAAANwAAAAPAAAAAAAAAAEAIAAAACIAAABkcnMvZG93bnJldi54bWxQSwECFAAUAAAACACHTuJA&#10;My8FnjsAAAA5AAAAEAAAAAAAAAABACAAAAAPAQAAZHJzL3NoYXBleG1sLnhtbFBLBQYAAAAABgAG&#10;AFsBAAC5AwAAAAA=&#10;">
                  <v:fill on="f" focussize="0,0"/>
                  <v:stroke on="f"/>
                  <v:imagedata r:id="rId78" o:title=""/>
                  <o:lock v:ext="edit" aspectratio="t"/>
                </v:shape>
                <v:shape id="Picture 567" o:spid="_x0000_s1026" o:spt="75" alt="" type="#_x0000_t75" style="position:absolute;left:3830;top:8508;height:116;width:384;" filled="f" o:preferrelative="t" stroked="f" coordsize="21600,21600" o:gfxdata="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EZHW/&#10;AAAA3AAAAA8AAAAAAAAAAQAgAAAAIgAAAGRycy9kb3ducmV2LnhtbFBLAQIUABQAAAAIAIdO4kAz&#10;LwWeOwAAADkAAAAQAAAAAAAAAAEAIAAAAA4BAABkcnMvc2hhcGV4bWwueG1sUEsFBgAAAAAGAAYA&#10;WwEAALgDAAAAAA==&#10;">
                  <v:fill on="f" focussize="0,0"/>
                  <v:stroke on="f"/>
                  <v:imagedata r:id="rId79" o:title=""/>
                  <o:lock v:ext="edit" aspectratio="t"/>
                </v:shape>
                <v:shape id="Picture 568" o:spid="_x0000_s1026" o:spt="75" alt="" type="#_x0000_t75" style="position:absolute;left:6069;top:8508;height:115;width:384;" filled="f" o:preferrelative="t" stroked="f" coordsize="21600,21600" o:gfxdata="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4jdu/&#10;AAAA3AAAAA8AAAAAAAAAAQAgAAAAIgAAAGRycy9kb3ducmV2LnhtbFBLAQIUABQAAAAIAIdO4kAz&#10;LwWeOwAAADkAAAAQAAAAAAAAAAEAIAAAAA4BAABkcnMvc2hhcGV4bWwueG1sUEsFBgAAAAAGAAYA&#10;WwEAALgDAAAAAA==&#10;">
                  <v:fill on="f" focussize="0,0"/>
                  <v:stroke on="f"/>
                  <v:imagedata r:id="rId80" o:title=""/>
                  <o:lock v:ext="edit" aspectratio="t"/>
                </v:shape>
                <v:line id="Lines 569" o:spid="_x0000_s1026" o:spt="20" style="position:absolute;left:8309;top:8566;height:0;width:384;" filled="f" stroked="t" coordsize="21600,21600" o:gfxdata="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12OC/&#10;AAAA3AAAAA8AAAAAAAAAAQAgAAAAIgAAAGRycy9kb3ducmV2LnhtbFBLAQIUABQAAAAIAIdO4kAz&#10;LwWeOwAAADkAAAAQAAAAAAAAAAEAIAAAAA4BAABkcnMvc2hhcGV4bWwueG1sUEsFBgAAAAAGAAYA&#10;WwEAALgDAAAAAA==&#10;">
                  <v:fill on="f" focussize="0,0"/>
                  <v:stroke weight="1.44pt" color="#6FAC46" joinstyle="round"/>
                  <v:imagedata o:title=""/>
                  <o:lock v:ext="edit" aspectratio="f"/>
                </v:line>
                <v:rect id="Rectangles 570" o:spid="_x0000_s1026" o:spt="1" style="position:absolute;left:8462;top:8524;height:82;width:80;" fillcolor="#6FAC46" filled="t" stroked="f" coordsize="21600,21600" o:gfxdata="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duBAugAAANwA&#10;AAAPAAAAAAAAAAEAIAAAACIAAABkcnMvZG93bnJldi54bWxQSwECFAAUAAAACACHTuJAMy8FnjsA&#10;AAA5AAAAEAAAAAAAAAABACAAAAAJAQAAZHJzL3NoYXBleG1sLnhtbFBLBQYAAAAABgAGAFsBAACz&#10;AwAAAAA=&#10;">
                  <v:fill on="t" focussize="0,0"/>
                  <v:stroke on="f"/>
                  <v:imagedata o:title=""/>
                  <o:lock v:ext="edit" aspectratio="f"/>
                </v:rect>
                <v:rect id="Rectangles 571" o:spid="_x0000_s1026" o:spt="1" style="position:absolute;left:8462;top:8524;height:82;width:80;" filled="f" stroked="t" coordsize="21600,21600" o:gfxdata="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ZI5FugAAANwA&#10;AAAPAAAAAAAAAAEAIAAAACIAAABkcnMvZG93bnJldi54bWxQSwECFAAUAAAACACHTuJAMy8FnjsA&#10;AAA5AAAAEAAAAAAAAAABACAAAAAJAQAAZHJzL3NoYXBleG1sLnhtbFBLBQYAAAAABgAGAFsBAACz&#10;AwAAAAA=&#10;">
                  <v:fill on="f" focussize="0,0"/>
                  <v:stroke weight="0.72pt" color="#6FAC46" joinstyle="miter"/>
                  <v:imagedata o:title=""/>
                  <o:lock v:ext="edit" aspectratio="f"/>
                </v:rect>
                <v:rect id="Rectangles 572" o:spid="_x0000_s1026" o:spt="1" style="position:absolute;left:1800;top:3671;height:5264;width:8640;" filled="f" stroked="t" coordsize="21600,21600" o:gfxdata="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9i6+&#10;wAAAANwAAAAPAAAAAAAAAAEAIAAAACIAAABkcnMvZG93bnJldi54bWxQSwECFAAUAAAACACHTuJA&#10;My8FnjsAAAA5AAAAEAAAAAAAAAABACAAAAAPAQAAZHJzL3NoYXBleG1sLnhtbFBLBQYAAAAABgAG&#10;AFsBAAC5AwAAAAA=&#10;">
                  <v:fill on="f" focussize="0,0"/>
                  <v:stroke color="#D9D9D9" joinstyle="miter"/>
                  <v:imagedata o:title=""/>
                  <o:lock v:ext="edit" aspectratio="f"/>
                </v:rect>
                <v:shape id="Text Box 573" o:spid="_x0000_s1026" o:spt="202" type="#_x0000_t202" style="position:absolute;left:3649;top:3833;height:311;width:4961;" filled="f" stroked="f" coordsize="21600,21600" o:gfxdata="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99r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311" w:lineRule="exact"/>
                          <w:ind w:left="0" w:right="0" w:firstLine="0"/>
                          <w:jc w:val="left"/>
                          <w:rPr>
                            <w:sz w:val="28"/>
                          </w:rPr>
                        </w:pPr>
                        <w:r>
                          <w:rPr>
                            <w:b/>
                            <w:sz w:val="28"/>
                          </w:rPr>
                          <w:t xml:space="preserve">Figure 4.2: </w:t>
                        </w:r>
                        <w:r>
                          <w:rPr>
                            <w:sz w:val="28"/>
                          </w:rPr>
                          <w:t>TDS Removal Rate for 4 weeks</w:t>
                        </w:r>
                      </w:p>
                    </w:txbxContent>
                  </v:textbox>
                </v:shape>
                <v:shape id="Text Box 574" o:spid="_x0000_s1026" o:spt="202" type="#_x0000_t202" style="position:absolute;left:2240;top:4321;height:2112;width:336;" filled="f" stroked="f" coordsize="21600,21600" o:gfxdata="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HFTJ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99" w:lineRule="exact"/>
                          <w:ind w:left="0" w:right="0" w:firstLine="0"/>
                          <w:jc w:val="left"/>
                          <w:rPr>
                            <w:sz w:val="18"/>
                          </w:rPr>
                        </w:pPr>
                        <w:r>
                          <w:rPr>
                            <w:sz w:val="18"/>
                          </w:rPr>
                          <w:t>0.25</w:t>
                        </w:r>
                      </w:p>
                      <w:p>
                        <w:pPr>
                          <w:spacing w:before="175"/>
                          <w:ind w:left="0" w:right="18" w:firstLine="0"/>
                          <w:jc w:val="right"/>
                          <w:rPr>
                            <w:sz w:val="18"/>
                          </w:rPr>
                        </w:pPr>
                        <w:r>
                          <w:rPr>
                            <w:spacing w:val="-1"/>
                            <w:sz w:val="18"/>
                          </w:rPr>
                          <w:t>0.2</w:t>
                        </w:r>
                      </w:p>
                      <w:p>
                        <w:pPr>
                          <w:spacing w:before="175"/>
                          <w:ind w:left="0" w:right="18" w:firstLine="0"/>
                          <w:jc w:val="right"/>
                          <w:rPr>
                            <w:sz w:val="18"/>
                          </w:rPr>
                        </w:pPr>
                        <w:r>
                          <w:rPr>
                            <w:sz w:val="18"/>
                          </w:rPr>
                          <w:t>0.15</w:t>
                        </w:r>
                      </w:p>
                      <w:p>
                        <w:pPr>
                          <w:spacing w:before="176"/>
                          <w:ind w:left="0" w:right="18" w:firstLine="0"/>
                          <w:jc w:val="right"/>
                          <w:rPr>
                            <w:sz w:val="18"/>
                          </w:rPr>
                        </w:pPr>
                        <w:r>
                          <w:rPr>
                            <w:spacing w:val="-1"/>
                            <w:sz w:val="18"/>
                          </w:rPr>
                          <w:t>0.1</w:t>
                        </w:r>
                      </w:p>
                      <w:p>
                        <w:pPr>
                          <w:spacing w:before="176"/>
                          <w:ind w:left="0" w:right="18" w:firstLine="0"/>
                          <w:jc w:val="right"/>
                          <w:rPr>
                            <w:sz w:val="18"/>
                          </w:rPr>
                        </w:pPr>
                        <w:r>
                          <w:rPr>
                            <w:sz w:val="18"/>
                          </w:rPr>
                          <w:t>0.05</w:t>
                        </w:r>
                      </w:p>
                      <w:p>
                        <w:pPr>
                          <w:spacing w:before="175"/>
                          <w:ind w:left="0" w:right="18" w:firstLine="0"/>
                          <w:jc w:val="right"/>
                          <w:rPr>
                            <w:sz w:val="18"/>
                          </w:rPr>
                        </w:pPr>
                        <w:r>
                          <w:rPr>
                            <w:sz w:val="18"/>
                          </w:rPr>
                          <w:t>0</w:t>
                        </w:r>
                      </w:p>
                    </w:txbxContent>
                  </v:textbox>
                </v:shape>
                <v:shape id="Text Box 575" o:spid="_x0000_s1026" o:spt="202" type="#_x0000_t202" style="position:absolute;left:10132;top:6445;height:200;width:110;" filled="f" stroked="f" coordsize="21600,21600" o:gfxdata="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KPNU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99" w:lineRule="exact"/>
                          <w:ind w:left="0" w:right="0" w:firstLine="0"/>
                          <w:jc w:val="left"/>
                          <w:rPr>
                            <w:sz w:val="18"/>
                          </w:rPr>
                        </w:pPr>
                        <w:r>
                          <w:rPr>
                            <w:sz w:val="18"/>
                          </w:rPr>
                          <w:t>5</w:t>
                        </w:r>
                      </w:p>
                    </w:txbxContent>
                  </v:textbox>
                </v:shape>
                <v:shape id="Text Box 576" o:spid="_x0000_s1026" o:spt="202" type="#_x0000_t202" style="position:absolute;left:2180;top:6616;height:964;width:396;" filled="f" stroked="f" coordsize="21600,21600" o:gfxdata="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vaM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-0.05</w:t>
                        </w:r>
                      </w:p>
                      <w:p>
                        <w:pPr>
                          <w:spacing w:before="175"/>
                          <w:ind w:left="89" w:right="0" w:firstLine="0"/>
                          <w:jc w:val="left"/>
                          <w:rPr>
                            <w:sz w:val="18"/>
                          </w:rPr>
                        </w:pPr>
                        <w:r>
                          <w:rPr>
                            <w:sz w:val="18"/>
                          </w:rPr>
                          <w:t>-0.1</w:t>
                        </w:r>
                      </w:p>
                      <w:p>
                        <w:pPr>
                          <w:spacing w:before="175"/>
                          <w:ind w:left="0" w:right="0" w:firstLine="0"/>
                          <w:jc w:val="left"/>
                          <w:rPr>
                            <w:sz w:val="18"/>
                          </w:rPr>
                        </w:pPr>
                        <w:r>
                          <w:rPr>
                            <w:sz w:val="18"/>
                          </w:rPr>
                          <w:t>-0.15</w:t>
                        </w:r>
                      </w:p>
                    </w:txbxContent>
                  </v:textbox>
                </v:shape>
                <v:shape id="Text Box 577" o:spid="_x0000_s1026" o:spt="202" type="#_x0000_t202" style="position:absolute;left:5890;top:7525;height:221;width:1124;" filled="f" stroked="f" coordsize="21600,21600" o:gfxdata="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Abwv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21" w:lineRule="exact"/>
                          <w:ind w:left="0" w:right="0" w:firstLine="0"/>
                          <w:jc w:val="left"/>
                          <w:rPr>
                            <w:sz w:val="20"/>
                          </w:rPr>
                        </w:pPr>
                        <w:r>
                          <w:rPr>
                            <w:sz w:val="20"/>
                          </w:rPr>
                          <w:t>No. of Weeks</w:t>
                        </w:r>
                      </w:p>
                    </w:txbxContent>
                  </v:textbox>
                </v:shape>
                <v:shape id="Text Box 578" o:spid="_x0000_s1026" o:spt="202" type="#_x0000_t202" style="position:absolute;left:4256;top:7971;height:200;width:695;" filled="f" stroked="f" coordsize="21600,21600" o:gfxdata="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KVS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1</w:t>
                        </w:r>
                      </w:p>
                    </w:txbxContent>
                  </v:textbox>
                </v:shape>
                <v:shape id="Text Box 579" o:spid="_x0000_s1026" o:spt="202" type="#_x0000_t202" style="position:absolute;left:6496;top:7971;height:200;width:695;" filled="f" stroked="f" coordsize="21600,21600" o:gfxdata="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5jLU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2</w:t>
                        </w:r>
                      </w:p>
                    </w:txbxContent>
                  </v:textbox>
                </v:shape>
                <v:shape id="Text Box 580" o:spid="_x0000_s1026" o:spt="202" type="#_x0000_t202" style="position:absolute;left:8736;top:7971;height:200;width:695;" filled="f" stroked="f" coordsize="21600,21600" o:gfxdata="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Ubs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3</w:t>
                        </w:r>
                      </w:p>
                    </w:txbxContent>
                  </v:textbox>
                </v:shape>
                <v:shape id="Text Box 581" o:spid="_x0000_s1026" o:spt="202" type="#_x0000_t202" style="position:absolute;left:4256;top:8461;height:200;width:695;" filled="f" stroked="f" coordsize="21600,21600" o:gfxdata="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lL+r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4</w:t>
                        </w:r>
                      </w:p>
                    </w:txbxContent>
                  </v:textbox>
                </v:shape>
                <v:shape id="Text Box 582" o:spid="_x0000_s1026" o:spt="202" type="#_x0000_t202" style="position:absolute;left:6496;top:8461;height:200;width:695;" filled="f" stroked="f" coordsize="21600,21600" o:gfxdata="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gdfI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5</w:t>
                        </w:r>
                      </w:p>
                    </w:txbxContent>
                  </v:textbox>
                </v:shape>
                <v:shape id="Text Box 583" o:spid="_x0000_s1026" o:spt="202" type="#_x0000_t202" style="position:absolute;left:8736;top:8461;height:200;width:695;" filled="f" stroked="f" coordsize="21600,21600" o:gfxdata="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uRgY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6</w:t>
                        </w:r>
                      </w:p>
                    </w:txbxContent>
                  </v:textbox>
                </v:shape>
                <v:shape id="Text Box 584" o:spid="_x0000_s1026" o:spt="202" type="#_x0000_t202" style="position:absolute;left:8688;top:6536;height:138;width:286;" filled="f" stroked="f" coordsize="21600,21600" o:gfxdata="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2oxf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08" w:lineRule="exact"/>
                          <w:ind w:left="-50" w:right="0" w:firstLine="0"/>
                          <w:jc w:val="left"/>
                          <w:rPr>
                            <w:sz w:val="18"/>
                          </w:rPr>
                        </w:pPr>
                        <w:r>
                          <w:rPr>
                            <w:sz w:val="18"/>
                          </w:rPr>
                          <w:t>4</w:t>
                        </w:r>
                      </w:p>
                    </w:txbxContent>
                  </v:textbox>
                </v:shape>
                <v:shape id="Text Box 585" o:spid="_x0000_s1026" o:spt="202" type="#_x0000_t202" style="position:absolute;left:7195;top:6536;height:138;width:286;" filled="f" stroked="f" coordsize="21600,21600" o:gfxdata="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16W4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08" w:lineRule="exact"/>
                          <w:ind w:left="-51" w:right="0" w:firstLine="0"/>
                          <w:jc w:val="left"/>
                          <w:rPr>
                            <w:sz w:val="18"/>
                          </w:rPr>
                        </w:pPr>
                        <w:r>
                          <w:rPr>
                            <w:sz w:val="18"/>
                          </w:rPr>
                          <w:t>3</w:t>
                        </w:r>
                      </w:p>
                    </w:txbxContent>
                  </v:textbox>
                </v:shape>
                <v:shape id="Text Box 586" o:spid="_x0000_s1026" o:spt="202" type="#_x0000_t202" style="position:absolute;left:5702;top:6536;height:138;width:284;" filled="f" stroked="f" coordsize="21600,21600" o:gfxdata="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2/h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08" w:lineRule="exact"/>
                          <w:ind w:left="-52" w:right="0" w:firstLine="0"/>
                          <w:jc w:val="left"/>
                          <w:rPr>
                            <w:sz w:val="18"/>
                          </w:rPr>
                        </w:pPr>
                        <w:r>
                          <w:rPr>
                            <w:sz w:val="18"/>
                          </w:rPr>
                          <w:t>2</w:t>
                        </w:r>
                      </w:p>
                    </w:txbxContent>
                  </v:textbox>
                </v:shape>
                <v:shape id="Text Box 587" o:spid="_x0000_s1026" o:spt="202" type="#_x0000_t202" style="position:absolute;left:3909;top:6536;height:138;width:286;" filled="f" stroked="f" coordsize="21600,21600" o:gfxdata="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3fZm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08" w:lineRule="exact"/>
                          <w:ind w:left="0" w:right="-58" w:firstLine="0"/>
                          <w:jc w:val="right"/>
                          <w:rPr>
                            <w:sz w:val="18"/>
                          </w:rPr>
                        </w:pPr>
                        <w:r>
                          <w:rPr>
                            <w:sz w:val="18"/>
                          </w:rPr>
                          <w:t>1</w:t>
                        </w:r>
                      </w:p>
                    </w:txbxContent>
                  </v:textbox>
                </v:shape>
                <v:shape id="Text Box 588" o:spid="_x0000_s1026" o:spt="202" type="#_x0000_t202" style="position:absolute;left:2714;top:6536;height:138;width:286;" filled="f" stroked="f" coordsize="21600,21600" o:gfxdata="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Tw/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08" w:lineRule="exact"/>
                          <w:ind w:left="-51" w:right="0" w:firstLine="0"/>
                          <w:jc w:val="left"/>
                          <w:rPr>
                            <w:sz w:val="18"/>
                          </w:rPr>
                        </w:pPr>
                        <w:r>
                          <w:rPr>
                            <w:sz w:val="18"/>
                          </w:rPr>
                          <w:t>0</w:t>
                        </w:r>
                      </w:p>
                    </w:txbxContent>
                  </v:textbox>
                </v:shape>
              </v:group>
            </w:pict>
          </mc:Fallback>
        </mc:AlternateContent>
      </w:r>
      <w:r>
        <mc:AlternateContent>
          <mc:Choice Requires="wps">
            <w:drawing>
              <wp:anchor distT="0" distB="0" distL="114300" distR="114300" simplePos="0" relativeHeight="15807488" behindDoc="0" locked="0" layoutInCell="1" allowOverlap="1">
                <wp:simplePos x="0" y="0"/>
                <wp:positionH relativeFrom="page">
                  <wp:posOffset>1193165</wp:posOffset>
                </wp:positionH>
                <wp:positionV relativeFrom="paragraph">
                  <wp:posOffset>2989580</wp:posOffset>
                </wp:positionV>
                <wp:extent cx="165735" cy="1584325"/>
                <wp:effectExtent l="0" t="0" r="0" b="0"/>
                <wp:wrapNone/>
                <wp:docPr id="497" name="Text Box 589"/>
                <wp:cNvGraphicFramePr/>
                <a:graphic xmlns:a="http://schemas.openxmlformats.org/drawingml/2006/main">
                  <a:graphicData uri="http://schemas.microsoft.com/office/word/2010/wordprocessingShape">
                    <wps:wsp>
                      <wps:cNvSpPr txBox="1"/>
                      <wps:spPr>
                        <a:xfrm>
                          <a:off x="0" y="0"/>
                          <a:ext cx="165735" cy="1584325"/>
                        </a:xfrm>
                        <a:prstGeom prst="rect">
                          <a:avLst/>
                        </a:prstGeom>
                        <a:noFill/>
                        <a:ln>
                          <a:noFill/>
                        </a:ln>
                      </wps:spPr>
                      <wps:txbx>
                        <w:txbxContent>
                          <w:p>
                            <w:pPr>
                              <w:spacing w:before="10"/>
                              <w:ind w:left="20" w:right="0" w:firstLine="0"/>
                              <w:jc w:val="left"/>
                              <w:rPr>
                                <w:sz w:val="20"/>
                              </w:rPr>
                            </w:pPr>
                            <w:r>
                              <w:rPr>
                                <w:sz w:val="20"/>
                              </w:rPr>
                              <w:t>TDS Removal Efficiency in %</w:t>
                            </w:r>
                          </w:p>
                        </w:txbxContent>
                      </wps:txbx>
                      <wps:bodyPr vert="vert270" lIns="0" tIns="0" rIns="0" bIns="0" upright="1"/>
                    </wps:wsp>
                  </a:graphicData>
                </a:graphic>
              </wp:anchor>
            </w:drawing>
          </mc:Choice>
          <mc:Fallback>
            <w:pict>
              <v:shape id="Text Box 589" o:spid="_x0000_s1026" o:spt="202" type="#_x0000_t202" style="position:absolute;left:0pt;margin-left:93.95pt;margin-top:235.4pt;height:124.75pt;width:13.05pt;mso-position-horizontal-relative:page;z-index:15807488;mso-width-relative:page;mso-height-relative:page;" filled="f" stroked="f" coordsize="21600,21600" o:gfxdata="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hJmOYNgAAAALAQAADwAAAAAAAAABACAA&#10;AAAiAAAAZHJzL2Rvd25yZXYueG1sUEsBAhQAFAAAAAgAh07iQBLuy7KbAQAANgMAAA4AAAAAAAAA&#10;AQAgAAAAJwEAAGRycy9lMm9Eb2MueG1sUEsFBgAAAAAGAAYAWQEAADQFAAAAAA==&#10;">
                <v:fill on="f" focussize="0,0"/>
                <v:stroke on="f"/>
                <v:imagedata o:title=""/>
                <o:lock v:ext="edit" aspectratio="f"/>
                <v:textbox inset="0mm,0mm,0mm,0mm" style="layout-flow:vertical;mso-layout-flow-alt:bottom-to-top;">
                  <w:txbxContent>
                    <w:p>
                      <w:pPr>
                        <w:spacing w:before="10"/>
                        <w:ind w:left="20" w:right="0" w:firstLine="0"/>
                        <w:jc w:val="left"/>
                        <w:rPr>
                          <w:sz w:val="20"/>
                        </w:rPr>
                      </w:pPr>
                      <w:r>
                        <w:rPr>
                          <w:sz w:val="20"/>
                        </w:rPr>
                        <w:t>TDS Removal Efficiency in %</w:t>
                      </w:r>
                    </w:p>
                  </w:txbxContent>
                </v:textbox>
              </v:shape>
            </w:pict>
          </mc:Fallback>
        </mc:AlternateContent>
      </w:r>
      <w:r>
        <w:rPr>
          <w:b/>
          <w:sz w:val="24"/>
        </w:rPr>
        <w:t>Table 4.14: TDS removal rate @ 28 days</w:t>
      </w:r>
    </w:p>
    <w:tbl>
      <w:tblPr>
        <w:tblStyle w:val="10"/>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72"/>
        <w:gridCol w:w="2000"/>
        <w:gridCol w:w="1637"/>
        <w:gridCol w:w="1641"/>
        <w:gridCol w:w="1529"/>
        <w:gridCol w:w="12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272" w:type="dxa"/>
          </w:tcPr>
          <w:p>
            <w:pPr>
              <w:pStyle w:val="13"/>
              <w:spacing w:before="3" w:line="240" w:lineRule="auto"/>
              <w:rPr>
                <w:b/>
                <w:sz w:val="23"/>
              </w:rPr>
            </w:pPr>
          </w:p>
          <w:p>
            <w:pPr>
              <w:pStyle w:val="13"/>
              <w:spacing w:line="270" w:lineRule="atLeast"/>
              <w:ind w:left="163" w:right="132" w:firstLine="12"/>
              <w:rPr>
                <w:sz w:val="24"/>
              </w:rPr>
            </w:pPr>
            <w:r>
              <w:rPr>
                <w:sz w:val="24"/>
              </w:rPr>
              <w:t>Sampling Container</w:t>
            </w:r>
          </w:p>
        </w:tc>
        <w:tc>
          <w:tcPr>
            <w:tcW w:w="2000" w:type="dxa"/>
          </w:tcPr>
          <w:p>
            <w:pPr>
              <w:pStyle w:val="13"/>
              <w:spacing w:line="268" w:lineRule="exact"/>
              <w:ind w:left="186" w:hanging="75"/>
              <w:rPr>
                <w:sz w:val="24"/>
              </w:rPr>
            </w:pPr>
            <w:r>
              <w:rPr>
                <w:sz w:val="24"/>
              </w:rPr>
              <w:t>Weight of crushed</w:t>
            </w:r>
          </w:p>
          <w:p>
            <w:pPr>
              <w:pStyle w:val="13"/>
              <w:spacing w:line="270" w:lineRule="atLeast"/>
              <w:ind w:left="900" w:right="157" w:hanging="714"/>
              <w:rPr>
                <w:sz w:val="24"/>
              </w:rPr>
            </w:pPr>
            <w:r>
              <w:rPr>
                <w:sz w:val="24"/>
              </w:rPr>
              <w:t>camphor (grams, g)</w:t>
            </w:r>
          </w:p>
        </w:tc>
        <w:tc>
          <w:tcPr>
            <w:tcW w:w="1637" w:type="dxa"/>
          </w:tcPr>
          <w:p>
            <w:pPr>
              <w:pStyle w:val="13"/>
              <w:spacing w:before="3" w:line="240" w:lineRule="auto"/>
              <w:rPr>
                <w:b/>
                <w:sz w:val="23"/>
              </w:rPr>
            </w:pPr>
          </w:p>
          <w:p>
            <w:pPr>
              <w:pStyle w:val="13"/>
              <w:spacing w:line="270" w:lineRule="atLeast"/>
              <w:ind w:left="405" w:right="160" w:hanging="212"/>
              <w:rPr>
                <w:sz w:val="24"/>
              </w:rPr>
            </w:pPr>
            <w:r>
              <w:rPr>
                <w:sz w:val="24"/>
              </w:rPr>
              <w:t>TDS for Day 3, Wk. 3</w:t>
            </w:r>
          </w:p>
        </w:tc>
        <w:tc>
          <w:tcPr>
            <w:tcW w:w="1641" w:type="dxa"/>
          </w:tcPr>
          <w:p>
            <w:pPr>
              <w:pStyle w:val="13"/>
              <w:spacing w:before="3" w:line="240" w:lineRule="auto"/>
              <w:rPr>
                <w:b/>
                <w:sz w:val="23"/>
              </w:rPr>
            </w:pPr>
          </w:p>
          <w:p>
            <w:pPr>
              <w:pStyle w:val="13"/>
              <w:spacing w:line="270" w:lineRule="atLeast"/>
              <w:ind w:left="405" w:right="164" w:hanging="212"/>
              <w:rPr>
                <w:sz w:val="24"/>
              </w:rPr>
            </w:pPr>
            <w:r>
              <w:rPr>
                <w:sz w:val="24"/>
              </w:rPr>
              <w:t>TDS for Day 3, Wk. 4</w:t>
            </w:r>
          </w:p>
        </w:tc>
        <w:tc>
          <w:tcPr>
            <w:tcW w:w="1529" w:type="dxa"/>
          </w:tcPr>
          <w:p>
            <w:pPr>
              <w:pStyle w:val="13"/>
              <w:spacing w:before="3" w:line="240" w:lineRule="auto"/>
              <w:rPr>
                <w:b/>
                <w:sz w:val="23"/>
              </w:rPr>
            </w:pPr>
          </w:p>
          <w:p>
            <w:pPr>
              <w:pStyle w:val="13"/>
              <w:spacing w:line="240" w:lineRule="auto"/>
              <w:ind w:left="311" w:right="300"/>
              <w:jc w:val="center"/>
              <w:rPr>
                <w:sz w:val="24"/>
              </w:rPr>
            </w:pPr>
            <w:r>
              <w:rPr>
                <w:sz w:val="24"/>
              </w:rPr>
              <w:t>TDS</w:t>
            </w:r>
          </w:p>
          <w:p>
            <w:pPr>
              <w:pStyle w:val="13"/>
              <w:spacing w:line="264" w:lineRule="exact"/>
              <w:ind w:left="311" w:right="300"/>
              <w:jc w:val="center"/>
              <w:rPr>
                <w:sz w:val="24"/>
              </w:rPr>
            </w:pPr>
            <w:r>
              <w:rPr>
                <w:sz w:val="24"/>
              </w:rPr>
              <w:t>Removal</w:t>
            </w:r>
          </w:p>
        </w:tc>
        <w:tc>
          <w:tcPr>
            <w:tcW w:w="1272" w:type="dxa"/>
          </w:tcPr>
          <w:p>
            <w:pPr>
              <w:pStyle w:val="13"/>
              <w:spacing w:line="240" w:lineRule="auto"/>
              <w:rPr>
                <w:b/>
                <w:sz w:val="26"/>
              </w:rPr>
            </w:pPr>
          </w:p>
          <w:p>
            <w:pPr>
              <w:pStyle w:val="13"/>
              <w:spacing w:before="3" w:line="240" w:lineRule="auto"/>
              <w:rPr>
                <w:b/>
                <w:sz w:val="21"/>
              </w:rPr>
            </w:pPr>
          </w:p>
          <w:p>
            <w:pPr>
              <w:pStyle w:val="13"/>
              <w:spacing w:line="264" w:lineRule="exact"/>
              <w:ind w:left="128" w:right="120"/>
              <w:jc w:val="center"/>
              <w:rPr>
                <w:sz w:val="24"/>
              </w:rPr>
            </w:pPr>
            <w:r>
              <w:rPr>
                <w:sz w:val="24"/>
              </w:rPr>
              <w:t>% of TDS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272" w:type="dxa"/>
          </w:tcPr>
          <w:p>
            <w:pPr>
              <w:pStyle w:val="13"/>
              <w:ind w:left="575"/>
              <w:rPr>
                <w:sz w:val="24"/>
              </w:rPr>
            </w:pPr>
            <w:r>
              <w:rPr>
                <w:sz w:val="24"/>
              </w:rPr>
              <w:t>1</w:t>
            </w:r>
          </w:p>
        </w:tc>
        <w:tc>
          <w:tcPr>
            <w:tcW w:w="2000" w:type="dxa"/>
          </w:tcPr>
          <w:p>
            <w:pPr>
              <w:pStyle w:val="13"/>
              <w:ind w:left="610" w:right="602"/>
              <w:jc w:val="center"/>
              <w:rPr>
                <w:sz w:val="24"/>
              </w:rPr>
            </w:pPr>
            <w:r>
              <w:rPr>
                <w:sz w:val="24"/>
              </w:rPr>
              <w:t>7.38</w:t>
            </w:r>
          </w:p>
        </w:tc>
        <w:tc>
          <w:tcPr>
            <w:tcW w:w="1637" w:type="dxa"/>
          </w:tcPr>
          <w:p>
            <w:pPr>
              <w:pStyle w:val="13"/>
              <w:ind w:left="697"/>
              <w:rPr>
                <w:sz w:val="24"/>
              </w:rPr>
            </w:pPr>
            <w:r>
              <w:rPr>
                <w:sz w:val="24"/>
              </w:rPr>
              <w:t>27</w:t>
            </w:r>
          </w:p>
        </w:tc>
        <w:tc>
          <w:tcPr>
            <w:tcW w:w="1641" w:type="dxa"/>
          </w:tcPr>
          <w:p>
            <w:pPr>
              <w:pStyle w:val="13"/>
              <w:ind w:left="678" w:right="673"/>
              <w:jc w:val="center"/>
              <w:rPr>
                <w:sz w:val="24"/>
              </w:rPr>
            </w:pPr>
            <w:r>
              <w:rPr>
                <w:sz w:val="24"/>
              </w:rPr>
              <w:t>26</w:t>
            </w:r>
          </w:p>
        </w:tc>
        <w:tc>
          <w:tcPr>
            <w:tcW w:w="1529" w:type="dxa"/>
          </w:tcPr>
          <w:p>
            <w:pPr>
              <w:pStyle w:val="13"/>
              <w:ind w:left="311" w:right="300"/>
              <w:jc w:val="center"/>
              <w:rPr>
                <w:sz w:val="24"/>
              </w:rPr>
            </w:pPr>
            <w:r>
              <w:rPr>
                <w:sz w:val="24"/>
              </w:rPr>
              <w:t>0.0004</w:t>
            </w:r>
          </w:p>
        </w:tc>
        <w:tc>
          <w:tcPr>
            <w:tcW w:w="1272" w:type="dxa"/>
          </w:tcPr>
          <w:p>
            <w:pPr>
              <w:pStyle w:val="13"/>
              <w:ind w:left="128" w:right="119"/>
              <w:jc w:val="center"/>
              <w:rPr>
                <w:sz w:val="24"/>
              </w:rPr>
            </w:pPr>
            <w:r>
              <w:rPr>
                <w:sz w:val="24"/>
              </w:rPr>
              <w:t>0.04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272" w:type="dxa"/>
          </w:tcPr>
          <w:p>
            <w:pPr>
              <w:pStyle w:val="13"/>
              <w:ind w:left="575"/>
              <w:rPr>
                <w:sz w:val="24"/>
              </w:rPr>
            </w:pPr>
            <w:r>
              <w:rPr>
                <w:sz w:val="24"/>
              </w:rPr>
              <w:t>2</w:t>
            </w:r>
          </w:p>
        </w:tc>
        <w:tc>
          <w:tcPr>
            <w:tcW w:w="2000" w:type="dxa"/>
          </w:tcPr>
          <w:p>
            <w:pPr>
              <w:pStyle w:val="13"/>
              <w:ind w:left="610" w:right="602"/>
              <w:jc w:val="center"/>
              <w:rPr>
                <w:sz w:val="24"/>
              </w:rPr>
            </w:pPr>
            <w:r>
              <w:rPr>
                <w:sz w:val="24"/>
              </w:rPr>
              <w:t>14.25</w:t>
            </w:r>
          </w:p>
        </w:tc>
        <w:tc>
          <w:tcPr>
            <w:tcW w:w="1637" w:type="dxa"/>
          </w:tcPr>
          <w:p>
            <w:pPr>
              <w:pStyle w:val="13"/>
              <w:ind w:left="697"/>
              <w:rPr>
                <w:sz w:val="24"/>
              </w:rPr>
            </w:pPr>
            <w:r>
              <w:rPr>
                <w:sz w:val="24"/>
              </w:rPr>
              <w:t>24</w:t>
            </w:r>
          </w:p>
        </w:tc>
        <w:tc>
          <w:tcPr>
            <w:tcW w:w="1641" w:type="dxa"/>
          </w:tcPr>
          <w:p>
            <w:pPr>
              <w:pStyle w:val="13"/>
              <w:ind w:left="678" w:right="673"/>
              <w:jc w:val="center"/>
              <w:rPr>
                <w:sz w:val="24"/>
              </w:rPr>
            </w:pPr>
            <w:r>
              <w:rPr>
                <w:sz w:val="24"/>
              </w:rPr>
              <w:t>26</w:t>
            </w:r>
          </w:p>
        </w:tc>
        <w:tc>
          <w:tcPr>
            <w:tcW w:w="1529" w:type="dxa"/>
          </w:tcPr>
          <w:p>
            <w:pPr>
              <w:pStyle w:val="13"/>
              <w:ind w:left="309" w:right="300"/>
              <w:jc w:val="center"/>
              <w:rPr>
                <w:sz w:val="24"/>
              </w:rPr>
            </w:pPr>
            <w:r>
              <w:rPr>
                <w:sz w:val="24"/>
              </w:rPr>
              <w:t>-0.0008</w:t>
            </w:r>
          </w:p>
        </w:tc>
        <w:tc>
          <w:tcPr>
            <w:tcW w:w="1272" w:type="dxa"/>
          </w:tcPr>
          <w:p>
            <w:pPr>
              <w:pStyle w:val="13"/>
              <w:ind w:left="128" w:right="117"/>
              <w:jc w:val="center"/>
              <w:rPr>
                <w:sz w:val="24"/>
              </w:rPr>
            </w:pPr>
            <w:r>
              <w:rPr>
                <w:sz w:val="24"/>
              </w:rPr>
              <w:t>-0.08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1272" w:type="dxa"/>
          </w:tcPr>
          <w:p>
            <w:pPr>
              <w:pStyle w:val="13"/>
              <w:spacing w:line="258" w:lineRule="exact"/>
              <w:ind w:left="575"/>
              <w:rPr>
                <w:sz w:val="24"/>
              </w:rPr>
            </w:pPr>
            <w:r>
              <w:rPr>
                <w:sz w:val="24"/>
              </w:rPr>
              <w:t>3</w:t>
            </w:r>
          </w:p>
        </w:tc>
        <w:tc>
          <w:tcPr>
            <w:tcW w:w="2000" w:type="dxa"/>
          </w:tcPr>
          <w:p>
            <w:pPr>
              <w:pStyle w:val="13"/>
              <w:spacing w:line="258" w:lineRule="exact"/>
              <w:ind w:left="610" w:right="602"/>
              <w:jc w:val="center"/>
              <w:rPr>
                <w:sz w:val="24"/>
              </w:rPr>
            </w:pPr>
            <w:r>
              <w:rPr>
                <w:sz w:val="24"/>
              </w:rPr>
              <w:t>21.91</w:t>
            </w:r>
          </w:p>
        </w:tc>
        <w:tc>
          <w:tcPr>
            <w:tcW w:w="1637" w:type="dxa"/>
          </w:tcPr>
          <w:p>
            <w:pPr>
              <w:pStyle w:val="13"/>
              <w:spacing w:line="258" w:lineRule="exact"/>
              <w:ind w:left="697"/>
              <w:rPr>
                <w:sz w:val="24"/>
              </w:rPr>
            </w:pPr>
            <w:r>
              <w:rPr>
                <w:sz w:val="24"/>
              </w:rPr>
              <w:t>30</w:t>
            </w:r>
          </w:p>
        </w:tc>
        <w:tc>
          <w:tcPr>
            <w:tcW w:w="1641" w:type="dxa"/>
          </w:tcPr>
          <w:p>
            <w:pPr>
              <w:pStyle w:val="13"/>
              <w:spacing w:line="258" w:lineRule="exact"/>
              <w:ind w:left="678" w:right="673"/>
              <w:jc w:val="center"/>
              <w:rPr>
                <w:sz w:val="24"/>
              </w:rPr>
            </w:pPr>
            <w:r>
              <w:rPr>
                <w:sz w:val="24"/>
              </w:rPr>
              <w:t>30</w:t>
            </w:r>
          </w:p>
        </w:tc>
        <w:tc>
          <w:tcPr>
            <w:tcW w:w="1529" w:type="dxa"/>
          </w:tcPr>
          <w:p>
            <w:pPr>
              <w:pStyle w:val="13"/>
              <w:spacing w:line="258" w:lineRule="exact"/>
              <w:ind w:left="9"/>
              <w:jc w:val="center"/>
              <w:rPr>
                <w:sz w:val="24"/>
              </w:rPr>
            </w:pPr>
            <w:r>
              <w:rPr>
                <w:sz w:val="24"/>
              </w:rPr>
              <w:t>0</w:t>
            </w:r>
          </w:p>
        </w:tc>
        <w:tc>
          <w:tcPr>
            <w:tcW w:w="1272" w:type="dxa"/>
          </w:tcPr>
          <w:p>
            <w:pPr>
              <w:pStyle w:val="13"/>
              <w:spacing w:line="258" w:lineRule="exact"/>
              <w:ind w:left="11"/>
              <w:jc w:val="center"/>
              <w:rPr>
                <w:sz w:val="24"/>
              </w:rPr>
            </w:pPr>
            <w:r>
              <w:rPr>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272" w:type="dxa"/>
          </w:tcPr>
          <w:p>
            <w:pPr>
              <w:pStyle w:val="13"/>
              <w:ind w:left="575"/>
              <w:rPr>
                <w:sz w:val="24"/>
              </w:rPr>
            </w:pPr>
            <w:r>
              <w:rPr>
                <w:sz w:val="24"/>
              </w:rPr>
              <w:t>4</w:t>
            </w:r>
          </w:p>
        </w:tc>
        <w:tc>
          <w:tcPr>
            <w:tcW w:w="2000" w:type="dxa"/>
          </w:tcPr>
          <w:p>
            <w:pPr>
              <w:pStyle w:val="13"/>
              <w:ind w:left="610" w:right="602"/>
              <w:jc w:val="center"/>
              <w:rPr>
                <w:sz w:val="24"/>
              </w:rPr>
            </w:pPr>
            <w:r>
              <w:rPr>
                <w:sz w:val="24"/>
              </w:rPr>
              <w:t>29.44</w:t>
            </w:r>
          </w:p>
        </w:tc>
        <w:tc>
          <w:tcPr>
            <w:tcW w:w="1637" w:type="dxa"/>
          </w:tcPr>
          <w:p>
            <w:pPr>
              <w:pStyle w:val="13"/>
              <w:ind w:left="697"/>
              <w:rPr>
                <w:sz w:val="24"/>
              </w:rPr>
            </w:pPr>
            <w:r>
              <w:rPr>
                <w:sz w:val="24"/>
              </w:rPr>
              <w:t>31</w:t>
            </w:r>
          </w:p>
        </w:tc>
        <w:tc>
          <w:tcPr>
            <w:tcW w:w="1641" w:type="dxa"/>
          </w:tcPr>
          <w:p>
            <w:pPr>
              <w:pStyle w:val="13"/>
              <w:ind w:left="678" w:right="673"/>
              <w:jc w:val="center"/>
              <w:rPr>
                <w:sz w:val="24"/>
              </w:rPr>
            </w:pPr>
            <w:r>
              <w:rPr>
                <w:sz w:val="24"/>
              </w:rPr>
              <w:t>31</w:t>
            </w:r>
          </w:p>
        </w:tc>
        <w:tc>
          <w:tcPr>
            <w:tcW w:w="1529" w:type="dxa"/>
          </w:tcPr>
          <w:p>
            <w:pPr>
              <w:pStyle w:val="13"/>
              <w:ind w:left="9"/>
              <w:jc w:val="center"/>
              <w:rPr>
                <w:sz w:val="24"/>
              </w:rPr>
            </w:pPr>
            <w:r>
              <w:rPr>
                <w:sz w:val="24"/>
              </w:rPr>
              <w:t>0</w:t>
            </w:r>
          </w:p>
        </w:tc>
        <w:tc>
          <w:tcPr>
            <w:tcW w:w="1272" w:type="dxa"/>
          </w:tcPr>
          <w:p>
            <w:pPr>
              <w:pStyle w:val="13"/>
              <w:ind w:left="11"/>
              <w:jc w:val="center"/>
              <w:rPr>
                <w:sz w:val="24"/>
              </w:rPr>
            </w:pPr>
            <w:r>
              <w:rPr>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272" w:type="dxa"/>
          </w:tcPr>
          <w:p>
            <w:pPr>
              <w:pStyle w:val="13"/>
              <w:ind w:left="575"/>
              <w:rPr>
                <w:sz w:val="24"/>
              </w:rPr>
            </w:pPr>
            <w:r>
              <w:rPr>
                <w:sz w:val="24"/>
              </w:rPr>
              <w:t>5</w:t>
            </w:r>
          </w:p>
        </w:tc>
        <w:tc>
          <w:tcPr>
            <w:tcW w:w="2000" w:type="dxa"/>
          </w:tcPr>
          <w:p>
            <w:pPr>
              <w:pStyle w:val="13"/>
              <w:ind w:left="610" w:right="602"/>
              <w:jc w:val="center"/>
              <w:rPr>
                <w:sz w:val="24"/>
              </w:rPr>
            </w:pPr>
            <w:r>
              <w:rPr>
                <w:sz w:val="24"/>
              </w:rPr>
              <w:t>32.20</w:t>
            </w:r>
          </w:p>
        </w:tc>
        <w:tc>
          <w:tcPr>
            <w:tcW w:w="1637" w:type="dxa"/>
          </w:tcPr>
          <w:p>
            <w:pPr>
              <w:pStyle w:val="13"/>
              <w:ind w:left="697"/>
              <w:rPr>
                <w:sz w:val="24"/>
              </w:rPr>
            </w:pPr>
            <w:r>
              <w:rPr>
                <w:sz w:val="24"/>
              </w:rPr>
              <w:t>28</w:t>
            </w:r>
          </w:p>
        </w:tc>
        <w:tc>
          <w:tcPr>
            <w:tcW w:w="1641" w:type="dxa"/>
          </w:tcPr>
          <w:p>
            <w:pPr>
              <w:pStyle w:val="13"/>
              <w:ind w:left="678" w:right="673"/>
              <w:jc w:val="center"/>
              <w:rPr>
                <w:sz w:val="24"/>
              </w:rPr>
            </w:pPr>
            <w:r>
              <w:rPr>
                <w:sz w:val="24"/>
              </w:rPr>
              <w:t>29</w:t>
            </w:r>
          </w:p>
        </w:tc>
        <w:tc>
          <w:tcPr>
            <w:tcW w:w="1529" w:type="dxa"/>
          </w:tcPr>
          <w:p>
            <w:pPr>
              <w:pStyle w:val="13"/>
              <w:ind w:left="309" w:right="300"/>
              <w:jc w:val="center"/>
              <w:rPr>
                <w:sz w:val="24"/>
              </w:rPr>
            </w:pPr>
            <w:r>
              <w:rPr>
                <w:sz w:val="24"/>
              </w:rPr>
              <w:t>-0.0004</w:t>
            </w:r>
          </w:p>
        </w:tc>
        <w:tc>
          <w:tcPr>
            <w:tcW w:w="1272" w:type="dxa"/>
          </w:tcPr>
          <w:p>
            <w:pPr>
              <w:pStyle w:val="13"/>
              <w:ind w:left="128" w:right="117"/>
              <w:jc w:val="center"/>
              <w:rPr>
                <w:sz w:val="24"/>
              </w:rPr>
            </w:pPr>
            <w:r>
              <w:rPr>
                <w:sz w:val="24"/>
              </w:rPr>
              <w:t>-0.04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272" w:type="dxa"/>
          </w:tcPr>
          <w:p>
            <w:pPr>
              <w:pStyle w:val="13"/>
              <w:ind w:left="575"/>
              <w:rPr>
                <w:sz w:val="24"/>
              </w:rPr>
            </w:pPr>
            <w:r>
              <w:rPr>
                <w:sz w:val="24"/>
              </w:rPr>
              <w:t>6</w:t>
            </w:r>
          </w:p>
        </w:tc>
        <w:tc>
          <w:tcPr>
            <w:tcW w:w="2000" w:type="dxa"/>
          </w:tcPr>
          <w:p>
            <w:pPr>
              <w:pStyle w:val="13"/>
              <w:ind w:left="610" w:right="605"/>
              <w:jc w:val="center"/>
              <w:rPr>
                <w:sz w:val="24"/>
              </w:rPr>
            </w:pPr>
            <w:r>
              <w:rPr>
                <w:sz w:val="24"/>
              </w:rPr>
              <w:t>Control</w:t>
            </w:r>
          </w:p>
        </w:tc>
        <w:tc>
          <w:tcPr>
            <w:tcW w:w="1637" w:type="dxa"/>
          </w:tcPr>
          <w:p>
            <w:pPr>
              <w:pStyle w:val="13"/>
              <w:ind w:left="697"/>
              <w:rPr>
                <w:sz w:val="24"/>
              </w:rPr>
            </w:pPr>
            <w:r>
              <w:rPr>
                <w:sz w:val="24"/>
              </w:rPr>
              <w:t>27</w:t>
            </w:r>
          </w:p>
        </w:tc>
        <w:tc>
          <w:tcPr>
            <w:tcW w:w="1641" w:type="dxa"/>
          </w:tcPr>
          <w:p>
            <w:pPr>
              <w:pStyle w:val="13"/>
              <w:ind w:left="678" w:right="673"/>
              <w:jc w:val="center"/>
              <w:rPr>
                <w:sz w:val="24"/>
              </w:rPr>
            </w:pPr>
            <w:r>
              <w:rPr>
                <w:sz w:val="24"/>
              </w:rPr>
              <w:t>30</w:t>
            </w:r>
          </w:p>
        </w:tc>
        <w:tc>
          <w:tcPr>
            <w:tcW w:w="1529" w:type="dxa"/>
          </w:tcPr>
          <w:p>
            <w:pPr>
              <w:pStyle w:val="13"/>
              <w:ind w:left="309" w:right="300"/>
              <w:jc w:val="center"/>
              <w:rPr>
                <w:sz w:val="24"/>
              </w:rPr>
            </w:pPr>
            <w:r>
              <w:rPr>
                <w:sz w:val="24"/>
              </w:rPr>
              <w:t>-0.0011</w:t>
            </w:r>
          </w:p>
        </w:tc>
        <w:tc>
          <w:tcPr>
            <w:tcW w:w="1272" w:type="dxa"/>
          </w:tcPr>
          <w:p>
            <w:pPr>
              <w:pStyle w:val="13"/>
              <w:ind w:left="128" w:right="117"/>
              <w:jc w:val="center"/>
              <w:rPr>
                <w:sz w:val="24"/>
              </w:rPr>
            </w:pPr>
            <w:r>
              <w:rPr>
                <w:sz w:val="24"/>
              </w:rPr>
              <w:t>-0.11</w:t>
            </w:r>
          </w:p>
        </w:tc>
      </w:tr>
    </w:tbl>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rPr>
          <w:b/>
          <w:sz w:val="26"/>
        </w:rPr>
      </w:pPr>
    </w:p>
    <w:p>
      <w:pPr>
        <w:pStyle w:val="5"/>
        <w:spacing w:before="225" w:line="360" w:lineRule="auto"/>
        <w:ind w:left="240" w:right="235"/>
        <w:jc w:val="both"/>
      </w:pPr>
      <w:r>
        <w:t>In Table 4.15, 4.16, 4.17 and Figure 4.3, the result of the total suspended solids (TSS) of the aerobic sample containing camphor for 28 days (4 Weeks) was reported. The result shows the amount of total suspended solids (TSS) present in the sewage samples at 14 days (Week 2) to be high in sample 2, and very low in sample 1, 3, 4 &amp; 5 when compared with control as shown in Figure 4.3 (TSS removal efficiency rate in percentage). At 21 days (Week 3), there was an increase</w:t>
      </w:r>
      <w:r>
        <w:rPr>
          <w:spacing w:val="9"/>
        </w:rPr>
        <w:t xml:space="preserve"> </w:t>
      </w:r>
      <w:r>
        <w:t>in</w:t>
      </w:r>
      <w:r>
        <w:rPr>
          <w:spacing w:val="11"/>
        </w:rPr>
        <w:t xml:space="preserve"> </w:t>
      </w:r>
      <w:r>
        <w:t>the</w:t>
      </w:r>
      <w:r>
        <w:rPr>
          <w:spacing w:val="11"/>
        </w:rPr>
        <w:t xml:space="preserve"> </w:t>
      </w:r>
      <w:r>
        <w:t>amount</w:t>
      </w:r>
      <w:r>
        <w:rPr>
          <w:spacing w:val="11"/>
        </w:rPr>
        <w:t xml:space="preserve"> </w:t>
      </w:r>
      <w:r>
        <w:t>of</w:t>
      </w:r>
      <w:r>
        <w:rPr>
          <w:spacing w:val="13"/>
        </w:rPr>
        <w:t xml:space="preserve"> </w:t>
      </w:r>
      <w:r>
        <w:t>TSS</w:t>
      </w:r>
      <w:r>
        <w:rPr>
          <w:spacing w:val="12"/>
        </w:rPr>
        <w:t xml:space="preserve"> </w:t>
      </w:r>
      <w:r>
        <w:t>present</w:t>
      </w:r>
      <w:r>
        <w:rPr>
          <w:spacing w:val="12"/>
        </w:rPr>
        <w:t xml:space="preserve"> </w:t>
      </w:r>
      <w:r>
        <w:t>in</w:t>
      </w:r>
      <w:r>
        <w:rPr>
          <w:spacing w:val="11"/>
        </w:rPr>
        <w:t xml:space="preserve"> </w:t>
      </w:r>
      <w:r>
        <w:t>the</w:t>
      </w:r>
      <w:r>
        <w:rPr>
          <w:spacing w:val="10"/>
        </w:rPr>
        <w:t xml:space="preserve"> </w:t>
      </w:r>
      <w:r>
        <w:t>sewage</w:t>
      </w:r>
      <w:r>
        <w:rPr>
          <w:spacing w:val="10"/>
        </w:rPr>
        <w:t xml:space="preserve"> </w:t>
      </w:r>
      <w:r>
        <w:t>sample</w:t>
      </w:r>
      <w:r>
        <w:rPr>
          <w:spacing w:val="12"/>
        </w:rPr>
        <w:t xml:space="preserve"> </w:t>
      </w:r>
      <w:r>
        <w:t>for</w:t>
      </w:r>
      <w:r>
        <w:rPr>
          <w:spacing w:val="11"/>
        </w:rPr>
        <w:t xml:space="preserve"> </w:t>
      </w:r>
      <w:r>
        <w:t>sample</w:t>
      </w:r>
      <w:r>
        <w:rPr>
          <w:spacing w:val="9"/>
        </w:rPr>
        <w:t xml:space="preserve"> </w:t>
      </w:r>
      <w:r>
        <w:t>1,</w:t>
      </w:r>
      <w:r>
        <w:rPr>
          <w:spacing w:val="13"/>
        </w:rPr>
        <w:t xml:space="preserve"> </w:t>
      </w:r>
      <w:r>
        <w:t>3</w:t>
      </w:r>
      <w:r>
        <w:rPr>
          <w:spacing w:val="10"/>
        </w:rPr>
        <w:t xml:space="preserve"> </w:t>
      </w:r>
      <w:r>
        <w:t>&amp;</w:t>
      </w:r>
      <w:r>
        <w:rPr>
          <w:spacing w:val="8"/>
        </w:rPr>
        <w:t xml:space="preserve"> </w:t>
      </w:r>
      <w:r>
        <w:t>4</w:t>
      </w:r>
      <w:r>
        <w:rPr>
          <w:spacing w:val="14"/>
        </w:rPr>
        <w:t xml:space="preserve"> </w:t>
      </w:r>
      <w:r>
        <w:t>as</w:t>
      </w:r>
      <w:r>
        <w:rPr>
          <w:spacing w:val="11"/>
        </w:rPr>
        <w:t xml:space="preserve"> </w:t>
      </w:r>
      <w:r>
        <w:t>seen</w:t>
      </w:r>
      <w:r>
        <w:rPr>
          <w:spacing w:val="11"/>
        </w:rPr>
        <w:t xml:space="preserve"> </w:t>
      </w:r>
      <w:r>
        <w:t>in</w:t>
      </w:r>
      <w:r>
        <w:rPr>
          <w:spacing w:val="15"/>
        </w:rPr>
        <w:t xml:space="preserve"> </w:t>
      </w:r>
      <w:r>
        <w:t>Fig.</w:t>
      </w:r>
    </w:p>
    <w:p>
      <w:pPr>
        <w:pStyle w:val="5"/>
        <w:spacing w:before="1" w:line="360" w:lineRule="auto"/>
        <w:ind w:left="240" w:right="235"/>
        <w:jc w:val="both"/>
      </w:pPr>
      <w:r>
        <w:t>4.3. This increase was greater than that recorded during the Week 2 of the experiment. This shows that the bacteria was able to degrade the organic matter present in the sewage sample. Although,</w:t>
      </w:r>
      <w:r>
        <w:rPr>
          <w:spacing w:val="17"/>
        </w:rPr>
        <w:t xml:space="preserve"> </w:t>
      </w:r>
      <w:r>
        <w:t>it</w:t>
      </w:r>
      <w:r>
        <w:rPr>
          <w:spacing w:val="19"/>
        </w:rPr>
        <w:t xml:space="preserve"> </w:t>
      </w:r>
      <w:r>
        <w:t>should</w:t>
      </w:r>
      <w:r>
        <w:rPr>
          <w:spacing w:val="18"/>
        </w:rPr>
        <w:t xml:space="preserve"> </w:t>
      </w:r>
      <w:r>
        <w:t>be</w:t>
      </w:r>
      <w:r>
        <w:rPr>
          <w:spacing w:val="17"/>
        </w:rPr>
        <w:t xml:space="preserve"> </w:t>
      </w:r>
      <w:r>
        <w:t>noted</w:t>
      </w:r>
      <w:r>
        <w:rPr>
          <w:spacing w:val="18"/>
        </w:rPr>
        <w:t xml:space="preserve"> </w:t>
      </w:r>
      <w:r>
        <w:t>that</w:t>
      </w:r>
      <w:r>
        <w:rPr>
          <w:spacing w:val="19"/>
        </w:rPr>
        <w:t xml:space="preserve"> </w:t>
      </w:r>
      <w:r>
        <w:t>part</w:t>
      </w:r>
      <w:r>
        <w:rPr>
          <w:spacing w:val="18"/>
        </w:rPr>
        <w:t xml:space="preserve"> </w:t>
      </w:r>
      <w:r>
        <w:t>of</w:t>
      </w:r>
      <w:r>
        <w:rPr>
          <w:spacing w:val="17"/>
        </w:rPr>
        <w:t xml:space="preserve"> </w:t>
      </w:r>
      <w:r>
        <w:t>the</w:t>
      </w:r>
      <w:r>
        <w:rPr>
          <w:spacing w:val="20"/>
        </w:rPr>
        <w:t xml:space="preserve"> </w:t>
      </w:r>
      <w:r>
        <w:t>crushed</w:t>
      </w:r>
      <w:r>
        <w:rPr>
          <w:spacing w:val="18"/>
        </w:rPr>
        <w:t xml:space="preserve"> </w:t>
      </w:r>
      <w:r>
        <w:t>camphor</w:t>
      </w:r>
      <w:r>
        <w:rPr>
          <w:spacing w:val="20"/>
        </w:rPr>
        <w:t xml:space="preserve"> </w:t>
      </w:r>
      <w:r>
        <w:t>that</w:t>
      </w:r>
      <w:r>
        <w:rPr>
          <w:spacing w:val="18"/>
        </w:rPr>
        <w:t xml:space="preserve"> </w:t>
      </w:r>
      <w:r>
        <w:t>was</w:t>
      </w:r>
      <w:r>
        <w:rPr>
          <w:spacing w:val="21"/>
        </w:rPr>
        <w:t xml:space="preserve"> </w:t>
      </w:r>
      <w:r>
        <w:t>unable</w:t>
      </w:r>
      <w:r>
        <w:rPr>
          <w:spacing w:val="18"/>
        </w:rPr>
        <w:t xml:space="preserve"> </w:t>
      </w:r>
      <w:r>
        <w:t>to</w:t>
      </w:r>
      <w:r>
        <w:rPr>
          <w:spacing w:val="19"/>
        </w:rPr>
        <w:t xml:space="preserve"> </w:t>
      </w:r>
      <w:r>
        <w:t>dissolve</w:t>
      </w:r>
      <w:r>
        <w:rPr>
          <w:spacing w:val="17"/>
        </w:rPr>
        <w:t xml:space="preserve"> </w:t>
      </w:r>
      <w:r>
        <w:t>with</w:t>
      </w:r>
    </w:p>
    <w:p>
      <w:pPr>
        <w:spacing w:after="0" w:line="360" w:lineRule="auto"/>
        <w:jc w:val="both"/>
        <w:sectPr>
          <w:pgSz w:w="12240" w:h="15840"/>
          <w:pgMar w:top="1360" w:right="1200" w:bottom="1180" w:left="1200" w:header="0" w:footer="992" w:gutter="0"/>
        </w:sectPr>
      </w:pPr>
    </w:p>
    <w:p>
      <w:pPr>
        <w:pStyle w:val="5"/>
        <w:spacing w:before="74" w:line="360" w:lineRule="auto"/>
        <w:ind w:left="240" w:right="239"/>
        <w:jc w:val="both"/>
      </w:pPr>
      <w:r>
        <w:t>the sewage constituted part of the suspended solids. At 28 days (Week 4), it was observed that there was a considerable decrease of the total suspended solids present in the sewage sample when compared with the results gotten for 14 and 21 days. This implies that settling occurred in the sampling containers which reduced the number of suspended solids.</w:t>
      </w:r>
    </w:p>
    <w:p>
      <w:pPr>
        <w:pStyle w:val="4"/>
        <w:spacing w:before="205"/>
      </w:pPr>
      <w:r>
        <w:t>Note: The formula used to calculate the TSS removal rate</w:t>
      </w:r>
    </w:p>
    <w:p>
      <w:pPr>
        <w:pStyle w:val="5"/>
        <w:spacing w:before="6"/>
        <w:rPr>
          <w:b/>
          <w:sz w:val="26"/>
        </w:rPr>
      </w:pPr>
    </w:p>
    <w:p>
      <w:pPr>
        <w:spacing w:before="0" w:line="231" w:lineRule="exact"/>
        <w:ind w:left="240" w:right="0" w:firstLine="0"/>
        <w:jc w:val="both"/>
        <w:rPr>
          <w:rFonts w:ascii="Arial"/>
          <w:sz w:val="17"/>
        </w:rPr>
      </w:pPr>
      <w:r>
        <mc:AlternateContent>
          <mc:Choice Requires="wps">
            <w:drawing>
              <wp:anchor distT="0" distB="0" distL="114300" distR="114300" simplePos="0" relativeHeight="484758528" behindDoc="1" locked="0" layoutInCell="1" allowOverlap="1">
                <wp:simplePos x="0" y="0"/>
                <wp:positionH relativeFrom="page">
                  <wp:posOffset>1592580</wp:posOffset>
                </wp:positionH>
                <wp:positionV relativeFrom="paragraph">
                  <wp:posOffset>93980</wp:posOffset>
                </wp:positionV>
                <wp:extent cx="1981200" cy="10160"/>
                <wp:effectExtent l="0" t="0" r="0" b="0"/>
                <wp:wrapNone/>
                <wp:docPr id="658" name="Rectangles 590"/>
                <wp:cNvGraphicFramePr/>
                <a:graphic xmlns:a="http://schemas.openxmlformats.org/drawingml/2006/main">
                  <a:graphicData uri="http://schemas.microsoft.com/office/word/2010/wordprocessingShape">
                    <wps:wsp>
                      <wps:cNvSpPr/>
                      <wps:spPr>
                        <a:xfrm>
                          <a:off x="0" y="0"/>
                          <a:ext cx="1981200" cy="10160"/>
                        </a:xfrm>
                        <a:prstGeom prst="rect">
                          <a:avLst/>
                        </a:prstGeom>
                        <a:solidFill>
                          <a:srgbClr val="000000"/>
                        </a:solidFill>
                        <a:ln>
                          <a:noFill/>
                        </a:ln>
                      </wps:spPr>
                      <wps:bodyPr upright="1"/>
                    </wps:wsp>
                  </a:graphicData>
                </a:graphic>
              </wp:anchor>
            </w:drawing>
          </mc:Choice>
          <mc:Fallback>
            <w:pict>
              <v:rect id="Rectangles 590" o:spid="_x0000_s1026" o:spt="1" style="position:absolute;left:0pt;margin-left:125.4pt;margin-top:7.4pt;height:0.8pt;width:156pt;mso-position-horizontal-relative:page;z-index:-18557952;mso-width-relative:page;mso-height-relative:page;" fillcolor="#000000" filled="t" stroked="f" coordsize="21600,21600" o:gfxdata="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aKb761wAAAAkBAAAPAAAAAAAAAAEAIAAAACIAAABkcnMvZG93bnJl&#10;di54bWxQSwECFAAUAAAACACHTuJAK1ITJ4wBAAAYAwAADgAAAAAAAAABACAAAAAmAQAAZHJzL2Uy&#10;b0RvYy54bWxQSwUGAAAAAAYABgBZAQAAJAUAAAAA&#10;">
                <v:fill on="t" focussize="0,0"/>
                <v:stroke on="f"/>
                <v:imagedata o:title=""/>
                <o:lock v:ext="edit" aspectratio="f"/>
              </v:rect>
            </w:pict>
          </mc:Fallback>
        </mc:AlternateContent>
      </w:r>
      <w:r>
        <w:rPr>
          <w:position w:val="-13"/>
          <w:sz w:val="24"/>
        </w:rPr>
        <w:t xml:space="preserve">Formula = </w:t>
      </w:r>
      <w:r>
        <w:rPr>
          <w:rFonts w:ascii="Arial"/>
          <w:w w:val="237"/>
          <w:sz w:val="17"/>
        </w:rPr>
        <w:t xml:space="preserve">   </w:t>
      </w:r>
      <w:r>
        <w:rPr>
          <w:rFonts w:ascii="Arial"/>
          <w:sz w:val="17"/>
        </w:rPr>
        <w:t xml:space="preserve"> </w:t>
      </w:r>
      <w:r>
        <w:rPr>
          <w:rFonts w:ascii="Arial"/>
          <w:w w:val="208"/>
          <w:sz w:val="17"/>
        </w:rPr>
        <w:t xml:space="preserve"> </w:t>
      </w:r>
      <w:r>
        <w:rPr>
          <w:rFonts w:ascii="Arial"/>
          <w:sz w:val="17"/>
        </w:rPr>
        <w:t xml:space="preserve"> </w:t>
      </w:r>
      <w:r>
        <w:rPr>
          <w:rFonts w:ascii="Arial"/>
          <w:w w:val="221"/>
          <w:sz w:val="17"/>
        </w:rPr>
        <w:t xml:space="preserve"> </w:t>
      </w:r>
      <w:r>
        <w:rPr>
          <w:rFonts w:ascii="Arial"/>
          <w:w w:val="199"/>
          <w:sz w:val="17"/>
        </w:rPr>
        <w:t xml:space="preserve">  </w:t>
      </w:r>
      <w:r>
        <w:rPr>
          <w:rFonts w:ascii="Arial"/>
          <w:sz w:val="17"/>
        </w:rPr>
        <w:t xml:space="preserve"> </w:t>
      </w:r>
      <w:r>
        <w:rPr>
          <w:rFonts w:ascii="Arial"/>
          <w:w w:val="214"/>
          <w:sz w:val="17"/>
        </w:rPr>
        <w:t xml:space="preserve">  </w:t>
      </w:r>
      <w:r>
        <w:rPr>
          <w:rFonts w:ascii="Arial"/>
          <w:sz w:val="17"/>
        </w:rPr>
        <w:t xml:space="preserve"> </w:t>
      </w:r>
      <w:r>
        <w:rPr>
          <w:rFonts w:ascii="Arial"/>
          <w:w w:val="285"/>
          <w:sz w:val="17"/>
        </w:rPr>
        <w:t xml:space="preserve">  </w:t>
      </w:r>
      <w:r>
        <w:rPr>
          <w:rFonts w:ascii="Arial"/>
          <w:w w:val="73"/>
          <w:sz w:val="17"/>
        </w:rPr>
        <w:t xml:space="preserve"> </w:t>
      </w:r>
      <w:r>
        <w:rPr>
          <w:rFonts w:ascii="Arial"/>
          <w:w w:val="208"/>
          <w:sz w:val="17"/>
        </w:rPr>
        <w:t xml:space="preserve"> </w:t>
      </w:r>
      <w:r>
        <w:rPr>
          <w:rFonts w:ascii="Arial"/>
          <w:w w:val="262"/>
          <w:sz w:val="17"/>
        </w:rPr>
        <w:t xml:space="preserve"> </w:t>
      </w:r>
      <w:r>
        <w:rPr>
          <w:rFonts w:ascii="Arial"/>
          <w:w w:val="237"/>
          <w:sz w:val="17"/>
        </w:rPr>
        <w:t xml:space="preserve">   </w:t>
      </w:r>
      <w:r>
        <w:rPr>
          <w:rFonts w:ascii="Arial"/>
          <w:sz w:val="17"/>
        </w:rPr>
        <w:t xml:space="preserve"> </w:t>
      </w:r>
      <w:r>
        <w:rPr>
          <w:rFonts w:ascii="Arial"/>
          <w:w w:val="208"/>
          <w:sz w:val="17"/>
        </w:rPr>
        <w:t xml:space="preserve"> </w:t>
      </w:r>
      <w:r>
        <w:rPr>
          <w:rFonts w:ascii="Arial"/>
          <w:sz w:val="17"/>
        </w:rPr>
        <w:t xml:space="preserve"> </w:t>
      </w:r>
      <w:r>
        <w:rPr>
          <w:rFonts w:ascii="Arial"/>
          <w:w w:val="221"/>
          <w:sz w:val="17"/>
        </w:rPr>
        <w:t xml:space="preserve"> </w:t>
      </w:r>
      <w:r>
        <w:rPr>
          <w:rFonts w:ascii="Arial"/>
          <w:w w:val="199"/>
          <w:sz w:val="17"/>
        </w:rPr>
        <w:t xml:space="preserve">  </w:t>
      </w:r>
      <w:r>
        <w:rPr>
          <w:rFonts w:ascii="Arial"/>
          <w:sz w:val="17"/>
        </w:rPr>
        <w:t xml:space="preserve"> </w:t>
      </w:r>
      <w:r>
        <w:rPr>
          <w:rFonts w:ascii="Arial"/>
          <w:w w:val="214"/>
          <w:sz w:val="17"/>
        </w:rPr>
        <w:t xml:space="preserve">  </w:t>
      </w:r>
      <w:r>
        <w:rPr>
          <w:rFonts w:ascii="Arial"/>
          <w:sz w:val="17"/>
        </w:rPr>
        <w:t xml:space="preserve"> </w:t>
      </w:r>
      <w:r>
        <w:rPr>
          <w:rFonts w:ascii="Arial"/>
          <w:w w:val="285"/>
          <w:sz w:val="17"/>
        </w:rPr>
        <w:t xml:space="preserve">  </w:t>
      </w:r>
      <w:r>
        <w:rPr>
          <w:rFonts w:ascii="Arial"/>
          <w:w w:val="73"/>
          <w:sz w:val="17"/>
        </w:rPr>
        <w:t xml:space="preserve"> </w:t>
      </w:r>
      <w:r>
        <w:rPr>
          <w:rFonts w:ascii="Arial"/>
          <w:w w:val="208"/>
          <w:sz w:val="17"/>
        </w:rPr>
        <w:t xml:space="preserve"> </w:t>
      </w:r>
    </w:p>
    <w:p>
      <w:pPr>
        <w:spacing w:before="0" w:line="151" w:lineRule="exact"/>
        <w:ind w:left="1882" w:right="0" w:firstLine="0"/>
        <w:jc w:val="left"/>
        <w:rPr>
          <w:rFonts w:ascii="Arial"/>
          <w:sz w:val="17"/>
        </w:rPr>
      </w:pPr>
      <w:r>
        <w:rPr>
          <w:rFonts w:ascii="Arial"/>
          <w:w w:val="237"/>
          <w:sz w:val="17"/>
        </w:rPr>
        <w:t xml:space="preserve">   </w:t>
      </w:r>
      <w:r>
        <w:rPr>
          <w:rFonts w:ascii="Arial"/>
          <w:spacing w:val="-5"/>
          <w:sz w:val="17"/>
        </w:rPr>
        <w:t xml:space="preserve"> </w:t>
      </w:r>
      <w:r>
        <w:rPr>
          <w:rFonts w:ascii="Arial"/>
          <w:w w:val="208"/>
          <w:sz w:val="17"/>
        </w:rPr>
        <w:t xml:space="preserve"> </w:t>
      </w:r>
      <w:r>
        <w:rPr>
          <w:rFonts w:ascii="Arial"/>
          <w:spacing w:val="-9"/>
          <w:sz w:val="17"/>
        </w:rPr>
        <w:t xml:space="preserve"> </w:t>
      </w:r>
      <w:r>
        <w:rPr>
          <w:rFonts w:ascii="Arial"/>
          <w:spacing w:val="-2"/>
          <w:w w:val="221"/>
          <w:sz w:val="17"/>
        </w:rPr>
        <w:t xml:space="preserve"> </w:t>
      </w:r>
      <w:r>
        <w:rPr>
          <w:rFonts w:ascii="Arial"/>
          <w:spacing w:val="-1"/>
          <w:w w:val="199"/>
          <w:sz w:val="17"/>
        </w:rPr>
        <w:t xml:space="preserve"> </w:t>
      </w:r>
      <w:r>
        <w:rPr>
          <w:rFonts w:ascii="Arial"/>
          <w:w w:val="199"/>
          <w:sz w:val="17"/>
        </w:rPr>
        <w:t xml:space="preserve"> </w:t>
      </w:r>
      <w:r>
        <w:rPr>
          <w:rFonts w:ascii="Arial"/>
          <w:spacing w:val="-8"/>
          <w:sz w:val="17"/>
        </w:rPr>
        <w:t xml:space="preserve"> </w:t>
      </w:r>
      <w:r>
        <w:rPr>
          <w:rFonts w:ascii="Arial"/>
          <w:w w:val="214"/>
          <w:sz w:val="17"/>
        </w:rPr>
        <w:t xml:space="preserve">  </w:t>
      </w:r>
      <w:r>
        <w:rPr>
          <w:rFonts w:ascii="Arial"/>
          <w:spacing w:val="-6"/>
          <w:sz w:val="17"/>
        </w:rPr>
        <w:t xml:space="preserve"> </w:t>
      </w:r>
      <w:r>
        <w:rPr>
          <w:rFonts w:ascii="Arial"/>
          <w:w w:val="285"/>
          <w:sz w:val="17"/>
        </w:rPr>
        <w:t xml:space="preserve"> </w:t>
      </w:r>
      <w:r>
        <w:rPr>
          <w:rFonts w:ascii="Arial"/>
          <w:spacing w:val="2"/>
          <w:w w:val="285"/>
          <w:sz w:val="17"/>
        </w:rPr>
        <w:t xml:space="preserve"> </w:t>
      </w:r>
      <w:r>
        <w:rPr>
          <w:rFonts w:ascii="Arial"/>
          <w:spacing w:val="1"/>
          <w:w w:val="73"/>
          <w:sz w:val="17"/>
        </w:rPr>
        <w:t xml:space="preserve"> </w:t>
      </w:r>
      <w:r>
        <w:rPr>
          <w:rFonts w:ascii="Arial"/>
          <w:w w:val="208"/>
          <w:sz w:val="17"/>
        </w:rPr>
        <w:t xml:space="preserve"> </w:t>
      </w:r>
      <w:r>
        <w:rPr>
          <w:rFonts w:ascii="Arial"/>
          <w:spacing w:val="-10"/>
          <w:sz w:val="17"/>
        </w:rPr>
        <w:t xml:space="preserve"> </w:t>
      </w:r>
      <w:r>
        <w:rPr>
          <w:rFonts w:ascii="Arial"/>
          <w:w w:val="213"/>
          <w:sz w:val="17"/>
        </w:rPr>
        <w:t xml:space="preserve"> </w:t>
      </w:r>
      <w:r>
        <w:rPr>
          <w:rFonts w:ascii="Arial"/>
          <w:spacing w:val="-7"/>
          <w:sz w:val="17"/>
        </w:rPr>
        <w:t xml:space="preserve"> </w:t>
      </w:r>
      <w:r>
        <w:rPr>
          <w:rFonts w:ascii="Arial"/>
          <w:spacing w:val="-1"/>
          <w:w w:val="208"/>
          <w:sz w:val="17"/>
        </w:rPr>
        <w:t xml:space="preserve">   </w:t>
      </w:r>
    </w:p>
    <w:p>
      <w:pPr>
        <w:pStyle w:val="5"/>
        <w:spacing w:before="9"/>
        <w:rPr>
          <w:rFonts w:ascii="Arial"/>
          <w:sz w:val="20"/>
        </w:rPr>
      </w:pPr>
    </w:p>
    <w:p>
      <w:pPr>
        <w:pStyle w:val="4"/>
        <w:spacing w:after="4"/>
      </w:pPr>
      <w:r>
        <w:t>Table 4.15: TSS removal rate @ 14</w:t>
      </w:r>
      <w:r>
        <w:rPr>
          <w:spacing w:val="-10"/>
        </w:rPr>
        <w:t xml:space="preserve"> </w:t>
      </w:r>
      <w:r>
        <w:t>days</w:t>
      </w:r>
    </w:p>
    <w:tbl>
      <w:tblPr>
        <w:tblStyle w:val="10"/>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50"/>
        <w:gridCol w:w="2031"/>
        <w:gridCol w:w="1347"/>
        <w:gridCol w:w="1575"/>
        <w:gridCol w:w="1732"/>
        <w:gridCol w:w="14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1450" w:type="dxa"/>
          </w:tcPr>
          <w:p>
            <w:pPr>
              <w:pStyle w:val="13"/>
              <w:spacing w:before="6" w:line="240" w:lineRule="auto"/>
              <w:rPr>
                <w:b/>
                <w:sz w:val="23"/>
              </w:rPr>
            </w:pPr>
          </w:p>
          <w:p>
            <w:pPr>
              <w:pStyle w:val="13"/>
              <w:spacing w:line="270" w:lineRule="atLeast"/>
              <w:ind w:left="251" w:right="222" w:firstLine="12"/>
              <w:rPr>
                <w:sz w:val="24"/>
              </w:rPr>
            </w:pPr>
            <w:r>
              <w:rPr>
                <w:sz w:val="24"/>
              </w:rPr>
              <w:t>Sampling Container</w:t>
            </w:r>
          </w:p>
        </w:tc>
        <w:tc>
          <w:tcPr>
            <w:tcW w:w="2031" w:type="dxa"/>
          </w:tcPr>
          <w:p>
            <w:pPr>
              <w:pStyle w:val="13"/>
              <w:spacing w:line="270" w:lineRule="exact"/>
              <w:ind w:left="200" w:hanging="72"/>
              <w:rPr>
                <w:sz w:val="24"/>
              </w:rPr>
            </w:pPr>
            <w:r>
              <w:rPr>
                <w:sz w:val="24"/>
              </w:rPr>
              <w:t>Weight of crushed</w:t>
            </w:r>
          </w:p>
          <w:p>
            <w:pPr>
              <w:pStyle w:val="13"/>
              <w:spacing w:line="270" w:lineRule="atLeast"/>
              <w:ind w:left="914" w:right="174" w:hanging="714"/>
              <w:rPr>
                <w:sz w:val="24"/>
              </w:rPr>
            </w:pPr>
            <w:r>
              <w:rPr>
                <w:sz w:val="24"/>
              </w:rPr>
              <w:t>camphor (grams, g)</w:t>
            </w:r>
          </w:p>
        </w:tc>
        <w:tc>
          <w:tcPr>
            <w:tcW w:w="1347" w:type="dxa"/>
          </w:tcPr>
          <w:p>
            <w:pPr>
              <w:pStyle w:val="13"/>
              <w:spacing w:line="240" w:lineRule="auto"/>
              <w:ind w:left="150" w:right="138" w:firstLine="1"/>
              <w:jc w:val="center"/>
              <w:rPr>
                <w:sz w:val="24"/>
              </w:rPr>
            </w:pPr>
            <w:r>
              <w:rPr>
                <w:sz w:val="24"/>
              </w:rPr>
              <w:t>TSS for Day 3 Wk.</w:t>
            </w:r>
          </w:p>
          <w:p>
            <w:pPr>
              <w:pStyle w:val="13"/>
              <w:spacing w:line="264" w:lineRule="exact"/>
              <w:ind w:left="10"/>
              <w:jc w:val="center"/>
              <w:rPr>
                <w:sz w:val="24"/>
              </w:rPr>
            </w:pPr>
            <w:r>
              <w:rPr>
                <w:sz w:val="24"/>
              </w:rPr>
              <w:t>1</w:t>
            </w:r>
          </w:p>
        </w:tc>
        <w:tc>
          <w:tcPr>
            <w:tcW w:w="1575" w:type="dxa"/>
          </w:tcPr>
          <w:p>
            <w:pPr>
              <w:pStyle w:val="13"/>
              <w:spacing w:before="6" w:line="240" w:lineRule="auto"/>
              <w:rPr>
                <w:b/>
                <w:sz w:val="23"/>
              </w:rPr>
            </w:pPr>
          </w:p>
          <w:p>
            <w:pPr>
              <w:pStyle w:val="13"/>
              <w:spacing w:line="270" w:lineRule="atLeast"/>
              <w:ind w:left="402" w:right="153" w:hanging="224"/>
              <w:rPr>
                <w:sz w:val="24"/>
              </w:rPr>
            </w:pPr>
            <w:r>
              <w:rPr>
                <w:sz w:val="24"/>
              </w:rPr>
              <w:t>TSS for Day 3 Wk. 2</w:t>
            </w:r>
          </w:p>
        </w:tc>
        <w:tc>
          <w:tcPr>
            <w:tcW w:w="1732" w:type="dxa"/>
          </w:tcPr>
          <w:p>
            <w:pPr>
              <w:pStyle w:val="13"/>
              <w:spacing w:line="240" w:lineRule="auto"/>
              <w:rPr>
                <w:b/>
                <w:sz w:val="26"/>
              </w:rPr>
            </w:pPr>
          </w:p>
          <w:p>
            <w:pPr>
              <w:pStyle w:val="13"/>
              <w:spacing w:before="6" w:line="240" w:lineRule="auto"/>
              <w:rPr>
                <w:b/>
                <w:sz w:val="21"/>
              </w:rPr>
            </w:pPr>
          </w:p>
          <w:p>
            <w:pPr>
              <w:pStyle w:val="13"/>
              <w:spacing w:line="264" w:lineRule="exact"/>
              <w:ind w:left="172" w:right="168"/>
              <w:jc w:val="center"/>
              <w:rPr>
                <w:sz w:val="24"/>
              </w:rPr>
            </w:pPr>
            <w:r>
              <w:rPr>
                <w:sz w:val="24"/>
              </w:rPr>
              <w:t>TSS Removal</w:t>
            </w:r>
          </w:p>
        </w:tc>
        <w:tc>
          <w:tcPr>
            <w:tcW w:w="1446" w:type="dxa"/>
          </w:tcPr>
          <w:p>
            <w:pPr>
              <w:pStyle w:val="13"/>
              <w:spacing w:line="240" w:lineRule="auto"/>
              <w:rPr>
                <w:b/>
                <w:sz w:val="26"/>
              </w:rPr>
            </w:pPr>
          </w:p>
          <w:p>
            <w:pPr>
              <w:pStyle w:val="13"/>
              <w:spacing w:before="6" w:line="240" w:lineRule="auto"/>
              <w:rPr>
                <w:b/>
                <w:sz w:val="21"/>
              </w:rPr>
            </w:pPr>
          </w:p>
          <w:p>
            <w:pPr>
              <w:pStyle w:val="13"/>
              <w:spacing w:line="264" w:lineRule="exact"/>
              <w:ind w:left="231" w:right="231"/>
              <w:jc w:val="center"/>
              <w:rPr>
                <w:sz w:val="24"/>
              </w:rPr>
            </w:pPr>
            <w:r>
              <w:rPr>
                <w:sz w:val="24"/>
              </w:rPr>
              <w:t>% of TSS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50" w:type="dxa"/>
          </w:tcPr>
          <w:p>
            <w:pPr>
              <w:pStyle w:val="13"/>
              <w:ind w:left="664"/>
              <w:rPr>
                <w:sz w:val="24"/>
              </w:rPr>
            </w:pPr>
            <w:r>
              <w:rPr>
                <w:sz w:val="24"/>
              </w:rPr>
              <w:t>1</w:t>
            </w:r>
          </w:p>
        </w:tc>
        <w:tc>
          <w:tcPr>
            <w:tcW w:w="2031" w:type="dxa"/>
          </w:tcPr>
          <w:p>
            <w:pPr>
              <w:pStyle w:val="13"/>
              <w:ind w:left="195" w:right="189"/>
              <w:jc w:val="center"/>
              <w:rPr>
                <w:sz w:val="24"/>
              </w:rPr>
            </w:pPr>
            <w:r>
              <w:rPr>
                <w:sz w:val="24"/>
              </w:rPr>
              <w:t>7.38</w:t>
            </w:r>
          </w:p>
        </w:tc>
        <w:tc>
          <w:tcPr>
            <w:tcW w:w="1347" w:type="dxa"/>
          </w:tcPr>
          <w:p>
            <w:pPr>
              <w:pStyle w:val="13"/>
              <w:ind w:left="10"/>
              <w:jc w:val="center"/>
              <w:rPr>
                <w:sz w:val="24"/>
              </w:rPr>
            </w:pPr>
            <w:r>
              <w:rPr>
                <w:sz w:val="24"/>
              </w:rPr>
              <w:t>2</w:t>
            </w:r>
          </w:p>
        </w:tc>
        <w:tc>
          <w:tcPr>
            <w:tcW w:w="1575" w:type="dxa"/>
          </w:tcPr>
          <w:p>
            <w:pPr>
              <w:pStyle w:val="13"/>
              <w:ind w:left="7"/>
              <w:jc w:val="center"/>
              <w:rPr>
                <w:sz w:val="24"/>
              </w:rPr>
            </w:pPr>
            <w:r>
              <w:rPr>
                <w:sz w:val="24"/>
              </w:rPr>
              <w:t>2</w:t>
            </w:r>
          </w:p>
        </w:tc>
        <w:tc>
          <w:tcPr>
            <w:tcW w:w="1732" w:type="dxa"/>
          </w:tcPr>
          <w:p>
            <w:pPr>
              <w:pStyle w:val="13"/>
              <w:ind w:left="4"/>
              <w:jc w:val="center"/>
              <w:rPr>
                <w:sz w:val="24"/>
              </w:rPr>
            </w:pPr>
            <w:r>
              <w:rPr>
                <w:sz w:val="24"/>
              </w:rPr>
              <w:t>0</w:t>
            </w:r>
          </w:p>
        </w:tc>
        <w:tc>
          <w:tcPr>
            <w:tcW w:w="1446" w:type="dxa"/>
          </w:tcPr>
          <w:p>
            <w:pPr>
              <w:pStyle w:val="13"/>
              <w:ind w:left="3"/>
              <w:jc w:val="center"/>
              <w:rPr>
                <w:sz w:val="24"/>
              </w:rPr>
            </w:pPr>
            <w:r>
              <w:rPr>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50" w:type="dxa"/>
          </w:tcPr>
          <w:p>
            <w:pPr>
              <w:pStyle w:val="13"/>
              <w:ind w:left="664"/>
              <w:rPr>
                <w:sz w:val="24"/>
              </w:rPr>
            </w:pPr>
            <w:r>
              <w:rPr>
                <w:sz w:val="24"/>
              </w:rPr>
              <w:t>2</w:t>
            </w:r>
          </w:p>
        </w:tc>
        <w:tc>
          <w:tcPr>
            <w:tcW w:w="2031" w:type="dxa"/>
          </w:tcPr>
          <w:p>
            <w:pPr>
              <w:pStyle w:val="13"/>
              <w:ind w:left="195" w:right="189"/>
              <w:jc w:val="center"/>
              <w:rPr>
                <w:sz w:val="24"/>
              </w:rPr>
            </w:pPr>
            <w:r>
              <w:rPr>
                <w:sz w:val="24"/>
              </w:rPr>
              <w:t>14.25</w:t>
            </w:r>
          </w:p>
        </w:tc>
        <w:tc>
          <w:tcPr>
            <w:tcW w:w="1347" w:type="dxa"/>
          </w:tcPr>
          <w:p>
            <w:pPr>
              <w:pStyle w:val="13"/>
              <w:ind w:left="10"/>
              <w:jc w:val="center"/>
              <w:rPr>
                <w:sz w:val="24"/>
              </w:rPr>
            </w:pPr>
            <w:r>
              <w:rPr>
                <w:sz w:val="24"/>
              </w:rPr>
              <w:t>1</w:t>
            </w:r>
          </w:p>
        </w:tc>
        <w:tc>
          <w:tcPr>
            <w:tcW w:w="1575" w:type="dxa"/>
          </w:tcPr>
          <w:p>
            <w:pPr>
              <w:pStyle w:val="13"/>
              <w:ind w:left="7"/>
              <w:jc w:val="center"/>
              <w:rPr>
                <w:sz w:val="24"/>
              </w:rPr>
            </w:pPr>
            <w:r>
              <w:rPr>
                <w:sz w:val="24"/>
              </w:rPr>
              <w:t>5</w:t>
            </w:r>
          </w:p>
        </w:tc>
        <w:tc>
          <w:tcPr>
            <w:tcW w:w="1732" w:type="dxa"/>
          </w:tcPr>
          <w:p>
            <w:pPr>
              <w:pStyle w:val="13"/>
              <w:ind w:left="172" w:right="166"/>
              <w:jc w:val="center"/>
              <w:rPr>
                <w:sz w:val="24"/>
              </w:rPr>
            </w:pPr>
            <w:r>
              <w:rPr>
                <w:sz w:val="24"/>
              </w:rPr>
              <w:t>0.04</w:t>
            </w:r>
          </w:p>
        </w:tc>
        <w:tc>
          <w:tcPr>
            <w:tcW w:w="1446" w:type="dxa"/>
          </w:tcPr>
          <w:p>
            <w:pPr>
              <w:pStyle w:val="13"/>
              <w:ind w:left="3"/>
              <w:jc w:val="center"/>
              <w:rPr>
                <w:sz w:val="24"/>
              </w:rPr>
            </w:pPr>
            <w:r>
              <w:rPr>
                <w:sz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50" w:type="dxa"/>
          </w:tcPr>
          <w:p>
            <w:pPr>
              <w:pStyle w:val="13"/>
              <w:ind w:left="664"/>
              <w:rPr>
                <w:sz w:val="24"/>
              </w:rPr>
            </w:pPr>
            <w:r>
              <w:rPr>
                <w:sz w:val="24"/>
              </w:rPr>
              <w:t>3</w:t>
            </w:r>
          </w:p>
        </w:tc>
        <w:tc>
          <w:tcPr>
            <w:tcW w:w="2031" w:type="dxa"/>
          </w:tcPr>
          <w:p>
            <w:pPr>
              <w:pStyle w:val="13"/>
              <w:ind w:left="195" w:right="189"/>
              <w:jc w:val="center"/>
              <w:rPr>
                <w:sz w:val="24"/>
              </w:rPr>
            </w:pPr>
            <w:r>
              <w:rPr>
                <w:sz w:val="24"/>
              </w:rPr>
              <w:t>21.91</w:t>
            </w:r>
          </w:p>
        </w:tc>
        <w:tc>
          <w:tcPr>
            <w:tcW w:w="1347" w:type="dxa"/>
          </w:tcPr>
          <w:p>
            <w:pPr>
              <w:pStyle w:val="13"/>
              <w:ind w:left="10"/>
              <w:jc w:val="center"/>
              <w:rPr>
                <w:sz w:val="24"/>
              </w:rPr>
            </w:pPr>
            <w:r>
              <w:rPr>
                <w:sz w:val="24"/>
              </w:rPr>
              <w:t>0</w:t>
            </w:r>
          </w:p>
        </w:tc>
        <w:tc>
          <w:tcPr>
            <w:tcW w:w="1575" w:type="dxa"/>
          </w:tcPr>
          <w:p>
            <w:pPr>
              <w:pStyle w:val="13"/>
              <w:ind w:left="7"/>
              <w:jc w:val="center"/>
              <w:rPr>
                <w:sz w:val="24"/>
              </w:rPr>
            </w:pPr>
            <w:r>
              <w:rPr>
                <w:sz w:val="24"/>
              </w:rPr>
              <w:t>1</w:t>
            </w:r>
          </w:p>
        </w:tc>
        <w:tc>
          <w:tcPr>
            <w:tcW w:w="1732" w:type="dxa"/>
          </w:tcPr>
          <w:p>
            <w:pPr>
              <w:pStyle w:val="13"/>
              <w:ind w:left="4"/>
              <w:jc w:val="center"/>
              <w:rPr>
                <w:sz w:val="24"/>
              </w:rPr>
            </w:pPr>
            <w:r>
              <w:rPr>
                <w:sz w:val="24"/>
              </w:rPr>
              <w:t>0</w:t>
            </w:r>
          </w:p>
        </w:tc>
        <w:tc>
          <w:tcPr>
            <w:tcW w:w="1446" w:type="dxa"/>
          </w:tcPr>
          <w:p>
            <w:pPr>
              <w:pStyle w:val="13"/>
              <w:ind w:left="3"/>
              <w:jc w:val="center"/>
              <w:rPr>
                <w:sz w:val="24"/>
              </w:rPr>
            </w:pPr>
            <w:r>
              <w:rPr>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50" w:type="dxa"/>
          </w:tcPr>
          <w:p>
            <w:pPr>
              <w:pStyle w:val="13"/>
              <w:ind w:left="664"/>
              <w:rPr>
                <w:sz w:val="24"/>
              </w:rPr>
            </w:pPr>
            <w:r>
              <w:rPr>
                <w:sz w:val="24"/>
              </w:rPr>
              <w:t>4</w:t>
            </w:r>
          </w:p>
        </w:tc>
        <w:tc>
          <w:tcPr>
            <w:tcW w:w="2031" w:type="dxa"/>
          </w:tcPr>
          <w:p>
            <w:pPr>
              <w:pStyle w:val="13"/>
              <w:ind w:left="195" w:right="189"/>
              <w:jc w:val="center"/>
              <w:rPr>
                <w:sz w:val="24"/>
              </w:rPr>
            </w:pPr>
            <w:r>
              <w:rPr>
                <w:sz w:val="24"/>
              </w:rPr>
              <w:t>29.44</w:t>
            </w:r>
          </w:p>
        </w:tc>
        <w:tc>
          <w:tcPr>
            <w:tcW w:w="1347" w:type="dxa"/>
          </w:tcPr>
          <w:p>
            <w:pPr>
              <w:pStyle w:val="13"/>
              <w:ind w:right="541"/>
              <w:jc w:val="right"/>
              <w:rPr>
                <w:sz w:val="24"/>
              </w:rPr>
            </w:pPr>
            <w:r>
              <w:rPr>
                <w:sz w:val="24"/>
              </w:rPr>
              <w:t>63</w:t>
            </w:r>
          </w:p>
        </w:tc>
        <w:tc>
          <w:tcPr>
            <w:tcW w:w="1575" w:type="dxa"/>
          </w:tcPr>
          <w:p>
            <w:pPr>
              <w:pStyle w:val="13"/>
              <w:ind w:left="586" w:right="579"/>
              <w:jc w:val="center"/>
              <w:rPr>
                <w:sz w:val="24"/>
              </w:rPr>
            </w:pPr>
            <w:r>
              <w:rPr>
                <w:sz w:val="24"/>
              </w:rPr>
              <w:t>62</w:t>
            </w:r>
          </w:p>
        </w:tc>
        <w:tc>
          <w:tcPr>
            <w:tcW w:w="1732" w:type="dxa"/>
          </w:tcPr>
          <w:p>
            <w:pPr>
              <w:pStyle w:val="13"/>
              <w:ind w:left="172" w:right="168"/>
              <w:jc w:val="center"/>
              <w:rPr>
                <w:sz w:val="24"/>
              </w:rPr>
            </w:pPr>
            <w:r>
              <w:rPr>
                <w:sz w:val="24"/>
              </w:rPr>
              <w:t>-0.0002</w:t>
            </w:r>
          </w:p>
        </w:tc>
        <w:tc>
          <w:tcPr>
            <w:tcW w:w="1446" w:type="dxa"/>
          </w:tcPr>
          <w:p>
            <w:pPr>
              <w:pStyle w:val="13"/>
              <w:ind w:left="231" w:right="228"/>
              <w:jc w:val="center"/>
              <w:rPr>
                <w:sz w:val="24"/>
              </w:rPr>
            </w:pPr>
            <w:r>
              <w:rPr>
                <w:sz w:val="24"/>
              </w:rPr>
              <w:t>-0.02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50" w:type="dxa"/>
          </w:tcPr>
          <w:p>
            <w:pPr>
              <w:pStyle w:val="13"/>
              <w:ind w:left="664"/>
              <w:rPr>
                <w:sz w:val="24"/>
              </w:rPr>
            </w:pPr>
            <w:r>
              <w:rPr>
                <w:sz w:val="24"/>
              </w:rPr>
              <w:t>5</w:t>
            </w:r>
          </w:p>
        </w:tc>
        <w:tc>
          <w:tcPr>
            <w:tcW w:w="2031" w:type="dxa"/>
          </w:tcPr>
          <w:p>
            <w:pPr>
              <w:pStyle w:val="13"/>
              <w:ind w:left="195" w:right="189"/>
              <w:jc w:val="center"/>
              <w:rPr>
                <w:sz w:val="24"/>
              </w:rPr>
            </w:pPr>
            <w:r>
              <w:rPr>
                <w:sz w:val="24"/>
              </w:rPr>
              <w:t>32.20</w:t>
            </w:r>
          </w:p>
        </w:tc>
        <w:tc>
          <w:tcPr>
            <w:tcW w:w="1347" w:type="dxa"/>
          </w:tcPr>
          <w:p>
            <w:pPr>
              <w:pStyle w:val="13"/>
              <w:ind w:right="481"/>
              <w:jc w:val="right"/>
              <w:rPr>
                <w:sz w:val="24"/>
              </w:rPr>
            </w:pPr>
            <w:r>
              <w:rPr>
                <w:sz w:val="24"/>
              </w:rPr>
              <w:t>169</w:t>
            </w:r>
          </w:p>
        </w:tc>
        <w:tc>
          <w:tcPr>
            <w:tcW w:w="1575" w:type="dxa"/>
          </w:tcPr>
          <w:p>
            <w:pPr>
              <w:pStyle w:val="13"/>
              <w:ind w:left="586" w:right="579"/>
              <w:jc w:val="center"/>
              <w:rPr>
                <w:sz w:val="24"/>
              </w:rPr>
            </w:pPr>
            <w:r>
              <w:rPr>
                <w:sz w:val="24"/>
              </w:rPr>
              <w:t>269</w:t>
            </w:r>
          </w:p>
        </w:tc>
        <w:tc>
          <w:tcPr>
            <w:tcW w:w="1732" w:type="dxa"/>
          </w:tcPr>
          <w:p>
            <w:pPr>
              <w:pStyle w:val="13"/>
              <w:ind w:left="172" w:right="166"/>
              <w:jc w:val="center"/>
              <w:rPr>
                <w:sz w:val="24"/>
              </w:rPr>
            </w:pPr>
            <w:r>
              <w:rPr>
                <w:sz w:val="24"/>
              </w:rPr>
              <w:t>0.0059</w:t>
            </w:r>
          </w:p>
        </w:tc>
        <w:tc>
          <w:tcPr>
            <w:tcW w:w="1446" w:type="dxa"/>
          </w:tcPr>
          <w:p>
            <w:pPr>
              <w:pStyle w:val="13"/>
              <w:ind w:left="231" w:right="230"/>
              <w:jc w:val="center"/>
              <w:rPr>
                <w:sz w:val="24"/>
              </w:rPr>
            </w:pPr>
            <w:r>
              <w:rPr>
                <w:sz w:val="24"/>
              </w:rPr>
              <w:t>0.59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1450" w:type="dxa"/>
          </w:tcPr>
          <w:p>
            <w:pPr>
              <w:pStyle w:val="13"/>
              <w:spacing w:line="258" w:lineRule="exact"/>
              <w:ind w:left="664"/>
              <w:rPr>
                <w:sz w:val="24"/>
              </w:rPr>
            </w:pPr>
            <w:r>
              <w:rPr>
                <w:sz w:val="24"/>
              </w:rPr>
              <w:t>6</w:t>
            </w:r>
          </w:p>
        </w:tc>
        <w:tc>
          <w:tcPr>
            <w:tcW w:w="2031" w:type="dxa"/>
          </w:tcPr>
          <w:p>
            <w:pPr>
              <w:pStyle w:val="13"/>
              <w:spacing w:line="258" w:lineRule="exact"/>
              <w:ind w:left="196" w:right="189"/>
              <w:jc w:val="center"/>
              <w:rPr>
                <w:sz w:val="24"/>
              </w:rPr>
            </w:pPr>
            <w:r>
              <w:rPr>
                <w:sz w:val="24"/>
              </w:rPr>
              <w:t>Control</w:t>
            </w:r>
          </w:p>
        </w:tc>
        <w:tc>
          <w:tcPr>
            <w:tcW w:w="1347" w:type="dxa"/>
          </w:tcPr>
          <w:p>
            <w:pPr>
              <w:pStyle w:val="13"/>
              <w:spacing w:line="258" w:lineRule="exact"/>
              <w:ind w:left="10"/>
              <w:jc w:val="center"/>
              <w:rPr>
                <w:sz w:val="24"/>
              </w:rPr>
            </w:pPr>
            <w:r>
              <w:rPr>
                <w:sz w:val="24"/>
              </w:rPr>
              <w:t>1</w:t>
            </w:r>
          </w:p>
        </w:tc>
        <w:tc>
          <w:tcPr>
            <w:tcW w:w="1575" w:type="dxa"/>
          </w:tcPr>
          <w:p>
            <w:pPr>
              <w:pStyle w:val="13"/>
              <w:spacing w:line="258" w:lineRule="exact"/>
              <w:ind w:left="7"/>
              <w:jc w:val="center"/>
              <w:rPr>
                <w:sz w:val="24"/>
              </w:rPr>
            </w:pPr>
            <w:r>
              <w:rPr>
                <w:sz w:val="24"/>
              </w:rPr>
              <w:t>2</w:t>
            </w:r>
          </w:p>
        </w:tc>
        <w:tc>
          <w:tcPr>
            <w:tcW w:w="1732" w:type="dxa"/>
          </w:tcPr>
          <w:p>
            <w:pPr>
              <w:pStyle w:val="13"/>
              <w:spacing w:line="258" w:lineRule="exact"/>
              <w:ind w:left="172" w:right="166"/>
              <w:jc w:val="center"/>
              <w:rPr>
                <w:sz w:val="24"/>
              </w:rPr>
            </w:pPr>
            <w:r>
              <w:rPr>
                <w:sz w:val="24"/>
              </w:rPr>
              <w:t>0.01</w:t>
            </w:r>
          </w:p>
        </w:tc>
        <w:tc>
          <w:tcPr>
            <w:tcW w:w="1446" w:type="dxa"/>
          </w:tcPr>
          <w:p>
            <w:pPr>
              <w:pStyle w:val="13"/>
              <w:spacing w:line="258" w:lineRule="exact"/>
              <w:ind w:left="3"/>
              <w:jc w:val="center"/>
              <w:rPr>
                <w:sz w:val="24"/>
              </w:rPr>
            </w:pPr>
            <w:r>
              <w:rPr>
                <w:sz w:val="24"/>
              </w:rPr>
              <w:t>1</w:t>
            </w:r>
          </w:p>
        </w:tc>
      </w:tr>
    </w:tbl>
    <w:p>
      <w:pPr>
        <w:pStyle w:val="5"/>
        <w:spacing w:before="8"/>
        <w:rPr>
          <w:b/>
          <w:sz w:val="23"/>
        </w:rPr>
      </w:pPr>
    </w:p>
    <w:p>
      <w:pPr>
        <w:spacing w:before="0" w:after="4"/>
        <w:ind w:left="240" w:right="0" w:firstLine="0"/>
        <w:jc w:val="both"/>
        <w:rPr>
          <w:b/>
          <w:sz w:val="24"/>
        </w:rPr>
      </w:pPr>
      <w:r>
        <w:rPr>
          <w:b/>
          <w:sz w:val="24"/>
        </w:rPr>
        <w:t>Table 4.16: TSS removal rate @ 21</w:t>
      </w:r>
      <w:r>
        <w:rPr>
          <w:b/>
          <w:spacing w:val="-8"/>
          <w:sz w:val="24"/>
        </w:rPr>
        <w:t xml:space="preserve"> </w:t>
      </w:r>
      <w:r>
        <w:rPr>
          <w:b/>
          <w:sz w:val="24"/>
        </w:rPr>
        <w:t>days</w:t>
      </w:r>
    </w:p>
    <w:tbl>
      <w:tblPr>
        <w:tblStyle w:val="10"/>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47"/>
        <w:gridCol w:w="2033"/>
        <w:gridCol w:w="1570"/>
        <w:gridCol w:w="1692"/>
        <w:gridCol w:w="1541"/>
        <w:gridCol w:w="12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447" w:type="dxa"/>
          </w:tcPr>
          <w:p>
            <w:pPr>
              <w:pStyle w:val="13"/>
              <w:spacing w:before="3" w:line="240" w:lineRule="auto"/>
              <w:rPr>
                <w:b/>
                <w:sz w:val="23"/>
              </w:rPr>
            </w:pPr>
          </w:p>
          <w:p>
            <w:pPr>
              <w:pStyle w:val="13"/>
              <w:spacing w:line="270" w:lineRule="atLeast"/>
              <w:ind w:left="249" w:right="221" w:firstLine="14"/>
              <w:rPr>
                <w:sz w:val="24"/>
              </w:rPr>
            </w:pPr>
            <w:r>
              <w:rPr>
                <w:sz w:val="24"/>
              </w:rPr>
              <w:t>Sampling Container</w:t>
            </w:r>
          </w:p>
        </w:tc>
        <w:tc>
          <w:tcPr>
            <w:tcW w:w="2033" w:type="dxa"/>
          </w:tcPr>
          <w:p>
            <w:pPr>
              <w:pStyle w:val="13"/>
              <w:spacing w:line="240" w:lineRule="auto"/>
              <w:ind w:left="129" w:right="120"/>
              <w:jc w:val="center"/>
              <w:rPr>
                <w:sz w:val="24"/>
              </w:rPr>
            </w:pPr>
            <w:r>
              <w:rPr>
                <w:sz w:val="24"/>
              </w:rPr>
              <w:t>Weight of crushed camphor (grams,</w:t>
            </w:r>
          </w:p>
          <w:p>
            <w:pPr>
              <w:pStyle w:val="13"/>
              <w:spacing w:line="264" w:lineRule="exact"/>
              <w:ind w:left="126" w:right="120"/>
              <w:jc w:val="center"/>
              <w:rPr>
                <w:sz w:val="24"/>
              </w:rPr>
            </w:pPr>
            <w:r>
              <w:rPr>
                <w:sz w:val="24"/>
              </w:rPr>
              <w:t>g)</w:t>
            </w:r>
          </w:p>
        </w:tc>
        <w:tc>
          <w:tcPr>
            <w:tcW w:w="1570" w:type="dxa"/>
          </w:tcPr>
          <w:p>
            <w:pPr>
              <w:pStyle w:val="13"/>
              <w:spacing w:before="3" w:line="240" w:lineRule="auto"/>
              <w:rPr>
                <w:b/>
                <w:sz w:val="23"/>
              </w:rPr>
            </w:pPr>
          </w:p>
          <w:p>
            <w:pPr>
              <w:pStyle w:val="13"/>
              <w:spacing w:line="270" w:lineRule="atLeast"/>
              <w:ind w:left="372" w:right="149" w:hanging="195"/>
              <w:rPr>
                <w:sz w:val="24"/>
              </w:rPr>
            </w:pPr>
            <w:r>
              <w:rPr>
                <w:sz w:val="24"/>
              </w:rPr>
              <w:t>TSS for Day 3, Wk. 2</w:t>
            </w:r>
          </w:p>
        </w:tc>
        <w:tc>
          <w:tcPr>
            <w:tcW w:w="1692" w:type="dxa"/>
          </w:tcPr>
          <w:p>
            <w:pPr>
              <w:pStyle w:val="13"/>
              <w:spacing w:before="3" w:line="240" w:lineRule="auto"/>
              <w:rPr>
                <w:b/>
                <w:sz w:val="23"/>
              </w:rPr>
            </w:pPr>
          </w:p>
          <w:p>
            <w:pPr>
              <w:pStyle w:val="13"/>
              <w:spacing w:line="270" w:lineRule="atLeast"/>
              <w:ind w:left="552" w:right="88" w:hanging="432"/>
              <w:rPr>
                <w:sz w:val="24"/>
              </w:rPr>
            </w:pPr>
            <w:r>
              <w:rPr>
                <w:sz w:val="24"/>
              </w:rPr>
              <w:t>TSS for Day 3, Wk. 3</w:t>
            </w:r>
          </w:p>
        </w:tc>
        <w:tc>
          <w:tcPr>
            <w:tcW w:w="1541" w:type="dxa"/>
          </w:tcPr>
          <w:p>
            <w:pPr>
              <w:pStyle w:val="13"/>
              <w:spacing w:before="3" w:line="240" w:lineRule="auto"/>
              <w:rPr>
                <w:b/>
                <w:sz w:val="23"/>
              </w:rPr>
            </w:pPr>
          </w:p>
          <w:p>
            <w:pPr>
              <w:pStyle w:val="13"/>
              <w:spacing w:line="240" w:lineRule="auto"/>
              <w:ind w:left="314" w:right="307"/>
              <w:jc w:val="center"/>
              <w:rPr>
                <w:sz w:val="24"/>
              </w:rPr>
            </w:pPr>
            <w:r>
              <w:rPr>
                <w:sz w:val="24"/>
              </w:rPr>
              <w:t>TSS</w:t>
            </w:r>
          </w:p>
          <w:p>
            <w:pPr>
              <w:pStyle w:val="13"/>
              <w:spacing w:line="264" w:lineRule="exact"/>
              <w:ind w:left="315" w:right="307"/>
              <w:jc w:val="center"/>
              <w:rPr>
                <w:sz w:val="24"/>
              </w:rPr>
            </w:pPr>
            <w:r>
              <w:rPr>
                <w:sz w:val="24"/>
              </w:rPr>
              <w:t>Removal</w:t>
            </w:r>
          </w:p>
        </w:tc>
        <w:tc>
          <w:tcPr>
            <w:tcW w:w="1291" w:type="dxa"/>
          </w:tcPr>
          <w:p>
            <w:pPr>
              <w:pStyle w:val="13"/>
              <w:spacing w:line="240" w:lineRule="auto"/>
              <w:rPr>
                <w:b/>
                <w:sz w:val="26"/>
              </w:rPr>
            </w:pPr>
          </w:p>
          <w:p>
            <w:pPr>
              <w:pStyle w:val="13"/>
              <w:spacing w:before="3" w:line="240" w:lineRule="auto"/>
              <w:rPr>
                <w:b/>
                <w:sz w:val="21"/>
              </w:rPr>
            </w:pPr>
          </w:p>
          <w:p>
            <w:pPr>
              <w:pStyle w:val="13"/>
              <w:spacing w:line="264" w:lineRule="exact"/>
              <w:ind w:left="156" w:right="148"/>
              <w:jc w:val="center"/>
              <w:rPr>
                <w:sz w:val="24"/>
              </w:rPr>
            </w:pPr>
            <w:r>
              <w:rPr>
                <w:sz w:val="24"/>
              </w:rPr>
              <w:t>% of TSS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1447" w:type="dxa"/>
          </w:tcPr>
          <w:p>
            <w:pPr>
              <w:pStyle w:val="13"/>
              <w:ind w:left="662"/>
              <w:rPr>
                <w:sz w:val="24"/>
              </w:rPr>
            </w:pPr>
            <w:r>
              <w:rPr>
                <w:sz w:val="24"/>
              </w:rPr>
              <w:t>1</w:t>
            </w:r>
          </w:p>
        </w:tc>
        <w:tc>
          <w:tcPr>
            <w:tcW w:w="2033" w:type="dxa"/>
          </w:tcPr>
          <w:p>
            <w:pPr>
              <w:pStyle w:val="13"/>
              <w:ind w:left="129" w:right="119"/>
              <w:jc w:val="center"/>
              <w:rPr>
                <w:sz w:val="24"/>
              </w:rPr>
            </w:pPr>
            <w:r>
              <w:rPr>
                <w:sz w:val="24"/>
              </w:rPr>
              <w:t>7.38</w:t>
            </w:r>
          </w:p>
        </w:tc>
        <w:tc>
          <w:tcPr>
            <w:tcW w:w="1570" w:type="dxa"/>
          </w:tcPr>
          <w:p>
            <w:pPr>
              <w:pStyle w:val="13"/>
              <w:ind w:left="10"/>
              <w:jc w:val="center"/>
              <w:rPr>
                <w:sz w:val="24"/>
              </w:rPr>
            </w:pPr>
            <w:r>
              <w:rPr>
                <w:sz w:val="24"/>
              </w:rPr>
              <w:t>2</w:t>
            </w:r>
          </w:p>
        </w:tc>
        <w:tc>
          <w:tcPr>
            <w:tcW w:w="1692" w:type="dxa"/>
          </w:tcPr>
          <w:p>
            <w:pPr>
              <w:pStyle w:val="13"/>
              <w:ind w:right="774"/>
              <w:jc w:val="right"/>
              <w:rPr>
                <w:sz w:val="24"/>
              </w:rPr>
            </w:pPr>
            <w:r>
              <w:rPr>
                <w:sz w:val="24"/>
              </w:rPr>
              <w:t>4</w:t>
            </w:r>
          </w:p>
        </w:tc>
        <w:tc>
          <w:tcPr>
            <w:tcW w:w="1541" w:type="dxa"/>
          </w:tcPr>
          <w:p>
            <w:pPr>
              <w:pStyle w:val="13"/>
              <w:ind w:left="316" w:right="307"/>
              <w:jc w:val="center"/>
              <w:rPr>
                <w:sz w:val="24"/>
              </w:rPr>
            </w:pPr>
            <w:r>
              <w:rPr>
                <w:sz w:val="24"/>
              </w:rPr>
              <w:t>0.01</w:t>
            </w:r>
          </w:p>
        </w:tc>
        <w:tc>
          <w:tcPr>
            <w:tcW w:w="1291" w:type="dxa"/>
          </w:tcPr>
          <w:p>
            <w:pPr>
              <w:pStyle w:val="13"/>
              <w:ind w:left="11"/>
              <w:jc w:val="center"/>
              <w:rPr>
                <w:sz w:val="24"/>
              </w:rPr>
            </w:pPr>
            <w:r>
              <w:rPr>
                <w:sz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47" w:type="dxa"/>
          </w:tcPr>
          <w:p>
            <w:pPr>
              <w:pStyle w:val="13"/>
              <w:ind w:left="662"/>
              <w:rPr>
                <w:sz w:val="24"/>
              </w:rPr>
            </w:pPr>
            <w:r>
              <w:rPr>
                <w:sz w:val="24"/>
              </w:rPr>
              <w:t>2</w:t>
            </w:r>
          </w:p>
        </w:tc>
        <w:tc>
          <w:tcPr>
            <w:tcW w:w="2033" w:type="dxa"/>
          </w:tcPr>
          <w:p>
            <w:pPr>
              <w:pStyle w:val="13"/>
              <w:ind w:left="129" w:right="119"/>
              <w:jc w:val="center"/>
              <w:rPr>
                <w:sz w:val="24"/>
              </w:rPr>
            </w:pPr>
            <w:r>
              <w:rPr>
                <w:sz w:val="24"/>
              </w:rPr>
              <w:t>14.25</w:t>
            </w:r>
          </w:p>
        </w:tc>
        <w:tc>
          <w:tcPr>
            <w:tcW w:w="1570" w:type="dxa"/>
          </w:tcPr>
          <w:p>
            <w:pPr>
              <w:pStyle w:val="13"/>
              <w:ind w:left="10"/>
              <w:jc w:val="center"/>
              <w:rPr>
                <w:sz w:val="24"/>
              </w:rPr>
            </w:pPr>
            <w:r>
              <w:rPr>
                <w:sz w:val="24"/>
              </w:rPr>
              <w:t>5</w:t>
            </w:r>
          </w:p>
        </w:tc>
        <w:tc>
          <w:tcPr>
            <w:tcW w:w="1692" w:type="dxa"/>
          </w:tcPr>
          <w:p>
            <w:pPr>
              <w:pStyle w:val="13"/>
              <w:ind w:right="774"/>
              <w:jc w:val="right"/>
              <w:rPr>
                <w:sz w:val="24"/>
              </w:rPr>
            </w:pPr>
            <w:r>
              <w:rPr>
                <w:sz w:val="24"/>
              </w:rPr>
              <w:t>2</w:t>
            </w:r>
          </w:p>
        </w:tc>
        <w:tc>
          <w:tcPr>
            <w:tcW w:w="1541" w:type="dxa"/>
          </w:tcPr>
          <w:p>
            <w:pPr>
              <w:pStyle w:val="13"/>
              <w:ind w:left="316" w:right="305"/>
              <w:jc w:val="center"/>
              <w:rPr>
                <w:sz w:val="24"/>
              </w:rPr>
            </w:pPr>
            <w:r>
              <w:rPr>
                <w:sz w:val="24"/>
              </w:rPr>
              <w:t>-0.006</w:t>
            </w:r>
          </w:p>
        </w:tc>
        <w:tc>
          <w:tcPr>
            <w:tcW w:w="1291" w:type="dxa"/>
          </w:tcPr>
          <w:p>
            <w:pPr>
              <w:pStyle w:val="13"/>
              <w:ind w:left="157" w:right="146"/>
              <w:jc w:val="center"/>
              <w:rPr>
                <w:sz w:val="24"/>
              </w:rPr>
            </w:pPr>
            <w:r>
              <w:rPr>
                <w:sz w:val="24"/>
              </w:rPr>
              <w:t>-0.6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47" w:type="dxa"/>
          </w:tcPr>
          <w:p>
            <w:pPr>
              <w:pStyle w:val="13"/>
              <w:ind w:left="662"/>
              <w:rPr>
                <w:sz w:val="24"/>
              </w:rPr>
            </w:pPr>
            <w:r>
              <w:rPr>
                <w:sz w:val="24"/>
              </w:rPr>
              <w:t>3</w:t>
            </w:r>
          </w:p>
        </w:tc>
        <w:tc>
          <w:tcPr>
            <w:tcW w:w="2033" w:type="dxa"/>
          </w:tcPr>
          <w:p>
            <w:pPr>
              <w:pStyle w:val="13"/>
              <w:ind w:left="129" w:right="119"/>
              <w:jc w:val="center"/>
              <w:rPr>
                <w:sz w:val="24"/>
              </w:rPr>
            </w:pPr>
            <w:r>
              <w:rPr>
                <w:sz w:val="24"/>
              </w:rPr>
              <w:t>21.91</w:t>
            </w:r>
          </w:p>
        </w:tc>
        <w:tc>
          <w:tcPr>
            <w:tcW w:w="1570" w:type="dxa"/>
          </w:tcPr>
          <w:p>
            <w:pPr>
              <w:pStyle w:val="13"/>
              <w:ind w:left="10"/>
              <w:jc w:val="center"/>
              <w:rPr>
                <w:sz w:val="24"/>
              </w:rPr>
            </w:pPr>
            <w:r>
              <w:rPr>
                <w:sz w:val="24"/>
              </w:rPr>
              <w:t>1</w:t>
            </w:r>
          </w:p>
        </w:tc>
        <w:tc>
          <w:tcPr>
            <w:tcW w:w="1692" w:type="dxa"/>
          </w:tcPr>
          <w:p>
            <w:pPr>
              <w:pStyle w:val="13"/>
              <w:ind w:right="774"/>
              <w:jc w:val="right"/>
              <w:rPr>
                <w:sz w:val="24"/>
              </w:rPr>
            </w:pPr>
            <w:r>
              <w:rPr>
                <w:sz w:val="24"/>
              </w:rPr>
              <w:t>6</w:t>
            </w:r>
          </w:p>
        </w:tc>
        <w:tc>
          <w:tcPr>
            <w:tcW w:w="1541" w:type="dxa"/>
          </w:tcPr>
          <w:p>
            <w:pPr>
              <w:pStyle w:val="13"/>
              <w:ind w:left="316" w:right="307"/>
              <w:jc w:val="center"/>
              <w:rPr>
                <w:sz w:val="24"/>
              </w:rPr>
            </w:pPr>
            <w:r>
              <w:rPr>
                <w:sz w:val="24"/>
              </w:rPr>
              <w:t>0.05</w:t>
            </w:r>
          </w:p>
        </w:tc>
        <w:tc>
          <w:tcPr>
            <w:tcW w:w="1291" w:type="dxa"/>
          </w:tcPr>
          <w:p>
            <w:pPr>
              <w:pStyle w:val="13"/>
              <w:ind w:left="11"/>
              <w:jc w:val="center"/>
              <w:rPr>
                <w:sz w:val="24"/>
              </w:rPr>
            </w:pPr>
            <w:r>
              <w:rPr>
                <w:sz w:val="24"/>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47" w:type="dxa"/>
          </w:tcPr>
          <w:p>
            <w:pPr>
              <w:pStyle w:val="13"/>
              <w:ind w:left="662"/>
              <w:rPr>
                <w:sz w:val="24"/>
              </w:rPr>
            </w:pPr>
            <w:r>
              <w:rPr>
                <w:sz w:val="24"/>
              </w:rPr>
              <w:t>4</w:t>
            </w:r>
          </w:p>
        </w:tc>
        <w:tc>
          <w:tcPr>
            <w:tcW w:w="2033" w:type="dxa"/>
          </w:tcPr>
          <w:p>
            <w:pPr>
              <w:pStyle w:val="13"/>
              <w:ind w:left="129" w:right="119"/>
              <w:jc w:val="center"/>
              <w:rPr>
                <w:sz w:val="24"/>
              </w:rPr>
            </w:pPr>
            <w:r>
              <w:rPr>
                <w:sz w:val="24"/>
              </w:rPr>
              <w:t>29.44</w:t>
            </w:r>
          </w:p>
        </w:tc>
        <w:tc>
          <w:tcPr>
            <w:tcW w:w="1570" w:type="dxa"/>
          </w:tcPr>
          <w:p>
            <w:pPr>
              <w:pStyle w:val="13"/>
              <w:ind w:left="585" w:right="575"/>
              <w:jc w:val="center"/>
              <w:rPr>
                <w:sz w:val="24"/>
              </w:rPr>
            </w:pPr>
            <w:r>
              <w:rPr>
                <w:sz w:val="24"/>
              </w:rPr>
              <w:t>62</w:t>
            </w:r>
          </w:p>
        </w:tc>
        <w:tc>
          <w:tcPr>
            <w:tcW w:w="1692" w:type="dxa"/>
          </w:tcPr>
          <w:p>
            <w:pPr>
              <w:pStyle w:val="13"/>
              <w:ind w:right="714"/>
              <w:jc w:val="right"/>
              <w:rPr>
                <w:sz w:val="24"/>
              </w:rPr>
            </w:pPr>
            <w:r>
              <w:rPr>
                <w:sz w:val="24"/>
              </w:rPr>
              <w:t>97</w:t>
            </w:r>
          </w:p>
        </w:tc>
        <w:tc>
          <w:tcPr>
            <w:tcW w:w="1541" w:type="dxa"/>
          </w:tcPr>
          <w:p>
            <w:pPr>
              <w:pStyle w:val="13"/>
              <w:ind w:left="316" w:right="307"/>
              <w:jc w:val="center"/>
              <w:rPr>
                <w:sz w:val="24"/>
              </w:rPr>
            </w:pPr>
            <w:r>
              <w:rPr>
                <w:sz w:val="24"/>
              </w:rPr>
              <w:t>0.0056</w:t>
            </w:r>
          </w:p>
        </w:tc>
        <w:tc>
          <w:tcPr>
            <w:tcW w:w="1291" w:type="dxa"/>
          </w:tcPr>
          <w:p>
            <w:pPr>
              <w:pStyle w:val="13"/>
              <w:ind w:left="157" w:right="148"/>
              <w:jc w:val="center"/>
              <w:rPr>
                <w:sz w:val="24"/>
              </w:rPr>
            </w:pPr>
            <w:r>
              <w:rPr>
                <w:sz w:val="24"/>
              </w:rPr>
              <w:t>0.56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1447" w:type="dxa"/>
          </w:tcPr>
          <w:p>
            <w:pPr>
              <w:pStyle w:val="13"/>
              <w:spacing w:line="258" w:lineRule="exact"/>
              <w:ind w:left="662"/>
              <w:rPr>
                <w:sz w:val="24"/>
              </w:rPr>
            </w:pPr>
            <w:r>
              <w:rPr>
                <w:sz w:val="24"/>
              </w:rPr>
              <w:t>5</w:t>
            </w:r>
          </w:p>
        </w:tc>
        <w:tc>
          <w:tcPr>
            <w:tcW w:w="2033" w:type="dxa"/>
          </w:tcPr>
          <w:p>
            <w:pPr>
              <w:pStyle w:val="13"/>
              <w:spacing w:line="258" w:lineRule="exact"/>
              <w:ind w:left="129" w:right="119"/>
              <w:jc w:val="center"/>
              <w:rPr>
                <w:sz w:val="24"/>
              </w:rPr>
            </w:pPr>
            <w:r>
              <w:rPr>
                <w:sz w:val="24"/>
              </w:rPr>
              <w:t>32.20</w:t>
            </w:r>
          </w:p>
        </w:tc>
        <w:tc>
          <w:tcPr>
            <w:tcW w:w="1570" w:type="dxa"/>
          </w:tcPr>
          <w:p>
            <w:pPr>
              <w:pStyle w:val="13"/>
              <w:spacing w:line="258" w:lineRule="exact"/>
              <w:ind w:left="585" w:right="575"/>
              <w:jc w:val="center"/>
              <w:rPr>
                <w:sz w:val="24"/>
              </w:rPr>
            </w:pPr>
            <w:r>
              <w:rPr>
                <w:sz w:val="24"/>
              </w:rPr>
              <w:t>269</w:t>
            </w:r>
          </w:p>
        </w:tc>
        <w:tc>
          <w:tcPr>
            <w:tcW w:w="1692" w:type="dxa"/>
          </w:tcPr>
          <w:p>
            <w:pPr>
              <w:pStyle w:val="13"/>
              <w:spacing w:line="258" w:lineRule="exact"/>
              <w:ind w:right="714"/>
              <w:jc w:val="right"/>
              <w:rPr>
                <w:sz w:val="24"/>
              </w:rPr>
            </w:pPr>
            <w:r>
              <w:rPr>
                <w:sz w:val="24"/>
              </w:rPr>
              <w:t>77</w:t>
            </w:r>
          </w:p>
        </w:tc>
        <w:tc>
          <w:tcPr>
            <w:tcW w:w="1541" w:type="dxa"/>
          </w:tcPr>
          <w:p>
            <w:pPr>
              <w:pStyle w:val="13"/>
              <w:spacing w:line="258" w:lineRule="exact"/>
              <w:ind w:left="316" w:right="305"/>
              <w:jc w:val="center"/>
              <w:rPr>
                <w:sz w:val="24"/>
              </w:rPr>
            </w:pPr>
            <w:r>
              <w:rPr>
                <w:sz w:val="24"/>
              </w:rPr>
              <w:t>-0.007</w:t>
            </w:r>
          </w:p>
        </w:tc>
        <w:tc>
          <w:tcPr>
            <w:tcW w:w="1291" w:type="dxa"/>
          </w:tcPr>
          <w:p>
            <w:pPr>
              <w:pStyle w:val="13"/>
              <w:spacing w:line="258" w:lineRule="exact"/>
              <w:ind w:left="157" w:right="146"/>
              <w:jc w:val="center"/>
              <w:rPr>
                <w:sz w:val="24"/>
              </w:rPr>
            </w:pPr>
            <w:r>
              <w:rPr>
                <w:sz w:val="24"/>
              </w:rPr>
              <w:t>-0.7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47" w:type="dxa"/>
          </w:tcPr>
          <w:p>
            <w:pPr>
              <w:pStyle w:val="13"/>
              <w:ind w:left="662"/>
              <w:rPr>
                <w:sz w:val="24"/>
              </w:rPr>
            </w:pPr>
            <w:r>
              <w:rPr>
                <w:sz w:val="24"/>
              </w:rPr>
              <w:t>6</w:t>
            </w:r>
          </w:p>
        </w:tc>
        <w:tc>
          <w:tcPr>
            <w:tcW w:w="2033" w:type="dxa"/>
          </w:tcPr>
          <w:p>
            <w:pPr>
              <w:pStyle w:val="13"/>
              <w:ind w:left="126" w:right="120"/>
              <w:jc w:val="center"/>
              <w:rPr>
                <w:sz w:val="24"/>
              </w:rPr>
            </w:pPr>
            <w:r>
              <w:rPr>
                <w:sz w:val="24"/>
              </w:rPr>
              <w:t>Control</w:t>
            </w:r>
          </w:p>
        </w:tc>
        <w:tc>
          <w:tcPr>
            <w:tcW w:w="1570" w:type="dxa"/>
          </w:tcPr>
          <w:p>
            <w:pPr>
              <w:pStyle w:val="13"/>
              <w:ind w:left="10"/>
              <w:jc w:val="center"/>
              <w:rPr>
                <w:sz w:val="24"/>
              </w:rPr>
            </w:pPr>
            <w:r>
              <w:rPr>
                <w:sz w:val="24"/>
              </w:rPr>
              <w:t>2</w:t>
            </w:r>
          </w:p>
        </w:tc>
        <w:tc>
          <w:tcPr>
            <w:tcW w:w="1692" w:type="dxa"/>
          </w:tcPr>
          <w:p>
            <w:pPr>
              <w:pStyle w:val="13"/>
              <w:ind w:right="774"/>
              <w:jc w:val="right"/>
              <w:rPr>
                <w:sz w:val="24"/>
              </w:rPr>
            </w:pPr>
            <w:r>
              <w:rPr>
                <w:sz w:val="24"/>
              </w:rPr>
              <w:t>2</w:t>
            </w:r>
          </w:p>
        </w:tc>
        <w:tc>
          <w:tcPr>
            <w:tcW w:w="1541" w:type="dxa"/>
          </w:tcPr>
          <w:p>
            <w:pPr>
              <w:pStyle w:val="13"/>
              <w:ind w:left="11"/>
              <w:jc w:val="center"/>
              <w:rPr>
                <w:sz w:val="24"/>
              </w:rPr>
            </w:pPr>
            <w:r>
              <w:rPr>
                <w:sz w:val="24"/>
              </w:rPr>
              <w:t>0</w:t>
            </w:r>
          </w:p>
        </w:tc>
        <w:tc>
          <w:tcPr>
            <w:tcW w:w="1291" w:type="dxa"/>
          </w:tcPr>
          <w:p>
            <w:pPr>
              <w:pStyle w:val="13"/>
              <w:ind w:left="11"/>
              <w:jc w:val="center"/>
              <w:rPr>
                <w:sz w:val="24"/>
              </w:rPr>
            </w:pPr>
            <w:r>
              <w:rPr>
                <w:sz w:val="24"/>
              </w:rPr>
              <w:t>0</w:t>
            </w:r>
          </w:p>
        </w:tc>
      </w:tr>
    </w:tbl>
    <w:p>
      <w:pPr>
        <w:pStyle w:val="5"/>
        <w:rPr>
          <w:b/>
          <w:sz w:val="26"/>
        </w:rPr>
      </w:pPr>
    </w:p>
    <w:p>
      <w:pPr>
        <w:spacing w:before="213" w:after="4"/>
        <w:ind w:left="240" w:right="0" w:firstLine="0"/>
        <w:jc w:val="both"/>
        <w:rPr>
          <w:b/>
          <w:sz w:val="24"/>
        </w:rPr>
      </w:pPr>
      <w:r>
        <w:rPr>
          <w:b/>
          <w:sz w:val="24"/>
        </w:rPr>
        <w:t>Table 4.17: TSS removal rate @ 28</w:t>
      </w:r>
      <w:r>
        <w:rPr>
          <w:b/>
          <w:spacing w:val="-8"/>
          <w:sz w:val="24"/>
        </w:rPr>
        <w:t xml:space="preserve"> </w:t>
      </w:r>
      <w:r>
        <w:rPr>
          <w:b/>
          <w:sz w:val="24"/>
        </w:rPr>
        <w:t>days</w:t>
      </w:r>
    </w:p>
    <w:tbl>
      <w:tblPr>
        <w:tblStyle w:val="10"/>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47"/>
        <w:gridCol w:w="2177"/>
        <w:gridCol w:w="1428"/>
        <w:gridCol w:w="1689"/>
        <w:gridCol w:w="1541"/>
        <w:gridCol w:w="12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1447" w:type="dxa"/>
          </w:tcPr>
          <w:p>
            <w:pPr>
              <w:pStyle w:val="13"/>
              <w:spacing w:before="5" w:line="240" w:lineRule="auto"/>
              <w:rPr>
                <w:b/>
                <w:sz w:val="23"/>
              </w:rPr>
            </w:pPr>
          </w:p>
          <w:p>
            <w:pPr>
              <w:pStyle w:val="13"/>
              <w:spacing w:line="270" w:lineRule="atLeast"/>
              <w:ind w:left="249" w:right="221" w:firstLine="14"/>
              <w:rPr>
                <w:sz w:val="24"/>
              </w:rPr>
            </w:pPr>
            <w:r>
              <w:rPr>
                <w:sz w:val="24"/>
              </w:rPr>
              <w:t>Sampling Container</w:t>
            </w:r>
          </w:p>
        </w:tc>
        <w:tc>
          <w:tcPr>
            <w:tcW w:w="2177" w:type="dxa"/>
          </w:tcPr>
          <w:p>
            <w:pPr>
              <w:pStyle w:val="13"/>
              <w:spacing w:before="5" w:line="240" w:lineRule="auto"/>
              <w:rPr>
                <w:b/>
                <w:sz w:val="23"/>
              </w:rPr>
            </w:pPr>
          </w:p>
          <w:p>
            <w:pPr>
              <w:pStyle w:val="13"/>
              <w:spacing w:line="270" w:lineRule="atLeast"/>
              <w:ind w:left="143" w:right="117" w:firstLine="57"/>
              <w:rPr>
                <w:sz w:val="24"/>
              </w:rPr>
            </w:pPr>
            <w:r>
              <w:rPr>
                <w:sz w:val="24"/>
              </w:rPr>
              <w:t>Weight of crushed camphor (grams, g)</w:t>
            </w:r>
          </w:p>
        </w:tc>
        <w:tc>
          <w:tcPr>
            <w:tcW w:w="1428" w:type="dxa"/>
          </w:tcPr>
          <w:p>
            <w:pPr>
              <w:pStyle w:val="13"/>
              <w:spacing w:line="240" w:lineRule="auto"/>
              <w:ind w:left="161" w:right="149" w:hanging="2"/>
              <w:jc w:val="center"/>
              <w:rPr>
                <w:sz w:val="24"/>
              </w:rPr>
            </w:pPr>
            <w:r>
              <w:rPr>
                <w:sz w:val="24"/>
              </w:rPr>
              <w:t>TSS for Day 3, Wk.</w:t>
            </w:r>
          </w:p>
          <w:p>
            <w:pPr>
              <w:pStyle w:val="13"/>
              <w:spacing w:line="264" w:lineRule="exact"/>
              <w:ind w:left="8"/>
              <w:jc w:val="center"/>
              <w:rPr>
                <w:sz w:val="24"/>
              </w:rPr>
            </w:pPr>
            <w:r>
              <w:rPr>
                <w:sz w:val="24"/>
              </w:rPr>
              <w:t>3</w:t>
            </w:r>
          </w:p>
        </w:tc>
        <w:tc>
          <w:tcPr>
            <w:tcW w:w="1689" w:type="dxa"/>
          </w:tcPr>
          <w:p>
            <w:pPr>
              <w:pStyle w:val="13"/>
              <w:spacing w:before="5" w:line="240" w:lineRule="auto"/>
              <w:rPr>
                <w:b/>
                <w:sz w:val="23"/>
              </w:rPr>
            </w:pPr>
          </w:p>
          <w:p>
            <w:pPr>
              <w:pStyle w:val="13"/>
              <w:spacing w:line="270" w:lineRule="atLeast"/>
              <w:ind w:left="552" w:right="85" w:hanging="432"/>
              <w:rPr>
                <w:sz w:val="24"/>
              </w:rPr>
            </w:pPr>
            <w:r>
              <w:rPr>
                <w:sz w:val="24"/>
              </w:rPr>
              <w:t>TSS for Day 3, Wk. 4</w:t>
            </w:r>
          </w:p>
        </w:tc>
        <w:tc>
          <w:tcPr>
            <w:tcW w:w="1541" w:type="dxa"/>
          </w:tcPr>
          <w:p>
            <w:pPr>
              <w:pStyle w:val="13"/>
              <w:spacing w:before="5" w:line="240" w:lineRule="auto"/>
              <w:rPr>
                <w:b/>
                <w:sz w:val="23"/>
              </w:rPr>
            </w:pPr>
          </w:p>
          <w:p>
            <w:pPr>
              <w:pStyle w:val="13"/>
              <w:spacing w:line="240" w:lineRule="auto"/>
              <w:ind w:left="316" w:right="307"/>
              <w:jc w:val="center"/>
              <w:rPr>
                <w:sz w:val="24"/>
              </w:rPr>
            </w:pPr>
            <w:r>
              <w:rPr>
                <w:sz w:val="24"/>
              </w:rPr>
              <w:t>TSS</w:t>
            </w:r>
          </w:p>
          <w:p>
            <w:pPr>
              <w:pStyle w:val="13"/>
              <w:spacing w:line="264" w:lineRule="exact"/>
              <w:ind w:left="316" w:right="306"/>
              <w:jc w:val="center"/>
              <w:rPr>
                <w:sz w:val="24"/>
              </w:rPr>
            </w:pPr>
            <w:r>
              <w:rPr>
                <w:sz w:val="24"/>
              </w:rPr>
              <w:t>Removal</w:t>
            </w:r>
          </w:p>
        </w:tc>
        <w:tc>
          <w:tcPr>
            <w:tcW w:w="1291" w:type="dxa"/>
          </w:tcPr>
          <w:p>
            <w:pPr>
              <w:pStyle w:val="13"/>
              <w:spacing w:line="240" w:lineRule="auto"/>
              <w:rPr>
                <w:b/>
                <w:sz w:val="26"/>
              </w:rPr>
            </w:pPr>
          </w:p>
          <w:p>
            <w:pPr>
              <w:pStyle w:val="13"/>
              <w:spacing w:before="5" w:line="240" w:lineRule="auto"/>
              <w:rPr>
                <w:b/>
                <w:sz w:val="21"/>
              </w:rPr>
            </w:pPr>
          </w:p>
          <w:p>
            <w:pPr>
              <w:pStyle w:val="13"/>
              <w:spacing w:line="264" w:lineRule="exact"/>
              <w:ind w:left="157" w:right="147"/>
              <w:jc w:val="center"/>
              <w:rPr>
                <w:sz w:val="24"/>
              </w:rPr>
            </w:pPr>
            <w:r>
              <w:rPr>
                <w:sz w:val="24"/>
              </w:rPr>
              <w:t>% of TSS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1447" w:type="dxa"/>
          </w:tcPr>
          <w:p>
            <w:pPr>
              <w:pStyle w:val="13"/>
              <w:ind w:left="662"/>
              <w:rPr>
                <w:sz w:val="24"/>
              </w:rPr>
            </w:pPr>
            <w:r>
              <w:rPr>
                <w:sz w:val="24"/>
              </w:rPr>
              <w:t>1</w:t>
            </w:r>
          </w:p>
        </w:tc>
        <w:tc>
          <w:tcPr>
            <w:tcW w:w="2177" w:type="dxa"/>
          </w:tcPr>
          <w:p>
            <w:pPr>
              <w:pStyle w:val="13"/>
              <w:ind w:left="700" w:right="690"/>
              <w:jc w:val="center"/>
              <w:rPr>
                <w:sz w:val="24"/>
              </w:rPr>
            </w:pPr>
            <w:r>
              <w:rPr>
                <w:sz w:val="24"/>
              </w:rPr>
              <w:t>7.38</w:t>
            </w:r>
          </w:p>
        </w:tc>
        <w:tc>
          <w:tcPr>
            <w:tcW w:w="1428" w:type="dxa"/>
          </w:tcPr>
          <w:p>
            <w:pPr>
              <w:pStyle w:val="13"/>
              <w:ind w:right="642"/>
              <w:jc w:val="right"/>
              <w:rPr>
                <w:sz w:val="24"/>
              </w:rPr>
            </w:pPr>
            <w:r>
              <w:rPr>
                <w:sz w:val="24"/>
              </w:rPr>
              <w:t>4</w:t>
            </w:r>
          </w:p>
        </w:tc>
        <w:tc>
          <w:tcPr>
            <w:tcW w:w="1689" w:type="dxa"/>
          </w:tcPr>
          <w:p>
            <w:pPr>
              <w:pStyle w:val="13"/>
              <w:ind w:right="771"/>
              <w:jc w:val="right"/>
              <w:rPr>
                <w:sz w:val="24"/>
              </w:rPr>
            </w:pPr>
            <w:r>
              <w:rPr>
                <w:sz w:val="24"/>
              </w:rPr>
              <w:t>8</w:t>
            </w:r>
          </w:p>
        </w:tc>
        <w:tc>
          <w:tcPr>
            <w:tcW w:w="1541" w:type="dxa"/>
          </w:tcPr>
          <w:p>
            <w:pPr>
              <w:pStyle w:val="13"/>
              <w:ind w:left="316" w:right="305"/>
              <w:jc w:val="center"/>
              <w:rPr>
                <w:sz w:val="24"/>
              </w:rPr>
            </w:pPr>
            <w:r>
              <w:rPr>
                <w:sz w:val="24"/>
              </w:rPr>
              <w:t>0.01</w:t>
            </w:r>
          </w:p>
        </w:tc>
        <w:tc>
          <w:tcPr>
            <w:tcW w:w="1291" w:type="dxa"/>
          </w:tcPr>
          <w:p>
            <w:pPr>
              <w:pStyle w:val="13"/>
              <w:ind w:left="13"/>
              <w:jc w:val="center"/>
              <w:rPr>
                <w:sz w:val="24"/>
              </w:rPr>
            </w:pPr>
            <w:r>
              <w:rPr>
                <w:sz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47" w:type="dxa"/>
          </w:tcPr>
          <w:p>
            <w:pPr>
              <w:pStyle w:val="13"/>
              <w:ind w:left="662"/>
              <w:rPr>
                <w:sz w:val="24"/>
              </w:rPr>
            </w:pPr>
            <w:r>
              <w:rPr>
                <w:sz w:val="24"/>
              </w:rPr>
              <w:t>2</w:t>
            </w:r>
          </w:p>
        </w:tc>
        <w:tc>
          <w:tcPr>
            <w:tcW w:w="2177" w:type="dxa"/>
          </w:tcPr>
          <w:p>
            <w:pPr>
              <w:pStyle w:val="13"/>
              <w:ind w:left="700" w:right="690"/>
              <w:jc w:val="center"/>
              <w:rPr>
                <w:sz w:val="24"/>
              </w:rPr>
            </w:pPr>
            <w:r>
              <w:rPr>
                <w:sz w:val="24"/>
              </w:rPr>
              <w:t>14.25</w:t>
            </w:r>
          </w:p>
        </w:tc>
        <w:tc>
          <w:tcPr>
            <w:tcW w:w="1428" w:type="dxa"/>
          </w:tcPr>
          <w:p>
            <w:pPr>
              <w:pStyle w:val="13"/>
              <w:ind w:right="642"/>
              <w:jc w:val="right"/>
              <w:rPr>
                <w:sz w:val="24"/>
              </w:rPr>
            </w:pPr>
            <w:r>
              <w:rPr>
                <w:sz w:val="24"/>
              </w:rPr>
              <w:t>2</w:t>
            </w:r>
          </w:p>
        </w:tc>
        <w:tc>
          <w:tcPr>
            <w:tcW w:w="1689" w:type="dxa"/>
          </w:tcPr>
          <w:p>
            <w:pPr>
              <w:pStyle w:val="13"/>
              <w:ind w:right="771"/>
              <w:jc w:val="right"/>
              <w:rPr>
                <w:sz w:val="24"/>
              </w:rPr>
            </w:pPr>
            <w:r>
              <w:rPr>
                <w:sz w:val="24"/>
              </w:rPr>
              <w:t>5</w:t>
            </w:r>
          </w:p>
        </w:tc>
        <w:tc>
          <w:tcPr>
            <w:tcW w:w="1541" w:type="dxa"/>
          </w:tcPr>
          <w:p>
            <w:pPr>
              <w:pStyle w:val="13"/>
              <w:ind w:left="316" w:right="305"/>
              <w:jc w:val="center"/>
              <w:rPr>
                <w:sz w:val="24"/>
              </w:rPr>
            </w:pPr>
            <w:r>
              <w:rPr>
                <w:sz w:val="24"/>
              </w:rPr>
              <w:t>0.02</w:t>
            </w:r>
          </w:p>
        </w:tc>
        <w:tc>
          <w:tcPr>
            <w:tcW w:w="1291" w:type="dxa"/>
          </w:tcPr>
          <w:p>
            <w:pPr>
              <w:pStyle w:val="13"/>
              <w:ind w:left="13"/>
              <w:jc w:val="center"/>
              <w:rPr>
                <w:sz w:val="24"/>
              </w:rPr>
            </w:pPr>
            <w:r>
              <w:rPr>
                <w:sz w:val="24"/>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47" w:type="dxa"/>
          </w:tcPr>
          <w:p>
            <w:pPr>
              <w:pStyle w:val="13"/>
              <w:ind w:left="662"/>
              <w:rPr>
                <w:sz w:val="24"/>
              </w:rPr>
            </w:pPr>
            <w:r>
              <w:rPr>
                <w:sz w:val="24"/>
              </w:rPr>
              <w:t>3</w:t>
            </w:r>
          </w:p>
        </w:tc>
        <w:tc>
          <w:tcPr>
            <w:tcW w:w="2177" w:type="dxa"/>
          </w:tcPr>
          <w:p>
            <w:pPr>
              <w:pStyle w:val="13"/>
              <w:ind w:left="700" w:right="690"/>
              <w:jc w:val="center"/>
              <w:rPr>
                <w:sz w:val="24"/>
              </w:rPr>
            </w:pPr>
            <w:r>
              <w:rPr>
                <w:sz w:val="24"/>
              </w:rPr>
              <w:t>21.91</w:t>
            </w:r>
          </w:p>
        </w:tc>
        <w:tc>
          <w:tcPr>
            <w:tcW w:w="1428" w:type="dxa"/>
          </w:tcPr>
          <w:p>
            <w:pPr>
              <w:pStyle w:val="13"/>
              <w:ind w:right="642"/>
              <w:jc w:val="right"/>
              <w:rPr>
                <w:sz w:val="24"/>
              </w:rPr>
            </w:pPr>
            <w:r>
              <w:rPr>
                <w:sz w:val="24"/>
              </w:rPr>
              <w:t>6</w:t>
            </w:r>
          </w:p>
        </w:tc>
        <w:tc>
          <w:tcPr>
            <w:tcW w:w="1689" w:type="dxa"/>
          </w:tcPr>
          <w:p>
            <w:pPr>
              <w:pStyle w:val="13"/>
              <w:ind w:right="771"/>
              <w:jc w:val="right"/>
              <w:rPr>
                <w:sz w:val="24"/>
              </w:rPr>
            </w:pPr>
            <w:r>
              <w:rPr>
                <w:sz w:val="24"/>
              </w:rPr>
              <w:t>5</w:t>
            </w:r>
          </w:p>
        </w:tc>
        <w:tc>
          <w:tcPr>
            <w:tcW w:w="1541" w:type="dxa"/>
          </w:tcPr>
          <w:p>
            <w:pPr>
              <w:pStyle w:val="13"/>
              <w:ind w:left="316" w:right="303"/>
              <w:jc w:val="center"/>
              <w:rPr>
                <w:sz w:val="24"/>
              </w:rPr>
            </w:pPr>
            <w:r>
              <w:rPr>
                <w:sz w:val="24"/>
              </w:rPr>
              <w:t>-0.002</w:t>
            </w:r>
          </w:p>
        </w:tc>
        <w:tc>
          <w:tcPr>
            <w:tcW w:w="1291" w:type="dxa"/>
          </w:tcPr>
          <w:p>
            <w:pPr>
              <w:pStyle w:val="13"/>
              <w:ind w:left="157" w:right="144"/>
              <w:jc w:val="center"/>
              <w:rPr>
                <w:sz w:val="24"/>
              </w:rPr>
            </w:pPr>
            <w:r>
              <w:rPr>
                <w:sz w:val="24"/>
              </w:rPr>
              <w:t>-0.2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47" w:type="dxa"/>
          </w:tcPr>
          <w:p>
            <w:pPr>
              <w:pStyle w:val="13"/>
              <w:ind w:left="662"/>
              <w:rPr>
                <w:sz w:val="24"/>
              </w:rPr>
            </w:pPr>
            <w:r>
              <w:rPr>
                <w:sz w:val="24"/>
              </w:rPr>
              <w:t>4</w:t>
            </w:r>
          </w:p>
        </w:tc>
        <w:tc>
          <w:tcPr>
            <w:tcW w:w="2177" w:type="dxa"/>
          </w:tcPr>
          <w:p>
            <w:pPr>
              <w:pStyle w:val="13"/>
              <w:ind w:left="700" w:right="690"/>
              <w:jc w:val="center"/>
              <w:rPr>
                <w:sz w:val="24"/>
              </w:rPr>
            </w:pPr>
            <w:r>
              <w:rPr>
                <w:sz w:val="24"/>
              </w:rPr>
              <w:t>29.44</w:t>
            </w:r>
          </w:p>
        </w:tc>
        <w:tc>
          <w:tcPr>
            <w:tcW w:w="1428" w:type="dxa"/>
          </w:tcPr>
          <w:p>
            <w:pPr>
              <w:pStyle w:val="13"/>
              <w:ind w:right="582"/>
              <w:jc w:val="right"/>
              <w:rPr>
                <w:sz w:val="24"/>
              </w:rPr>
            </w:pPr>
            <w:r>
              <w:rPr>
                <w:sz w:val="24"/>
              </w:rPr>
              <w:t>97</w:t>
            </w:r>
          </w:p>
        </w:tc>
        <w:tc>
          <w:tcPr>
            <w:tcW w:w="1689" w:type="dxa"/>
          </w:tcPr>
          <w:p>
            <w:pPr>
              <w:pStyle w:val="13"/>
              <w:ind w:right="711"/>
              <w:jc w:val="right"/>
              <w:rPr>
                <w:sz w:val="24"/>
              </w:rPr>
            </w:pPr>
            <w:r>
              <w:rPr>
                <w:sz w:val="24"/>
              </w:rPr>
              <w:t>77</w:t>
            </w:r>
          </w:p>
        </w:tc>
        <w:tc>
          <w:tcPr>
            <w:tcW w:w="1541" w:type="dxa"/>
          </w:tcPr>
          <w:p>
            <w:pPr>
              <w:pStyle w:val="13"/>
              <w:ind w:left="316" w:right="303"/>
              <w:jc w:val="center"/>
              <w:rPr>
                <w:sz w:val="24"/>
              </w:rPr>
            </w:pPr>
            <w:r>
              <w:rPr>
                <w:sz w:val="24"/>
              </w:rPr>
              <w:t>-0.002</w:t>
            </w:r>
          </w:p>
        </w:tc>
        <w:tc>
          <w:tcPr>
            <w:tcW w:w="1291" w:type="dxa"/>
          </w:tcPr>
          <w:p>
            <w:pPr>
              <w:pStyle w:val="13"/>
              <w:ind w:left="157" w:right="144"/>
              <w:jc w:val="center"/>
              <w:rPr>
                <w:sz w:val="24"/>
              </w:rPr>
            </w:pPr>
            <w:r>
              <w:rPr>
                <w:sz w:val="24"/>
              </w:rPr>
              <w:t>-0.2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47" w:type="dxa"/>
          </w:tcPr>
          <w:p>
            <w:pPr>
              <w:pStyle w:val="13"/>
              <w:ind w:left="662"/>
              <w:rPr>
                <w:sz w:val="24"/>
              </w:rPr>
            </w:pPr>
            <w:r>
              <w:rPr>
                <w:sz w:val="24"/>
              </w:rPr>
              <w:t>5</w:t>
            </w:r>
          </w:p>
        </w:tc>
        <w:tc>
          <w:tcPr>
            <w:tcW w:w="2177" w:type="dxa"/>
          </w:tcPr>
          <w:p>
            <w:pPr>
              <w:pStyle w:val="13"/>
              <w:ind w:left="700" w:right="690"/>
              <w:jc w:val="center"/>
              <w:rPr>
                <w:sz w:val="24"/>
              </w:rPr>
            </w:pPr>
            <w:r>
              <w:rPr>
                <w:sz w:val="24"/>
              </w:rPr>
              <w:t>32.20</w:t>
            </w:r>
          </w:p>
        </w:tc>
        <w:tc>
          <w:tcPr>
            <w:tcW w:w="1428" w:type="dxa"/>
          </w:tcPr>
          <w:p>
            <w:pPr>
              <w:pStyle w:val="13"/>
              <w:ind w:right="582"/>
              <w:jc w:val="right"/>
              <w:rPr>
                <w:sz w:val="24"/>
              </w:rPr>
            </w:pPr>
            <w:r>
              <w:rPr>
                <w:sz w:val="24"/>
              </w:rPr>
              <w:t>77</w:t>
            </w:r>
          </w:p>
        </w:tc>
        <w:tc>
          <w:tcPr>
            <w:tcW w:w="1689" w:type="dxa"/>
          </w:tcPr>
          <w:p>
            <w:pPr>
              <w:pStyle w:val="13"/>
              <w:ind w:right="711"/>
              <w:jc w:val="right"/>
              <w:rPr>
                <w:sz w:val="24"/>
              </w:rPr>
            </w:pPr>
            <w:r>
              <w:rPr>
                <w:sz w:val="24"/>
              </w:rPr>
              <w:t>86</w:t>
            </w:r>
          </w:p>
        </w:tc>
        <w:tc>
          <w:tcPr>
            <w:tcW w:w="1541" w:type="dxa"/>
          </w:tcPr>
          <w:p>
            <w:pPr>
              <w:pStyle w:val="13"/>
              <w:ind w:left="316" w:right="305"/>
              <w:jc w:val="center"/>
              <w:rPr>
                <w:sz w:val="24"/>
              </w:rPr>
            </w:pPr>
            <w:r>
              <w:rPr>
                <w:sz w:val="24"/>
              </w:rPr>
              <w:t>0.001</w:t>
            </w:r>
          </w:p>
        </w:tc>
        <w:tc>
          <w:tcPr>
            <w:tcW w:w="1291" w:type="dxa"/>
          </w:tcPr>
          <w:p>
            <w:pPr>
              <w:pStyle w:val="13"/>
              <w:ind w:left="157" w:right="146"/>
              <w:jc w:val="center"/>
              <w:rPr>
                <w:sz w:val="24"/>
              </w:rPr>
            </w:pPr>
            <w:r>
              <w:rPr>
                <w:sz w:val="24"/>
              </w:rPr>
              <w:t>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1447" w:type="dxa"/>
          </w:tcPr>
          <w:p>
            <w:pPr>
              <w:pStyle w:val="13"/>
              <w:spacing w:line="258" w:lineRule="exact"/>
              <w:ind w:left="662"/>
              <w:rPr>
                <w:sz w:val="24"/>
              </w:rPr>
            </w:pPr>
            <w:r>
              <w:rPr>
                <w:sz w:val="24"/>
              </w:rPr>
              <w:t>6</w:t>
            </w:r>
          </w:p>
        </w:tc>
        <w:tc>
          <w:tcPr>
            <w:tcW w:w="2177" w:type="dxa"/>
          </w:tcPr>
          <w:p>
            <w:pPr>
              <w:pStyle w:val="13"/>
              <w:spacing w:line="258" w:lineRule="exact"/>
              <w:ind w:left="700" w:right="693"/>
              <w:jc w:val="center"/>
              <w:rPr>
                <w:sz w:val="24"/>
              </w:rPr>
            </w:pPr>
            <w:r>
              <w:rPr>
                <w:sz w:val="24"/>
              </w:rPr>
              <w:t>Control</w:t>
            </w:r>
          </w:p>
        </w:tc>
        <w:tc>
          <w:tcPr>
            <w:tcW w:w="1428" w:type="dxa"/>
          </w:tcPr>
          <w:p>
            <w:pPr>
              <w:pStyle w:val="13"/>
              <w:spacing w:line="258" w:lineRule="exact"/>
              <w:ind w:right="642"/>
              <w:jc w:val="right"/>
              <w:rPr>
                <w:sz w:val="24"/>
              </w:rPr>
            </w:pPr>
            <w:r>
              <w:rPr>
                <w:sz w:val="24"/>
              </w:rPr>
              <w:t>2</w:t>
            </w:r>
          </w:p>
        </w:tc>
        <w:tc>
          <w:tcPr>
            <w:tcW w:w="1689" w:type="dxa"/>
          </w:tcPr>
          <w:p>
            <w:pPr>
              <w:pStyle w:val="13"/>
              <w:spacing w:line="258" w:lineRule="exact"/>
              <w:ind w:right="771"/>
              <w:jc w:val="right"/>
              <w:rPr>
                <w:sz w:val="24"/>
              </w:rPr>
            </w:pPr>
            <w:r>
              <w:rPr>
                <w:sz w:val="24"/>
              </w:rPr>
              <w:t>2</w:t>
            </w:r>
          </w:p>
        </w:tc>
        <w:tc>
          <w:tcPr>
            <w:tcW w:w="1541" w:type="dxa"/>
          </w:tcPr>
          <w:p>
            <w:pPr>
              <w:pStyle w:val="13"/>
              <w:spacing w:line="258" w:lineRule="exact"/>
              <w:ind w:left="13"/>
              <w:jc w:val="center"/>
              <w:rPr>
                <w:sz w:val="24"/>
              </w:rPr>
            </w:pPr>
            <w:r>
              <w:rPr>
                <w:sz w:val="24"/>
              </w:rPr>
              <w:t>0</w:t>
            </w:r>
          </w:p>
        </w:tc>
        <w:tc>
          <w:tcPr>
            <w:tcW w:w="1291" w:type="dxa"/>
          </w:tcPr>
          <w:p>
            <w:pPr>
              <w:pStyle w:val="13"/>
              <w:spacing w:line="258" w:lineRule="exact"/>
              <w:ind w:left="13"/>
              <w:jc w:val="center"/>
              <w:rPr>
                <w:sz w:val="24"/>
              </w:rPr>
            </w:pPr>
            <w:r>
              <w:rPr>
                <w:sz w:val="24"/>
              </w:rPr>
              <w:t>0</w:t>
            </w:r>
          </w:p>
        </w:tc>
      </w:tr>
    </w:tbl>
    <w:p>
      <w:pPr>
        <w:spacing w:after="0" w:line="258" w:lineRule="exact"/>
        <w:jc w:val="center"/>
        <w:rPr>
          <w:sz w:val="24"/>
        </w:rPr>
        <w:sectPr>
          <w:pgSz w:w="12240" w:h="15840"/>
          <w:pgMar w:top="1360" w:right="1200" w:bottom="1180" w:left="1200" w:header="0" w:footer="992" w:gutter="0"/>
        </w:sect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rPr>
          <w:b/>
          <w:sz w:val="20"/>
        </w:rPr>
      </w:pPr>
    </w:p>
    <w:p>
      <w:pPr>
        <w:pStyle w:val="5"/>
        <w:spacing w:before="221" w:line="360" w:lineRule="auto"/>
        <w:ind w:left="240" w:right="237"/>
        <w:jc w:val="both"/>
      </w:pPr>
      <w:r>
        <mc:AlternateContent>
          <mc:Choice Requires="wpg">
            <w:drawing>
              <wp:anchor distT="0" distB="0" distL="114300" distR="114300" simplePos="0" relativeHeight="15816704" behindDoc="0" locked="0" layoutInCell="1" allowOverlap="1">
                <wp:simplePos x="0" y="0"/>
                <wp:positionH relativeFrom="page">
                  <wp:posOffset>1137920</wp:posOffset>
                </wp:positionH>
                <wp:positionV relativeFrom="paragraph">
                  <wp:posOffset>-3363595</wp:posOffset>
                </wp:positionV>
                <wp:extent cx="5495925" cy="3209925"/>
                <wp:effectExtent l="0" t="635" r="5715" b="5080"/>
                <wp:wrapNone/>
                <wp:docPr id="542" name="Group 591"/>
                <wp:cNvGraphicFramePr/>
                <a:graphic xmlns:a="http://schemas.openxmlformats.org/drawingml/2006/main">
                  <a:graphicData uri="http://schemas.microsoft.com/office/word/2010/wordprocessingGroup">
                    <wpg:wgp>
                      <wpg:cNvGrpSpPr/>
                      <wpg:grpSpPr>
                        <a:xfrm>
                          <a:off x="0" y="0"/>
                          <a:ext cx="5495925" cy="3209925"/>
                          <a:chOff x="1793" y="-5297"/>
                          <a:chExt cx="8655" cy="5055"/>
                        </a:xfrm>
                      </wpg:grpSpPr>
                      <wps:wsp>
                        <wps:cNvPr id="498" name="FreeForm 592"/>
                        <wps:cNvSpPr/>
                        <wps:spPr>
                          <a:xfrm>
                            <a:off x="2642" y="-1486"/>
                            <a:ext cx="7534" cy="192"/>
                          </a:xfrm>
                          <a:custGeom>
                            <a:avLst/>
                            <a:gdLst/>
                            <a:ahLst/>
                            <a:cxnLst/>
                            <a:pathLst>
                              <a:path w="7534" h="192">
                                <a:moveTo>
                                  <a:pt x="0" y="192"/>
                                </a:moveTo>
                                <a:lnTo>
                                  <a:pt x="7534" y="192"/>
                                </a:lnTo>
                                <a:moveTo>
                                  <a:pt x="0" y="96"/>
                                </a:moveTo>
                                <a:lnTo>
                                  <a:pt x="7534" y="96"/>
                                </a:lnTo>
                                <a:moveTo>
                                  <a:pt x="0" y="0"/>
                                </a:moveTo>
                                <a:lnTo>
                                  <a:pt x="7534" y="0"/>
                                </a:lnTo>
                              </a:path>
                            </a:pathLst>
                          </a:custGeom>
                          <a:noFill/>
                          <a:ln w="9144" cap="flat" cmpd="sng">
                            <a:solidFill>
                              <a:srgbClr val="F1F1F1"/>
                            </a:solidFill>
                            <a:prstDash val="solid"/>
                            <a:headEnd type="none" w="med" len="med"/>
                            <a:tailEnd type="none" w="med" len="med"/>
                          </a:ln>
                        </wps:spPr>
                        <wps:bodyPr upright="1"/>
                      </wps:wsp>
                      <wps:wsp>
                        <wps:cNvPr id="499" name="Lines 593"/>
                        <wps:cNvSpPr/>
                        <wps:spPr>
                          <a:xfrm>
                            <a:off x="2642" y="-1582"/>
                            <a:ext cx="5974" cy="0"/>
                          </a:xfrm>
                          <a:prstGeom prst="line">
                            <a:avLst/>
                          </a:prstGeom>
                          <a:ln w="9144" cap="flat" cmpd="sng">
                            <a:solidFill>
                              <a:srgbClr val="F1F1F1"/>
                            </a:solidFill>
                            <a:prstDash val="solid"/>
                            <a:headEnd type="none" w="med" len="med"/>
                            <a:tailEnd type="none" w="med" len="med"/>
                          </a:ln>
                        </wps:spPr>
                        <wps:bodyPr upright="1"/>
                      </wps:wsp>
                      <wps:wsp>
                        <wps:cNvPr id="500" name="FreeForm 594"/>
                        <wps:cNvSpPr/>
                        <wps:spPr>
                          <a:xfrm>
                            <a:off x="2642" y="-1872"/>
                            <a:ext cx="7534" cy="99"/>
                          </a:xfrm>
                          <a:custGeom>
                            <a:avLst/>
                            <a:gdLst/>
                            <a:ahLst/>
                            <a:cxnLst/>
                            <a:pathLst>
                              <a:path w="7534" h="99">
                                <a:moveTo>
                                  <a:pt x="0" y="98"/>
                                </a:moveTo>
                                <a:lnTo>
                                  <a:pt x="7534" y="98"/>
                                </a:lnTo>
                                <a:moveTo>
                                  <a:pt x="0" y="0"/>
                                </a:moveTo>
                                <a:lnTo>
                                  <a:pt x="7534" y="0"/>
                                </a:lnTo>
                              </a:path>
                            </a:pathLst>
                          </a:custGeom>
                          <a:noFill/>
                          <a:ln w="9144" cap="flat" cmpd="sng">
                            <a:solidFill>
                              <a:srgbClr val="F1F1F1"/>
                            </a:solidFill>
                            <a:prstDash val="solid"/>
                            <a:headEnd type="none" w="med" len="med"/>
                            <a:tailEnd type="none" w="med" len="med"/>
                          </a:ln>
                        </wps:spPr>
                        <wps:bodyPr upright="1"/>
                      </wps:wsp>
                      <wps:wsp>
                        <wps:cNvPr id="501" name="Lines 595"/>
                        <wps:cNvSpPr/>
                        <wps:spPr>
                          <a:xfrm>
                            <a:off x="2642" y="-1968"/>
                            <a:ext cx="4470" cy="0"/>
                          </a:xfrm>
                          <a:prstGeom prst="line">
                            <a:avLst/>
                          </a:prstGeom>
                          <a:ln w="9144" cap="flat" cmpd="sng">
                            <a:solidFill>
                              <a:srgbClr val="F1F1F1"/>
                            </a:solidFill>
                            <a:prstDash val="solid"/>
                            <a:headEnd type="none" w="med" len="med"/>
                            <a:tailEnd type="none" w="med" len="med"/>
                          </a:ln>
                        </wps:spPr>
                        <wps:bodyPr upright="1"/>
                      </wps:wsp>
                      <wps:wsp>
                        <wps:cNvPr id="502" name="FreeForm 596"/>
                        <wps:cNvSpPr/>
                        <wps:spPr>
                          <a:xfrm>
                            <a:off x="2642" y="-4472"/>
                            <a:ext cx="7534" cy="2408"/>
                          </a:xfrm>
                          <a:custGeom>
                            <a:avLst/>
                            <a:gdLst/>
                            <a:ahLst/>
                            <a:cxnLst/>
                            <a:pathLst>
                              <a:path w="7534" h="2408">
                                <a:moveTo>
                                  <a:pt x="0" y="2407"/>
                                </a:moveTo>
                                <a:lnTo>
                                  <a:pt x="7534" y="2407"/>
                                </a:lnTo>
                                <a:moveTo>
                                  <a:pt x="0" y="2215"/>
                                </a:moveTo>
                                <a:lnTo>
                                  <a:pt x="7534" y="2215"/>
                                </a:lnTo>
                                <a:moveTo>
                                  <a:pt x="0" y="2119"/>
                                </a:moveTo>
                                <a:lnTo>
                                  <a:pt x="7534" y="2119"/>
                                </a:lnTo>
                                <a:moveTo>
                                  <a:pt x="0" y="2023"/>
                                </a:moveTo>
                                <a:lnTo>
                                  <a:pt x="7534" y="2023"/>
                                </a:lnTo>
                                <a:moveTo>
                                  <a:pt x="0" y="1927"/>
                                </a:moveTo>
                                <a:lnTo>
                                  <a:pt x="7534" y="1927"/>
                                </a:lnTo>
                                <a:moveTo>
                                  <a:pt x="0" y="1733"/>
                                </a:moveTo>
                                <a:lnTo>
                                  <a:pt x="7534" y="1733"/>
                                </a:lnTo>
                                <a:moveTo>
                                  <a:pt x="0" y="1637"/>
                                </a:moveTo>
                                <a:lnTo>
                                  <a:pt x="7534" y="1637"/>
                                </a:lnTo>
                                <a:moveTo>
                                  <a:pt x="0" y="1541"/>
                                </a:moveTo>
                                <a:lnTo>
                                  <a:pt x="7534" y="1541"/>
                                </a:lnTo>
                                <a:moveTo>
                                  <a:pt x="0" y="1445"/>
                                </a:moveTo>
                                <a:lnTo>
                                  <a:pt x="7534" y="1445"/>
                                </a:lnTo>
                                <a:moveTo>
                                  <a:pt x="0" y="1253"/>
                                </a:moveTo>
                                <a:lnTo>
                                  <a:pt x="7534" y="1253"/>
                                </a:lnTo>
                                <a:moveTo>
                                  <a:pt x="0" y="1154"/>
                                </a:moveTo>
                                <a:lnTo>
                                  <a:pt x="7534" y="1154"/>
                                </a:lnTo>
                                <a:moveTo>
                                  <a:pt x="0" y="1058"/>
                                </a:moveTo>
                                <a:lnTo>
                                  <a:pt x="7534" y="1058"/>
                                </a:lnTo>
                                <a:moveTo>
                                  <a:pt x="0" y="962"/>
                                </a:moveTo>
                                <a:lnTo>
                                  <a:pt x="7534" y="962"/>
                                </a:lnTo>
                                <a:moveTo>
                                  <a:pt x="0" y="770"/>
                                </a:moveTo>
                                <a:lnTo>
                                  <a:pt x="7534" y="770"/>
                                </a:lnTo>
                                <a:moveTo>
                                  <a:pt x="0" y="674"/>
                                </a:moveTo>
                                <a:lnTo>
                                  <a:pt x="7534" y="674"/>
                                </a:lnTo>
                                <a:moveTo>
                                  <a:pt x="0" y="578"/>
                                </a:moveTo>
                                <a:lnTo>
                                  <a:pt x="7534" y="578"/>
                                </a:lnTo>
                                <a:moveTo>
                                  <a:pt x="0" y="482"/>
                                </a:moveTo>
                                <a:lnTo>
                                  <a:pt x="7534" y="482"/>
                                </a:lnTo>
                                <a:moveTo>
                                  <a:pt x="0" y="288"/>
                                </a:moveTo>
                                <a:lnTo>
                                  <a:pt x="7534" y="288"/>
                                </a:lnTo>
                                <a:moveTo>
                                  <a:pt x="0" y="192"/>
                                </a:moveTo>
                                <a:lnTo>
                                  <a:pt x="7534" y="192"/>
                                </a:lnTo>
                                <a:moveTo>
                                  <a:pt x="0" y="96"/>
                                </a:moveTo>
                                <a:lnTo>
                                  <a:pt x="7534" y="96"/>
                                </a:lnTo>
                                <a:moveTo>
                                  <a:pt x="0" y="0"/>
                                </a:moveTo>
                                <a:lnTo>
                                  <a:pt x="7534" y="0"/>
                                </a:lnTo>
                              </a:path>
                            </a:pathLst>
                          </a:custGeom>
                          <a:noFill/>
                          <a:ln w="9144" cap="flat" cmpd="sng">
                            <a:solidFill>
                              <a:srgbClr val="F1F1F1"/>
                            </a:solidFill>
                            <a:prstDash val="solid"/>
                            <a:headEnd type="none" w="med" len="med"/>
                            <a:tailEnd type="none" w="med" len="med"/>
                          </a:ln>
                        </wps:spPr>
                        <wps:bodyPr upright="1"/>
                      </wps:wsp>
                      <wps:wsp>
                        <wps:cNvPr id="503" name="FreeForm 597"/>
                        <wps:cNvSpPr/>
                        <wps:spPr>
                          <a:xfrm>
                            <a:off x="2642" y="-3605"/>
                            <a:ext cx="7534" cy="2408"/>
                          </a:xfrm>
                          <a:custGeom>
                            <a:avLst/>
                            <a:gdLst/>
                            <a:ahLst/>
                            <a:cxnLst/>
                            <a:pathLst>
                              <a:path w="7534" h="2408">
                                <a:moveTo>
                                  <a:pt x="0" y="2407"/>
                                </a:moveTo>
                                <a:lnTo>
                                  <a:pt x="7534" y="2407"/>
                                </a:lnTo>
                                <a:moveTo>
                                  <a:pt x="0" y="1445"/>
                                </a:moveTo>
                                <a:lnTo>
                                  <a:pt x="7534" y="1445"/>
                                </a:lnTo>
                                <a:moveTo>
                                  <a:pt x="0" y="963"/>
                                </a:moveTo>
                                <a:lnTo>
                                  <a:pt x="7534" y="963"/>
                                </a:lnTo>
                                <a:moveTo>
                                  <a:pt x="0" y="483"/>
                                </a:moveTo>
                                <a:lnTo>
                                  <a:pt x="7534" y="483"/>
                                </a:lnTo>
                                <a:moveTo>
                                  <a:pt x="0" y="0"/>
                                </a:moveTo>
                                <a:lnTo>
                                  <a:pt x="7534" y="0"/>
                                </a:lnTo>
                              </a:path>
                            </a:pathLst>
                          </a:custGeom>
                          <a:noFill/>
                          <a:ln w="9144" cap="flat" cmpd="sng">
                            <a:solidFill>
                              <a:srgbClr val="D9D9D9"/>
                            </a:solidFill>
                            <a:prstDash val="solid"/>
                            <a:headEnd type="none" w="med" len="med"/>
                            <a:tailEnd type="none" w="med" len="med"/>
                          </a:ln>
                        </wps:spPr>
                        <wps:bodyPr upright="1"/>
                      </wps:wsp>
                      <wps:wsp>
                        <wps:cNvPr id="504" name="Lines 598"/>
                        <wps:cNvSpPr/>
                        <wps:spPr>
                          <a:xfrm>
                            <a:off x="2642" y="-4087"/>
                            <a:ext cx="4470" cy="0"/>
                          </a:xfrm>
                          <a:prstGeom prst="line">
                            <a:avLst/>
                          </a:prstGeom>
                          <a:ln w="9144" cap="flat" cmpd="sng">
                            <a:solidFill>
                              <a:srgbClr val="D9D9D9"/>
                            </a:solidFill>
                            <a:prstDash val="solid"/>
                            <a:headEnd type="none" w="med" len="med"/>
                            <a:tailEnd type="none" w="med" len="med"/>
                          </a:ln>
                        </wps:spPr>
                        <wps:bodyPr upright="1"/>
                      </wps:wsp>
                      <wps:wsp>
                        <wps:cNvPr id="505" name="Lines 599"/>
                        <wps:cNvSpPr/>
                        <wps:spPr>
                          <a:xfrm>
                            <a:off x="2642" y="-4567"/>
                            <a:ext cx="7534" cy="0"/>
                          </a:xfrm>
                          <a:prstGeom prst="line">
                            <a:avLst/>
                          </a:prstGeom>
                          <a:ln w="9144" cap="flat" cmpd="sng">
                            <a:solidFill>
                              <a:srgbClr val="D9D9D9"/>
                            </a:solidFill>
                            <a:prstDash val="solid"/>
                            <a:headEnd type="none" w="med" len="med"/>
                            <a:tailEnd type="none" w="med" len="med"/>
                          </a:ln>
                        </wps:spPr>
                        <wps:bodyPr upright="1"/>
                      </wps:wsp>
                      <wps:wsp>
                        <wps:cNvPr id="506" name="FreeForm 600"/>
                        <wps:cNvSpPr/>
                        <wps:spPr>
                          <a:xfrm>
                            <a:off x="2944" y="-4568"/>
                            <a:ext cx="3917" cy="3370"/>
                          </a:xfrm>
                          <a:custGeom>
                            <a:avLst/>
                            <a:gdLst/>
                            <a:ahLst/>
                            <a:cxnLst/>
                            <a:pathLst>
                              <a:path w="3917" h="3370">
                                <a:moveTo>
                                  <a:pt x="0" y="0"/>
                                </a:moveTo>
                                <a:lnTo>
                                  <a:pt x="0" y="3369"/>
                                </a:lnTo>
                                <a:moveTo>
                                  <a:pt x="300" y="0"/>
                                </a:moveTo>
                                <a:lnTo>
                                  <a:pt x="300" y="3369"/>
                                </a:lnTo>
                                <a:moveTo>
                                  <a:pt x="602" y="0"/>
                                </a:moveTo>
                                <a:lnTo>
                                  <a:pt x="602" y="3369"/>
                                </a:lnTo>
                                <a:moveTo>
                                  <a:pt x="902" y="0"/>
                                </a:moveTo>
                                <a:lnTo>
                                  <a:pt x="902" y="3369"/>
                                </a:lnTo>
                                <a:moveTo>
                                  <a:pt x="1505" y="0"/>
                                </a:moveTo>
                                <a:lnTo>
                                  <a:pt x="1505" y="3369"/>
                                </a:lnTo>
                                <a:moveTo>
                                  <a:pt x="1807" y="0"/>
                                </a:moveTo>
                                <a:lnTo>
                                  <a:pt x="1807" y="3369"/>
                                </a:lnTo>
                                <a:moveTo>
                                  <a:pt x="2109" y="0"/>
                                </a:moveTo>
                                <a:lnTo>
                                  <a:pt x="2109" y="3369"/>
                                </a:lnTo>
                                <a:moveTo>
                                  <a:pt x="2409" y="0"/>
                                </a:moveTo>
                                <a:lnTo>
                                  <a:pt x="2409" y="3369"/>
                                </a:lnTo>
                                <a:moveTo>
                                  <a:pt x="3012" y="0"/>
                                </a:moveTo>
                                <a:lnTo>
                                  <a:pt x="3012" y="3369"/>
                                </a:lnTo>
                                <a:moveTo>
                                  <a:pt x="3314" y="0"/>
                                </a:moveTo>
                                <a:lnTo>
                                  <a:pt x="3314" y="3369"/>
                                </a:lnTo>
                                <a:moveTo>
                                  <a:pt x="3614" y="0"/>
                                </a:moveTo>
                                <a:lnTo>
                                  <a:pt x="3614" y="3369"/>
                                </a:lnTo>
                                <a:moveTo>
                                  <a:pt x="3917" y="0"/>
                                </a:moveTo>
                                <a:lnTo>
                                  <a:pt x="3917" y="3369"/>
                                </a:lnTo>
                              </a:path>
                            </a:pathLst>
                          </a:custGeom>
                          <a:noFill/>
                          <a:ln w="9144" cap="flat" cmpd="sng">
                            <a:solidFill>
                              <a:srgbClr val="F1F1F1"/>
                            </a:solidFill>
                            <a:prstDash val="solid"/>
                            <a:headEnd type="none" w="med" len="med"/>
                            <a:tailEnd type="none" w="med" len="med"/>
                          </a:ln>
                        </wps:spPr>
                        <wps:bodyPr upright="1"/>
                      </wps:wsp>
                      <wps:wsp>
                        <wps:cNvPr id="507" name="Lines 601"/>
                        <wps:cNvSpPr/>
                        <wps:spPr>
                          <a:xfrm>
                            <a:off x="7212" y="-1968"/>
                            <a:ext cx="2964" cy="0"/>
                          </a:xfrm>
                          <a:prstGeom prst="line">
                            <a:avLst/>
                          </a:prstGeom>
                          <a:ln w="9144" cap="flat" cmpd="sng">
                            <a:solidFill>
                              <a:srgbClr val="F1F1F1"/>
                            </a:solidFill>
                            <a:prstDash val="solid"/>
                            <a:headEnd type="none" w="med" len="med"/>
                            <a:tailEnd type="none" w="med" len="med"/>
                          </a:ln>
                        </wps:spPr>
                        <wps:bodyPr upright="1"/>
                      </wps:wsp>
                      <wps:wsp>
                        <wps:cNvPr id="508" name="Lines 602"/>
                        <wps:cNvSpPr/>
                        <wps:spPr>
                          <a:xfrm>
                            <a:off x="7212" y="-4087"/>
                            <a:ext cx="2964" cy="0"/>
                          </a:xfrm>
                          <a:prstGeom prst="line">
                            <a:avLst/>
                          </a:prstGeom>
                          <a:ln w="9144" cap="flat" cmpd="sng">
                            <a:solidFill>
                              <a:srgbClr val="D9D9D9"/>
                            </a:solidFill>
                            <a:prstDash val="solid"/>
                            <a:headEnd type="none" w="med" len="med"/>
                            <a:tailEnd type="none" w="med" len="med"/>
                          </a:ln>
                        </wps:spPr>
                        <wps:bodyPr upright="1"/>
                      </wps:wsp>
                      <wps:wsp>
                        <wps:cNvPr id="509" name="FreeForm 603"/>
                        <wps:cNvSpPr/>
                        <wps:spPr>
                          <a:xfrm>
                            <a:off x="7464" y="-4568"/>
                            <a:ext cx="903" cy="3370"/>
                          </a:xfrm>
                          <a:custGeom>
                            <a:avLst/>
                            <a:gdLst/>
                            <a:ahLst/>
                            <a:cxnLst/>
                            <a:pathLst>
                              <a:path w="903" h="3370">
                                <a:moveTo>
                                  <a:pt x="0" y="0"/>
                                </a:moveTo>
                                <a:lnTo>
                                  <a:pt x="0" y="3369"/>
                                </a:lnTo>
                                <a:moveTo>
                                  <a:pt x="300" y="0"/>
                                </a:moveTo>
                                <a:lnTo>
                                  <a:pt x="300" y="3369"/>
                                </a:lnTo>
                                <a:moveTo>
                                  <a:pt x="602" y="0"/>
                                </a:moveTo>
                                <a:lnTo>
                                  <a:pt x="602" y="3369"/>
                                </a:lnTo>
                                <a:moveTo>
                                  <a:pt x="902" y="0"/>
                                </a:moveTo>
                                <a:lnTo>
                                  <a:pt x="902" y="3369"/>
                                </a:lnTo>
                              </a:path>
                            </a:pathLst>
                          </a:custGeom>
                          <a:noFill/>
                          <a:ln w="9144" cap="flat" cmpd="sng">
                            <a:solidFill>
                              <a:srgbClr val="F1F1F1"/>
                            </a:solidFill>
                            <a:prstDash val="solid"/>
                            <a:headEnd type="none" w="med" len="med"/>
                            <a:tailEnd type="none" w="med" len="med"/>
                          </a:ln>
                        </wps:spPr>
                        <wps:bodyPr upright="1"/>
                      </wps:wsp>
                      <wps:wsp>
                        <wps:cNvPr id="510" name="Lines 604"/>
                        <wps:cNvSpPr/>
                        <wps:spPr>
                          <a:xfrm>
                            <a:off x="8717" y="-1582"/>
                            <a:ext cx="1459" cy="0"/>
                          </a:xfrm>
                          <a:prstGeom prst="line">
                            <a:avLst/>
                          </a:prstGeom>
                          <a:ln w="9144" cap="flat" cmpd="sng">
                            <a:solidFill>
                              <a:srgbClr val="F1F1F1"/>
                            </a:solidFill>
                            <a:prstDash val="solid"/>
                            <a:headEnd type="none" w="med" len="med"/>
                            <a:tailEnd type="none" w="med" len="med"/>
                          </a:ln>
                        </wps:spPr>
                        <wps:bodyPr upright="1"/>
                      </wps:wsp>
                      <wps:wsp>
                        <wps:cNvPr id="511" name="FreeForm 605"/>
                        <wps:cNvSpPr/>
                        <wps:spPr>
                          <a:xfrm>
                            <a:off x="8968" y="-4568"/>
                            <a:ext cx="905" cy="3370"/>
                          </a:xfrm>
                          <a:custGeom>
                            <a:avLst/>
                            <a:gdLst/>
                            <a:ahLst/>
                            <a:cxnLst/>
                            <a:pathLst>
                              <a:path w="905" h="3370">
                                <a:moveTo>
                                  <a:pt x="0" y="0"/>
                                </a:moveTo>
                                <a:lnTo>
                                  <a:pt x="0" y="3369"/>
                                </a:lnTo>
                                <a:moveTo>
                                  <a:pt x="302" y="0"/>
                                </a:moveTo>
                                <a:lnTo>
                                  <a:pt x="302" y="3369"/>
                                </a:lnTo>
                                <a:moveTo>
                                  <a:pt x="605" y="0"/>
                                </a:moveTo>
                                <a:lnTo>
                                  <a:pt x="605" y="3369"/>
                                </a:lnTo>
                                <a:moveTo>
                                  <a:pt x="905" y="0"/>
                                </a:moveTo>
                                <a:lnTo>
                                  <a:pt x="905" y="3369"/>
                                </a:lnTo>
                              </a:path>
                            </a:pathLst>
                          </a:custGeom>
                          <a:noFill/>
                          <a:ln w="9144" cap="flat" cmpd="sng">
                            <a:solidFill>
                              <a:srgbClr val="F1F1F1"/>
                            </a:solidFill>
                            <a:prstDash val="solid"/>
                            <a:headEnd type="none" w="med" len="med"/>
                            <a:tailEnd type="none" w="med" len="med"/>
                          </a:ln>
                        </wps:spPr>
                        <wps:bodyPr upright="1"/>
                      </wps:wsp>
                      <wps:wsp>
                        <wps:cNvPr id="512" name="FreeForm 606"/>
                        <wps:cNvSpPr/>
                        <wps:spPr>
                          <a:xfrm>
                            <a:off x="4149" y="-4568"/>
                            <a:ext cx="1508" cy="3370"/>
                          </a:xfrm>
                          <a:custGeom>
                            <a:avLst/>
                            <a:gdLst/>
                            <a:ahLst/>
                            <a:cxnLst/>
                            <a:pathLst>
                              <a:path w="1508" h="3370">
                                <a:moveTo>
                                  <a:pt x="0" y="0"/>
                                </a:moveTo>
                                <a:lnTo>
                                  <a:pt x="0" y="3369"/>
                                </a:lnTo>
                                <a:moveTo>
                                  <a:pt x="1507" y="0"/>
                                </a:moveTo>
                                <a:lnTo>
                                  <a:pt x="1507" y="3369"/>
                                </a:lnTo>
                              </a:path>
                            </a:pathLst>
                          </a:custGeom>
                          <a:noFill/>
                          <a:ln w="9144" cap="flat" cmpd="sng">
                            <a:solidFill>
                              <a:srgbClr val="D9D9D9"/>
                            </a:solidFill>
                            <a:prstDash val="solid"/>
                            <a:headEnd type="none" w="med" len="med"/>
                            <a:tailEnd type="none" w="med" len="med"/>
                          </a:ln>
                        </wps:spPr>
                        <wps:bodyPr upright="1"/>
                      </wps:wsp>
                      <wps:wsp>
                        <wps:cNvPr id="513" name="FreeForm 607"/>
                        <wps:cNvSpPr/>
                        <wps:spPr>
                          <a:xfrm>
                            <a:off x="7161" y="-4568"/>
                            <a:ext cx="1508" cy="3370"/>
                          </a:xfrm>
                          <a:custGeom>
                            <a:avLst/>
                            <a:gdLst/>
                            <a:ahLst/>
                            <a:cxnLst/>
                            <a:pathLst>
                              <a:path w="1508" h="3370">
                                <a:moveTo>
                                  <a:pt x="0" y="2669"/>
                                </a:moveTo>
                                <a:lnTo>
                                  <a:pt x="0" y="3369"/>
                                </a:lnTo>
                                <a:moveTo>
                                  <a:pt x="0" y="531"/>
                                </a:moveTo>
                                <a:lnTo>
                                  <a:pt x="0" y="2568"/>
                                </a:lnTo>
                                <a:moveTo>
                                  <a:pt x="0" y="0"/>
                                </a:moveTo>
                                <a:lnTo>
                                  <a:pt x="0" y="430"/>
                                </a:lnTo>
                                <a:moveTo>
                                  <a:pt x="1507" y="3034"/>
                                </a:moveTo>
                                <a:lnTo>
                                  <a:pt x="1507" y="3369"/>
                                </a:lnTo>
                                <a:moveTo>
                                  <a:pt x="1507" y="0"/>
                                </a:moveTo>
                                <a:lnTo>
                                  <a:pt x="1507" y="2933"/>
                                </a:lnTo>
                              </a:path>
                            </a:pathLst>
                          </a:custGeom>
                          <a:noFill/>
                          <a:ln w="9144" cap="flat" cmpd="sng">
                            <a:solidFill>
                              <a:srgbClr val="D9D9D9"/>
                            </a:solidFill>
                            <a:prstDash val="solid"/>
                            <a:headEnd type="none" w="med" len="med"/>
                            <a:tailEnd type="none" w="med" len="med"/>
                          </a:ln>
                        </wps:spPr>
                        <wps:bodyPr upright="1"/>
                      </wps:wsp>
                      <wps:wsp>
                        <wps:cNvPr id="514" name="Lines 608"/>
                        <wps:cNvSpPr/>
                        <wps:spPr>
                          <a:xfrm>
                            <a:off x="10176" y="-4567"/>
                            <a:ext cx="0" cy="3369"/>
                          </a:xfrm>
                          <a:prstGeom prst="line">
                            <a:avLst/>
                          </a:prstGeom>
                          <a:ln w="9144" cap="flat" cmpd="sng">
                            <a:solidFill>
                              <a:srgbClr val="D9D9D9"/>
                            </a:solidFill>
                            <a:prstDash val="solid"/>
                            <a:headEnd type="none" w="med" len="med"/>
                            <a:tailEnd type="none" w="med" len="med"/>
                          </a:ln>
                        </wps:spPr>
                        <wps:bodyPr upright="1"/>
                      </wps:wsp>
                      <wps:wsp>
                        <wps:cNvPr id="515" name="FreeForm 609"/>
                        <wps:cNvSpPr/>
                        <wps:spPr>
                          <a:xfrm>
                            <a:off x="2642" y="-4568"/>
                            <a:ext cx="7534" cy="3370"/>
                          </a:xfrm>
                          <a:custGeom>
                            <a:avLst/>
                            <a:gdLst/>
                            <a:ahLst/>
                            <a:cxnLst/>
                            <a:pathLst>
                              <a:path w="7534" h="3370">
                                <a:moveTo>
                                  <a:pt x="0" y="3369"/>
                                </a:moveTo>
                                <a:lnTo>
                                  <a:pt x="0" y="0"/>
                                </a:lnTo>
                                <a:moveTo>
                                  <a:pt x="0" y="2889"/>
                                </a:moveTo>
                                <a:lnTo>
                                  <a:pt x="7534" y="2889"/>
                                </a:lnTo>
                              </a:path>
                            </a:pathLst>
                          </a:custGeom>
                          <a:noFill/>
                          <a:ln w="9144" cap="flat" cmpd="sng">
                            <a:solidFill>
                              <a:srgbClr val="BEBEBE"/>
                            </a:solidFill>
                            <a:prstDash val="solid"/>
                            <a:headEnd type="none" w="med" len="med"/>
                            <a:tailEnd type="none" w="med" len="med"/>
                          </a:ln>
                        </wps:spPr>
                        <wps:bodyPr upright="1"/>
                      </wps:wsp>
                      <pic:pic xmlns:pic="http://schemas.openxmlformats.org/drawingml/2006/picture">
                        <pic:nvPicPr>
                          <pic:cNvPr id="516" name="Picture 610"/>
                          <pic:cNvPicPr>
                            <a:picLocks noChangeAspect="1"/>
                          </pic:cNvPicPr>
                        </pic:nvPicPr>
                        <pic:blipFill>
                          <a:blip r:embed="rId81"/>
                          <a:stretch>
                            <a:fillRect/>
                          </a:stretch>
                        </pic:blipFill>
                        <pic:spPr>
                          <a:xfrm>
                            <a:off x="4089" y="-4145"/>
                            <a:ext cx="4636" cy="2862"/>
                          </a:xfrm>
                          <a:prstGeom prst="rect">
                            <a:avLst/>
                          </a:prstGeom>
                          <a:noFill/>
                          <a:ln>
                            <a:noFill/>
                          </a:ln>
                        </pic:spPr>
                      </pic:pic>
                      <pic:pic xmlns:pic="http://schemas.openxmlformats.org/drawingml/2006/picture">
                        <pic:nvPicPr>
                          <pic:cNvPr id="517" name="Picture 611"/>
                          <pic:cNvPicPr>
                            <a:picLocks noChangeAspect="1"/>
                          </pic:cNvPicPr>
                        </pic:nvPicPr>
                        <pic:blipFill>
                          <a:blip r:embed="rId82"/>
                          <a:stretch>
                            <a:fillRect/>
                          </a:stretch>
                        </pic:blipFill>
                        <pic:spPr>
                          <a:xfrm>
                            <a:off x="2416" y="-586"/>
                            <a:ext cx="384" cy="115"/>
                          </a:xfrm>
                          <a:prstGeom prst="rect">
                            <a:avLst/>
                          </a:prstGeom>
                          <a:noFill/>
                          <a:ln>
                            <a:noFill/>
                          </a:ln>
                        </pic:spPr>
                      </pic:pic>
                      <pic:pic xmlns:pic="http://schemas.openxmlformats.org/drawingml/2006/picture">
                        <pic:nvPicPr>
                          <pic:cNvPr id="518" name="Picture 612"/>
                          <pic:cNvPicPr>
                            <a:picLocks noChangeAspect="1"/>
                          </pic:cNvPicPr>
                        </pic:nvPicPr>
                        <pic:blipFill>
                          <a:blip r:embed="rId83"/>
                          <a:stretch>
                            <a:fillRect/>
                          </a:stretch>
                        </pic:blipFill>
                        <pic:spPr>
                          <a:xfrm>
                            <a:off x="3691" y="-586"/>
                            <a:ext cx="384" cy="116"/>
                          </a:xfrm>
                          <a:prstGeom prst="rect">
                            <a:avLst/>
                          </a:prstGeom>
                          <a:noFill/>
                          <a:ln>
                            <a:noFill/>
                          </a:ln>
                        </pic:spPr>
                      </pic:pic>
                      <pic:pic xmlns:pic="http://schemas.openxmlformats.org/drawingml/2006/picture">
                        <pic:nvPicPr>
                          <pic:cNvPr id="519" name="Picture 613"/>
                          <pic:cNvPicPr>
                            <a:picLocks noChangeAspect="1"/>
                          </pic:cNvPicPr>
                        </pic:nvPicPr>
                        <pic:blipFill>
                          <a:blip r:embed="rId84"/>
                          <a:stretch>
                            <a:fillRect/>
                          </a:stretch>
                        </pic:blipFill>
                        <pic:spPr>
                          <a:xfrm>
                            <a:off x="4968" y="-586"/>
                            <a:ext cx="384" cy="116"/>
                          </a:xfrm>
                          <a:prstGeom prst="rect">
                            <a:avLst/>
                          </a:prstGeom>
                          <a:noFill/>
                          <a:ln>
                            <a:noFill/>
                          </a:ln>
                        </pic:spPr>
                      </pic:pic>
                      <pic:pic xmlns:pic="http://schemas.openxmlformats.org/drawingml/2006/picture">
                        <pic:nvPicPr>
                          <pic:cNvPr id="520" name="Picture 614"/>
                          <pic:cNvPicPr>
                            <a:picLocks noChangeAspect="1"/>
                          </pic:cNvPicPr>
                        </pic:nvPicPr>
                        <pic:blipFill>
                          <a:blip r:embed="rId85"/>
                          <a:stretch>
                            <a:fillRect/>
                          </a:stretch>
                        </pic:blipFill>
                        <pic:spPr>
                          <a:xfrm>
                            <a:off x="6242" y="-586"/>
                            <a:ext cx="384" cy="116"/>
                          </a:xfrm>
                          <a:prstGeom prst="rect">
                            <a:avLst/>
                          </a:prstGeom>
                          <a:noFill/>
                          <a:ln>
                            <a:noFill/>
                          </a:ln>
                        </pic:spPr>
                      </pic:pic>
                      <pic:pic xmlns:pic="http://schemas.openxmlformats.org/drawingml/2006/picture">
                        <pic:nvPicPr>
                          <pic:cNvPr id="521" name="Picture 615"/>
                          <pic:cNvPicPr>
                            <a:picLocks noChangeAspect="1"/>
                          </pic:cNvPicPr>
                        </pic:nvPicPr>
                        <pic:blipFill>
                          <a:blip r:embed="rId86"/>
                          <a:stretch>
                            <a:fillRect/>
                          </a:stretch>
                        </pic:blipFill>
                        <pic:spPr>
                          <a:xfrm>
                            <a:off x="7519" y="-586"/>
                            <a:ext cx="384" cy="115"/>
                          </a:xfrm>
                          <a:prstGeom prst="rect">
                            <a:avLst/>
                          </a:prstGeom>
                          <a:noFill/>
                          <a:ln>
                            <a:noFill/>
                          </a:ln>
                        </pic:spPr>
                      </pic:pic>
                      <wps:wsp>
                        <wps:cNvPr id="522" name="Lines 616"/>
                        <wps:cNvSpPr/>
                        <wps:spPr>
                          <a:xfrm>
                            <a:off x="8796" y="-528"/>
                            <a:ext cx="384" cy="0"/>
                          </a:xfrm>
                          <a:prstGeom prst="line">
                            <a:avLst/>
                          </a:prstGeom>
                          <a:ln w="18288" cap="flat" cmpd="sng">
                            <a:solidFill>
                              <a:srgbClr val="6FAC46"/>
                            </a:solidFill>
                            <a:prstDash val="solid"/>
                            <a:headEnd type="none" w="med" len="med"/>
                            <a:tailEnd type="none" w="med" len="med"/>
                          </a:ln>
                        </wps:spPr>
                        <wps:bodyPr upright="1"/>
                      </wps:wsp>
                      <wps:wsp>
                        <wps:cNvPr id="523" name="Rectangles 617"/>
                        <wps:cNvSpPr/>
                        <wps:spPr>
                          <a:xfrm>
                            <a:off x="8947" y="-569"/>
                            <a:ext cx="80" cy="82"/>
                          </a:xfrm>
                          <a:prstGeom prst="rect">
                            <a:avLst/>
                          </a:prstGeom>
                          <a:solidFill>
                            <a:srgbClr val="6FAC46"/>
                          </a:solidFill>
                          <a:ln>
                            <a:noFill/>
                          </a:ln>
                        </wps:spPr>
                        <wps:bodyPr upright="1"/>
                      </wps:wsp>
                      <wps:wsp>
                        <wps:cNvPr id="524" name="Rectangles 618"/>
                        <wps:cNvSpPr/>
                        <wps:spPr>
                          <a:xfrm>
                            <a:off x="8947" y="-569"/>
                            <a:ext cx="80" cy="82"/>
                          </a:xfrm>
                          <a:prstGeom prst="rect">
                            <a:avLst/>
                          </a:prstGeom>
                          <a:noFill/>
                          <a:ln w="9144" cap="flat" cmpd="sng">
                            <a:solidFill>
                              <a:srgbClr val="6FAC46"/>
                            </a:solidFill>
                            <a:prstDash val="solid"/>
                            <a:miter/>
                            <a:headEnd type="none" w="med" len="med"/>
                            <a:tailEnd type="none" w="med" len="med"/>
                          </a:ln>
                        </wps:spPr>
                        <wps:bodyPr upright="1"/>
                      </wps:wsp>
                      <wps:wsp>
                        <wps:cNvPr id="525" name="Rectangles 619"/>
                        <wps:cNvSpPr/>
                        <wps:spPr>
                          <a:xfrm>
                            <a:off x="1800" y="-5290"/>
                            <a:ext cx="8640" cy="5040"/>
                          </a:xfrm>
                          <a:prstGeom prst="rect">
                            <a:avLst/>
                          </a:prstGeom>
                          <a:noFill/>
                          <a:ln w="9525" cap="flat" cmpd="sng">
                            <a:solidFill>
                              <a:srgbClr val="D9D9D9"/>
                            </a:solidFill>
                            <a:prstDash val="solid"/>
                            <a:miter/>
                            <a:headEnd type="none" w="med" len="med"/>
                            <a:tailEnd type="none" w="med" len="med"/>
                          </a:ln>
                        </wps:spPr>
                        <wps:bodyPr upright="1"/>
                      </wps:wsp>
                      <wps:wsp>
                        <wps:cNvPr id="526" name="Text Box 620"/>
                        <wps:cNvSpPr txBox="1"/>
                        <wps:spPr>
                          <a:xfrm>
                            <a:off x="3683" y="-5128"/>
                            <a:ext cx="4894" cy="311"/>
                          </a:xfrm>
                          <a:prstGeom prst="rect">
                            <a:avLst/>
                          </a:prstGeom>
                          <a:noFill/>
                          <a:ln>
                            <a:noFill/>
                          </a:ln>
                        </wps:spPr>
                        <wps:txbx>
                          <w:txbxContent>
                            <w:p>
                              <w:pPr>
                                <w:spacing w:before="0" w:line="311" w:lineRule="exact"/>
                                <w:ind w:left="0" w:right="0" w:firstLine="0"/>
                                <w:jc w:val="left"/>
                                <w:rPr>
                                  <w:sz w:val="28"/>
                                </w:rPr>
                              </w:pPr>
                              <w:r>
                                <w:rPr>
                                  <w:b/>
                                  <w:sz w:val="28"/>
                                </w:rPr>
                                <w:t>Figure 4.3</w:t>
                              </w:r>
                              <w:r>
                                <w:rPr>
                                  <w:sz w:val="28"/>
                                </w:rPr>
                                <w:t>: TSS Removal Rate for 4 weeks</w:t>
                              </w:r>
                            </w:p>
                          </w:txbxContent>
                        </wps:txbx>
                        <wps:bodyPr lIns="0" tIns="0" rIns="0" bIns="0" upright="1"/>
                      </wps:wsp>
                      <wps:wsp>
                        <wps:cNvPr id="527" name="Text Box 621"/>
                        <wps:cNvSpPr txBox="1"/>
                        <wps:spPr>
                          <a:xfrm>
                            <a:off x="2400" y="-4672"/>
                            <a:ext cx="110" cy="3089"/>
                          </a:xfrm>
                          <a:prstGeom prst="rect">
                            <a:avLst/>
                          </a:prstGeom>
                          <a:noFill/>
                          <a:ln>
                            <a:noFill/>
                          </a:ln>
                        </wps:spPr>
                        <wps:txbx>
                          <w:txbxContent>
                            <w:p>
                              <w:pPr>
                                <w:spacing w:before="0" w:line="199" w:lineRule="exact"/>
                                <w:ind w:left="0" w:right="0" w:firstLine="0"/>
                                <w:jc w:val="left"/>
                                <w:rPr>
                                  <w:sz w:val="18"/>
                                </w:rPr>
                              </w:pPr>
                              <w:r>
                                <w:rPr>
                                  <w:sz w:val="18"/>
                                </w:rPr>
                                <w:t>6</w:t>
                              </w:r>
                            </w:p>
                            <w:p>
                              <w:pPr>
                                <w:spacing w:before="9" w:line="240" w:lineRule="auto"/>
                                <w:rPr>
                                  <w:sz w:val="23"/>
                                </w:rPr>
                              </w:pPr>
                            </w:p>
                            <w:p>
                              <w:pPr>
                                <w:spacing w:before="1"/>
                                <w:ind w:left="0" w:right="0" w:firstLine="0"/>
                                <w:jc w:val="left"/>
                                <w:rPr>
                                  <w:sz w:val="18"/>
                                </w:rPr>
                              </w:pPr>
                              <w:r>
                                <w:rPr>
                                  <w:sz w:val="18"/>
                                </w:rPr>
                                <w:t>5</w:t>
                              </w:r>
                            </w:p>
                            <w:p>
                              <w:pPr>
                                <w:spacing w:before="10" w:line="240" w:lineRule="auto"/>
                                <w:rPr>
                                  <w:sz w:val="23"/>
                                </w:rPr>
                              </w:pPr>
                            </w:p>
                            <w:p>
                              <w:pPr>
                                <w:spacing w:before="0"/>
                                <w:ind w:left="0" w:right="0" w:firstLine="0"/>
                                <w:jc w:val="left"/>
                                <w:rPr>
                                  <w:sz w:val="18"/>
                                </w:rPr>
                              </w:pPr>
                              <w:r>
                                <w:rPr>
                                  <w:sz w:val="18"/>
                                </w:rPr>
                                <w:t>4</w:t>
                              </w:r>
                            </w:p>
                            <w:p>
                              <w:pPr>
                                <w:spacing w:before="10" w:line="240" w:lineRule="auto"/>
                                <w:rPr>
                                  <w:sz w:val="23"/>
                                </w:rPr>
                              </w:pPr>
                            </w:p>
                            <w:p>
                              <w:pPr>
                                <w:spacing w:before="0"/>
                                <w:ind w:left="0" w:right="0" w:firstLine="0"/>
                                <w:jc w:val="left"/>
                                <w:rPr>
                                  <w:sz w:val="18"/>
                                </w:rPr>
                              </w:pPr>
                              <w:r>
                                <w:rPr>
                                  <w:sz w:val="18"/>
                                </w:rPr>
                                <w:t>3</w:t>
                              </w:r>
                            </w:p>
                            <w:p>
                              <w:pPr>
                                <w:spacing w:before="10" w:line="240" w:lineRule="auto"/>
                                <w:rPr>
                                  <w:sz w:val="23"/>
                                </w:rPr>
                              </w:pPr>
                            </w:p>
                            <w:p>
                              <w:pPr>
                                <w:spacing w:before="0"/>
                                <w:ind w:left="0" w:right="0" w:firstLine="0"/>
                                <w:jc w:val="left"/>
                                <w:rPr>
                                  <w:sz w:val="18"/>
                                </w:rPr>
                              </w:pPr>
                              <w:r>
                                <w:rPr>
                                  <w:sz w:val="18"/>
                                </w:rPr>
                                <w:t>2</w:t>
                              </w:r>
                            </w:p>
                            <w:p>
                              <w:pPr>
                                <w:spacing w:before="10" w:line="240" w:lineRule="auto"/>
                                <w:rPr>
                                  <w:sz w:val="23"/>
                                </w:rPr>
                              </w:pPr>
                            </w:p>
                            <w:p>
                              <w:pPr>
                                <w:spacing w:before="1"/>
                                <w:ind w:left="0" w:right="0" w:firstLine="0"/>
                                <w:jc w:val="left"/>
                                <w:rPr>
                                  <w:sz w:val="18"/>
                                </w:rPr>
                              </w:pPr>
                              <w:r>
                                <w:rPr>
                                  <w:sz w:val="18"/>
                                </w:rPr>
                                <w:t>1</w:t>
                              </w:r>
                            </w:p>
                            <w:p>
                              <w:pPr>
                                <w:spacing w:before="9" w:line="240" w:lineRule="auto"/>
                                <w:rPr>
                                  <w:sz w:val="23"/>
                                </w:rPr>
                              </w:pPr>
                            </w:p>
                            <w:p>
                              <w:pPr>
                                <w:spacing w:before="1"/>
                                <w:ind w:left="0" w:right="0" w:firstLine="0"/>
                                <w:jc w:val="left"/>
                                <w:rPr>
                                  <w:sz w:val="18"/>
                                </w:rPr>
                              </w:pPr>
                              <w:r>
                                <w:rPr>
                                  <w:sz w:val="18"/>
                                </w:rPr>
                                <w:t>0</w:t>
                              </w:r>
                            </w:p>
                          </w:txbxContent>
                        </wps:txbx>
                        <wps:bodyPr lIns="0" tIns="0" rIns="0" bIns="0" upright="1"/>
                      </wps:wsp>
                      <wps:wsp>
                        <wps:cNvPr id="528" name="Text Box 622"/>
                        <wps:cNvSpPr txBox="1"/>
                        <wps:spPr>
                          <a:xfrm>
                            <a:off x="2598" y="-1571"/>
                            <a:ext cx="110" cy="200"/>
                          </a:xfrm>
                          <a:prstGeom prst="rect">
                            <a:avLst/>
                          </a:prstGeom>
                          <a:noFill/>
                          <a:ln>
                            <a:noFill/>
                          </a:ln>
                        </wps:spPr>
                        <wps:txbx>
                          <w:txbxContent>
                            <w:p>
                              <w:pPr>
                                <w:spacing w:before="0" w:line="199" w:lineRule="exact"/>
                                <w:ind w:left="0" w:right="0" w:firstLine="0"/>
                                <w:jc w:val="left"/>
                                <w:rPr>
                                  <w:sz w:val="18"/>
                                </w:rPr>
                              </w:pPr>
                              <w:r>
                                <w:rPr>
                                  <w:sz w:val="18"/>
                                </w:rPr>
                                <w:t>0</w:t>
                              </w:r>
                            </w:p>
                          </w:txbxContent>
                        </wps:txbx>
                        <wps:bodyPr lIns="0" tIns="0" rIns="0" bIns="0" upright="1"/>
                      </wps:wsp>
                      <wps:wsp>
                        <wps:cNvPr id="529" name="Text Box 623"/>
                        <wps:cNvSpPr txBox="1"/>
                        <wps:spPr>
                          <a:xfrm>
                            <a:off x="4105" y="-1571"/>
                            <a:ext cx="110" cy="200"/>
                          </a:xfrm>
                          <a:prstGeom prst="rect">
                            <a:avLst/>
                          </a:prstGeom>
                          <a:noFill/>
                          <a:ln>
                            <a:noFill/>
                          </a:ln>
                        </wps:spPr>
                        <wps:txbx>
                          <w:txbxContent>
                            <w:p>
                              <w:pPr>
                                <w:spacing w:before="0" w:line="199" w:lineRule="exact"/>
                                <w:ind w:left="0" w:right="0" w:firstLine="0"/>
                                <w:jc w:val="left"/>
                                <w:rPr>
                                  <w:sz w:val="18"/>
                                </w:rPr>
                              </w:pPr>
                              <w:r>
                                <w:rPr>
                                  <w:sz w:val="18"/>
                                </w:rPr>
                                <w:t>1</w:t>
                              </w:r>
                            </w:p>
                          </w:txbxContent>
                        </wps:txbx>
                        <wps:bodyPr lIns="0" tIns="0" rIns="0" bIns="0" upright="1"/>
                      </wps:wsp>
                      <wps:wsp>
                        <wps:cNvPr id="530" name="Text Box 624"/>
                        <wps:cNvSpPr txBox="1"/>
                        <wps:spPr>
                          <a:xfrm>
                            <a:off x="5612" y="-1571"/>
                            <a:ext cx="110" cy="200"/>
                          </a:xfrm>
                          <a:prstGeom prst="rect">
                            <a:avLst/>
                          </a:prstGeom>
                          <a:noFill/>
                          <a:ln>
                            <a:noFill/>
                          </a:ln>
                        </wps:spPr>
                        <wps:txbx>
                          <w:txbxContent>
                            <w:p>
                              <w:pPr>
                                <w:spacing w:before="0" w:line="199" w:lineRule="exact"/>
                                <w:ind w:left="0" w:right="0" w:firstLine="0"/>
                                <w:jc w:val="left"/>
                                <w:rPr>
                                  <w:sz w:val="18"/>
                                </w:rPr>
                              </w:pPr>
                              <w:r>
                                <w:rPr>
                                  <w:sz w:val="18"/>
                                </w:rPr>
                                <w:t>2</w:t>
                              </w:r>
                            </w:p>
                          </w:txbxContent>
                        </wps:txbx>
                        <wps:bodyPr lIns="0" tIns="0" rIns="0" bIns="0" upright="1"/>
                      </wps:wsp>
                      <wps:wsp>
                        <wps:cNvPr id="531" name="Text Box 625"/>
                        <wps:cNvSpPr txBox="1"/>
                        <wps:spPr>
                          <a:xfrm>
                            <a:off x="7118" y="-1571"/>
                            <a:ext cx="110" cy="200"/>
                          </a:xfrm>
                          <a:prstGeom prst="rect">
                            <a:avLst/>
                          </a:prstGeom>
                          <a:noFill/>
                          <a:ln>
                            <a:noFill/>
                          </a:ln>
                        </wps:spPr>
                        <wps:txbx>
                          <w:txbxContent>
                            <w:p>
                              <w:pPr>
                                <w:spacing w:before="0" w:line="199" w:lineRule="exact"/>
                                <w:ind w:left="0" w:right="0" w:firstLine="0"/>
                                <w:jc w:val="left"/>
                                <w:rPr>
                                  <w:sz w:val="18"/>
                                </w:rPr>
                              </w:pPr>
                              <w:r>
                                <w:rPr>
                                  <w:sz w:val="18"/>
                                </w:rPr>
                                <w:t>3</w:t>
                              </w:r>
                            </w:p>
                          </w:txbxContent>
                        </wps:txbx>
                        <wps:bodyPr lIns="0" tIns="0" rIns="0" bIns="0" upright="1"/>
                      </wps:wsp>
                      <wps:wsp>
                        <wps:cNvPr id="532" name="Text Box 626"/>
                        <wps:cNvSpPr txBox="1"/>
                        <wps:spPr>
                          <a:xfrm>
                            <a:off x="8625" y="-1571"/>
                            <a:ext cx="110" cy="200"/>
                          </a:xfrm>
                          <a:prstGeom prst="rect">
                            <a:avLst/>
                          </a:prstGeom>
                          <a:noFill/>
                          <a:ln>
                            <a:noFill/>
                          </a:ln>
                        </wps:spPr>
                        <wps:txbx>
                          <w:txbxContent>
                            <w:p>
                              <w:pPr>
                                <w:spacing w:before="0" w:line="199" w:lineRule="exact"/>
                                <w:ind w:left="0" w:right="0" w:firstLine="0"/>
                                <w:jc w:val="left"/>
                                <w:rPr>
                                  <w:sz w:val="18"/>
                                </w:rPr>
                              </w:pPr>
                              <w:r>
                                <w:rPr>
                                  <w:sz w:val="18"/>
                                </w:rPr>
                                <w:t>4</w:t>
                              </w:r>
                            </w:p>
                          </w:txbxContent>
                        </wps:txbx>
                        <wps:bodyPr lIns="0" tIns="0" rIns="0" bIns="0" upright="1"/>
                      </wps:wsp>
                      <wps:wsp>
                        <wps:cNvPr id="533" name="Text Box 627"/>
                        <wps:cNvSpPr txBox="1"/>
                        <wps:spPr>
                          <a:xfrm>
                            <a:off x="10132" y="-1571"/>
                            <a:ext cx="110" cy="200"/>
                          </a:xfrm>
                          <a:prstGeom prst="rect">
                            <a:avLst/>
                          </a:prstGeom>
                          <a:noFill/>
                          <a:ln>
                            <a:noFill/>
                          </a:ln>
                        </wps:spPr>
                        <wps:txbx>
                          <w:txbxContent>
                            <w:p>
                              <w:pPr>
                                <w:spacing w:before="0" w:line="199" w:lineRule="exact"/>
                                <w:ind w:left="0" w:right="0" w:firstLine="0"/>
                                <w:jc w:val="left"/>
                                <w:rPr>
                                  <w:sz w:val="18"/>
                                </w:rPr>
                              </w:pPr>
                              <w:r>
                                <w:rPr>
                                  <w:sz w:val="18"/>
                                </w:rPr>
                                <w:t>5</w:t>
                              </w:r>
                            </w:p>
                          </w:txbxContent>
                        </wps:txbx>
                        <wps:bodyPr lIns="0" tIns="0" rIns="0" bIns="0" upright="1"/>
                      </wps:wsp>
                      <wps:wsp>
                        <wps:cNvPr id="534" name="Text Box 628"/>
                        <wps:cNvSpPr txBox="1"/>
                        <wps:spPr>
                          <a:xfrm>
                            <a:off x="2340" y="-1301"/>
                            <a:ext cx="171" cy="200"/>
                          </a:xfrm>
                          <a:prstGeom prst="rect">
                            <a:avLst/>
                          </a:prstGeom>
                          <a:noFill/>
                          <a:ln>
                            <a:noFill/>
                          </a:ln>
                        </wps:spPr>
                        <wps:txbx>
                          <w:txbxContent>
                            <w:p>
                              <w:pPr>
                                <w:spacing w:before="0" w:line="199" w:lineRule="exact"/>
                                <w:ind w:left="0" w:right="0" w:firstLine="0"/>
                                <w:jc w:val="left"/>
                                <w:rPr>
                                  <w:sz w:val="18"/>
                                </w:rPr>
                              </w:pPr>
                              <w:r>
                                <w:rPr>
                                  <w:sz w:val="18"/>
                                </w:rPr>
                                <w:t>-1</w:t>
                              </w:r>
                            </w:p>
                          </w:txbxContent>
                        </wps:txbx>
                        <wps:bodyPr lIns="0" tIns="0" rIns="0" bIns="0" upright="1"/>
                      </wps:wsp>
                      <wps:wsp>
                        <wps:cNvPr id="535" name="Text Box 629"/>
                        <wps:cNvSpPr txBox="1"/>
                        <wps:spPr>
                          <a:xfrm>
                            <a:off x="5858" y="-1157"/>
                            <a:ext cx="1124" cy="221"/>
                          </a:xfrm>
                          <a:prstGeom prst="rect">
                            <a:avLst/>
                          </a:prstGeom>
                          <a:noFill/>
                          <a:ln>
                            <a:noFill/>
                          </a:ln>
                        </wps:spPr>
                        <wps:txbx>
                          <w:txbxContent>
                            <w:p>
                              <w:pPr>
                                <w:spacing w:before="0" w:line="221" w:lineRule="exact"/>
                                <w:ind w:left="0" w:right="0" w:firstLine="0"/>
                                <w:jc w:val="left"/>
                                <w:rPr>
                                  <w:sz w:val="20"/>
                                </w:rPr>
                              </w:pPr>
                              <w:r>
                                <w:rPr>
                                  <w:sz w:val="20"/>
                                </w:rPr>
                                <w:t>No. of Weeks</w:t>
                              </w:r>
                            </w:p>
                          </w:txbxContent>
                        </wps:txbx>
                        <wps:bodyPr lIns="0" tIns="0" rIns="0" bIns="0" upright="1"/>
                      </wps:wsp>
                      <wps:wsp>
                        <wps:cNvPr id="536" name="Text Box 630"/>
                        <wps:cNvSpPr txBox="1"/>
                        <wps:spPr>
                          <a:xfrm>
                            <a:off x="2841" y="-632"/>
                            <a:ext cx="695" cy="200"/>
                          </a:xfrm>
                          <a:prstGeom prst="rect">
                            <a:avLst/>
                          </a:prstGeom>
                          <a:noFill/>
                          <a:ln>
                            <a:noFill/>
                          </a:ln>
                        </wps:spPr>
                        <wps:txbx>
                          <w:txbxContent>
                            <w:p>
                              <w:pPr>
                                <w:spacing w:before="0" w:line="199" w:lineRule="exact"/>
                                <w:ind w:left="0" w:right="0" w:firstLine="0"/>
                                <w:jc w:val="left"/>
                                <w:rPr>
                                  <w:sz w:val="18"/>
                                </w:rPr>
                              </w:pPr>
                              <w:r>
                                <w:rPr>
                                  <w:sz w:val="18"/>
                                </w:rPr>
                                <w:t>Sample 1</w:t>
                              </w:r>
                            </w:p>
                          </w:txbxContent>
                        </wps:txbx>
                        <wps:bodyPr lIns="0" tIns="0" rIns="0" bIns="0" upright="1"/>
                      </wps:wsp>
                      <wps:wsp>
                        <wps:cNvPr id="537" name="Text Box 631"/>
                        <wps:cNvSpPr txBox="1"/>
                        <wps:spPr>
                          <a:xfrm>
                            <a:off x="4117" y="-632"/>
                            <a:ext cx="695" cy="200"/>
                          </a:xfrm>
                          <a:prstGeom prst="rect">
                            <a:avLst/>
                          </a:prstGeom>
                          <a:noFill/>
                          <a:ln>
                            <a:noFill/>
                          </a:ln>
                        </wps:spPr>
                        <wps:txbx>
                          <w:txbxContent>
                            <w:p>
                              <w:pPr>
                                <w:spacing w:before="0" w:line="199" w:lineRule="exact"/>
                                <w:ind w:left="0" w:right="0" w:firstLine="0"/>
                                <w:jc w:val="left"/>
                                <w:rPr>
                                  <w:sz w:val="18"/>
                                </w:rPr>
                              </w:pPr>
                              <w:r>
                                <w:rPr>
                                  <w:sz w:val="18"/>
                                </w:rPr>
                                <w:t>Sample 2</w:t>
                              </w:r>
                            </w:p>
                          </w:txbxContent>
                        </wps:txbx>
                        <wps:bodyPr lIns="0" tIns="0" rIns="0" bIns="0" upright="1"/>
                      </wps:wsp>
                      <wps:wsp>
                        <wps:cNvPr id="538" name="Text Box 632"/>
                        <wps:cNvSpPr txBox="1"/>
                        <wps:spPr>
                          <a:xfrm>
                            <a:off x="5393" y="-632"/>
                            <a:ext cx="695" cy="200"/>
                          </a:xfrm>
                          <a:prstGeom prst="rect">
                            <a:avLst/>
                          </a:prstGeom>
                          <a:noFill/>
                          <a:ln>
                            <a:noFill/>
                          </a:ln>
                        </wps:spPr>
                        <wps:txbx>
                          <w:txbxContent>
                            <w:p>
                              <w:pPr>
                                <w:spacing w:before="0" w:line="199" w:lineRule="exact"/>
                                <w:ind w:left="0" w:right="0" w:firstLine="0"/>
                                <w:jc w:val="left"/>
                                <w:rPr>
                                  <w:sz w:val="18"/>
                                </w:rPr>
                              </w:pPr>
                              <w:r>
                                <w:rPr>
                                  <w:sz w:val="18"/>
                                </w:rPr>
                                <w:t>Sample 3</w:t>
                              </w:r>
                            </w:p>
                          </w:txbxContent>
                        </wps:txbx>
                        <wps:bodyPr lIns="0" tIns="0" rIns="0" bIns="0" upright="1"/>
                      </wps:wsp>
                      <wps:wsp>
                        <wps:cNvPr id="539" name="Text Box 633"/>
                        <wps:cNvSpPr txBox="1"/>
                        <wps:spPr>
                          <a:xfrm>
                            <a:off x="6669" y="-632"/>
                            <a:ext cx="695" cy="200"/>
                          </a:xfrm>
                          <a:prstGeom prst="rect">
                            <a:avLst/>
                          </a:prstGeom>
                          <a:noFill/>
                          <a:ln>
                            <a:noFill/>
                          </a:ln>
                        </wps:spPr>
                        <wps:txbx>
                          <w:txbxContent>
                            <w:p>
                              <w:pPr>
                                <w:spacing w:before="0" w:line="199" w:lineRule="exact"/>
                                <w:ind w:left="0" w:right="0" w:firstLine="0"/>
                                <w:jc w:val="left"/>
                                <w:rPr>
                                  <w:sz w:val="18"/>
                                </w:rPr>
                              </w:pPr>
                              <w:r>
                                <w:rPr>
                                  <w:sz w:val="18"/>
                                </w:rPr>
                                <w:t>Sample 4</w:t>
                              </w:r>
                            </w:p>
                          </w:txbxContent>
                        </wps:txbx>
                        <wps:bodyPr lIns="0" tIns="0" rIns="0" bIns="0" upright="1"/>
                      </wps:wsp>
                      <wps:wsp>
                        <wps:cNvPr id="540" name="Text Box 634"/>
                        <wps:cNvSpPr txBox="1"/>
                        <wps:spPr>
                          <a:xfrm>
                            <a:off x="7945" y="-632"/>
                            <a:ext cx="695" cy="200"/>
                          </a:xfrm>
                          <a:prstGeom prst="rect">
                            <a:avLst/>
                          </a:prstGeom>
                          <a:noFill/>
                          <a:ln>
                            <a:noFill/>
                          </a:ln>
                        </wps:spPr>
                        <wps:txbx>
                          <w:txbxContent>
                            <w:p>
                              <w:pPr>
                                <w:spacing w:before="0" w:line="199" w:lineRule="exact"/>
                                <w:ind w:left="0" w:right="0" w:firstLine="0"/>
                                <w:jc w:val="left"/>
                                <w:rPr>
                                  <w:sz w:val="18"/>
                                </w:rPr>
                              </w:pPr>
                              <w:r>
                                <w:rPr>
                                  <w:sz w:val="18"/>
                                </w:rPr>
                                <w:t>Sample 5</w:t>
                              </w:r>
                            </w:p>
                          </w:txbxContent>
                        </wps:txbx>
                        <wps:bodyPr lIns="0" tIns="0" rIns="0" bIns="0" upright="1"/>
                      </wps:wsp>
                      <wps:wsp>
                        <wps:cNvPr id="541" name="Text Box 635"/>
                        <wps:cNvSpPr txBox="1"/>
                        <wps:spPr>
                          <a:xfrm>
                            <a:off x="9221" y="-632"/>
                            <a:ext cx="695" cy="200"/>
                          </a:xfrm>
                          <a:prstGeom prst="rect">
                            <a:avLst/>
                          </a:prstGeom>
                          <a:noFill/>
                          <a:ln>
                            <a:noFill/>
                          </a:ln>
                        </wps:spPr>
                        <wps:txbx>
                          <w:txbxContent>
                            <w:p>
                              <w:pPr>
                                <w:spacing w:before="0" w:line="199" w:lineRule="exact"/>
                                <w:ind w:left="0" w:right="0" w:firstLine="0"/>
                                <w:jc w:val="left"/>
                                <w:rPr>
                                  <w:sz w:val="18"/>
                                </w:rPr>
                              </w:pPr>
                              <w:r>
                                <w:rPr>
                                  <w:sz w:val="18"/>
                                </w:rPr>
                                <w:t>Sample 6</w:t>
                              </w:r>
                            </w:p>
                          </w:txbxContent>
                        </wps:txbx>
                        <wps:bodyPr lIns="0" tIns="0" rIns="0" bIns="0" upright="1"/>
                      </wps:wsp>
                    </wpg:wgp>
                  </a:graphicData>
                </a:graphic>
              </wp:anchor>
            </w:drawing>
          </mc:Choice>
          <mc:Fallback>
            <w:pict>
              <v:group id="Group 591" o:spid="_x0000_s1026" o:spt="203" style="position:absolute;left:0pt;margin-left:89.6pt;margin-top:-264.85pt;height:252.75pt;width:432.75pt;mso-position-horizontal-relative:page;z-index:15816704;mso-width-relative:page;mso-height-relative:page;" coordorigin="1793,-5297" coordsize="8655,5055" o:gfxdata="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">
                <o:lock v:ext="edit" aspectratio="f"/>
                <v:shape id="FreeForm 592" o:spid="_x0000_s1026" o:spt="100" style="position:absolute;left:2642;top:-1486;height:192;width:7534;" filled="f" stroked="t" coordsize="7534,192" o:gfxdata="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U11XG8AAAA&#10;3AAAAA8AAAAAAAAAAQAgAAAAIgAAAGRycy9kb3ducmV2LnhtbFBLAQIUABQAAAAIAIdO4kAzLwWe&#10;OwAAADkAAAAQAAAAAAAAAAEAIAAAAAsBAABkcnMvc2hhcGV4bWwueG1sUEsFBgAAAAAGAAYAWwEA&#10;ALUDAAAAAA==&#10;" path="m0,192l7534,192m0,96l7534,96m0,0l7534,0e">
                  <v:fill on="f" focussize="0,0"/>
                  <v:stroke weight="0.72pt" color="#F1F1F1" joinstyle="round"/>
                  <v:imagedata o:title=""/>
                  <o:lock v:ext="edit" aspectratio="f"/>
                </v:shape>
                <v:line id="Lines 593" o:spid="_x0000_s1026" o:spt="20" style="position:absolute;left:2642;top:-1582;height:0;width:5974;" filled="f" stroked="t" coordsize="21600,21600" o:gfxdata="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Skr7&#10;wAAAANwAAAAPAAAAAAAAAAEAIAAAACIAAABkcnMvZG93bnJldi54bWxQSwECFAAUAAAACACHTuJA&#10;My8FnjsAAAA5AAAAEAAAAAAAAAABACAAAAAPAQAAZHJzL3NoYXBleG1sLnhtbFBLBQYAAAAABgAG&#10;AFsBAAC5AwAAAAA=&#10;">
                  <v:fill on="f" focussize="0,0"/>
                  <v:stroke weight="0.72pt" color="#F1F1F1" joinstyle="round"/>
                  <v:imagedata o:title=""/>
                  <o:lock v:ext="edit" aspectratio="f"/>
                </v:line>
                <v:shape id="FreeForm 594" o:spid="_x0000_s1026" o:spt="100" style="position:absolute;left:2642;top:-1872;height:99;width:7534;" filled="f" stroked="t" coordsize="7534,99" o:gfxdata="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BhYq8AAAA&#10;3AAAAA8AAAAAAAAAAQAgAAAAIgAAAGRycy9kb3ducmV2LnhtbFBLAQIUABQAAAAIAIdO4kAzLwWe&#10;OwAAADkAAAAQAAAAAAAAAAEAIAAAAAsBAABkcnMvc2hhcGV4bWwueG1sUEsFBgAAAAAGAAYAWwEA&#10;ALUDAAAAAA==&#10;" path="m0,98l7534,98m0,0l7534,0e">
                  <v:fill on="f" focussize="0,0"/>
                  <v:stroke weight="0.72pt" color="#F1F1F1" joinstyle="round"/>
                  <v:imagedata o:title=""/>
                  <o:lock v:ext="edit" aspectratio="f"/>
                </v:shape>
                <v:line id="Lines 595" o:spid="_x0000_s1026" o:spt="20" style="position:absolute;left:2642;top:-1968;height:0;width:4470;" filled="f" stroked="t" coordsize="21600,21600" o:gfxdata="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X3Oe/&#10;AAAA3AAAAA8AAAAAAAAAAQAgAAAAIgAAAGRycy9kb3ducmV2LnhtbFBLAQIUABQAAAAIAIdO4kAz&#10;LwWeOwAAADkAAAAQAAAAAAAAAAEAIAAAAA4BAABkcnMvc2hhcGV4bWwueG1sUEsFBgAAAAAGAAYA&#10;WwEAALgDAAAAAA==&#10;">
                  <v:fill on="f" focussize="0,0"/>
                  <v:stroke weight="0.72pt" color="#F1F1F1" joinstyle="round"/>
                  <v:imagedata o:title=""/>
                  <o:lock v:ext="edit" aspectratio="f"/>
                </v:line>
                <v:shape id="FreeForm 596" o:spid="_x0000_s1026" o:spt="100" style="position:absolute;left:2642;top:-4472;height:2408;width:7534;" filled="f" stroked="t" coordsize="7534,2408" o:gfxdata="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R674A&#10;AADcAAAADwAAAAAAAAABACAAAAAiAAAAZHJzL2Rvd25yZXYueG1sUEsBAhQAFAAAAAgAh07iQDMv&#10;BZ47AAAAOQAAABAAAAAAAAAAAQAgAAAADQEAAGRycy9zaGFwZXhtbC54bWxQSwUGAAAAAAYABgBb&#10;AQAAtwMAAAAA&#10;" path="m0,2407l7534,2407m0,2215l7534,2215m0,2119l7534,2119m0,2023l7534,2023m0,1927l7534,1927m0,1733l7534,1733m0,1637l7534,1637m0,1541l7534,1541m0,1445l7534,1445m0,1253l7534,1253m0,1154l7534,1154m0,1058l7534,1058m0,962l7534,962m0,770l7534,770m0,674l7534,674m0,578l7534,578m0,482l7534,482m0,288l7534,288m0,192l7534,192m0,96l7534,96m0,0l7534,0e">
                  <v:fill on="f" focussize="0,0"/>
                  <v:stroke weight="0.72pt" color="#F1F1F1" joinstyle="round"/>
                  <v:imagedata o:title=""/>
                  <o:lock v:ext="edit" aspectratio="f"/>
                </v:shape>
                <v:shape id="FreeForm 597" o:spid="_x0000_s1026" o:spt="100" style="position:absolute;left:2642;top:-3605;height:2408;width:7534;" filled="f" stroked="t" coordsize="7534,2408" o:gfxdata="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tqQX74A&#10;AADcAAAADwAAAAAAAAABACAAAAAiAAAAZHJzL2Rvd25yZXYueG1sUEsBAhQAFAAAAAgAh07iQDMv&#10;BZ47AAAAOQAAABAAAAAAAAAAAQAgAAAADQEAAGRycy9zaGFwZXhtbC54bWxQSwUGAAAAAAYABgBb&#10;AQAAtwMAAAAA&#10;" path="m0,2407l7534,2407m0,1445l7534,1445m0,963l7534,963m0,483l7534,483m0,0l7534,0e">
                  <v:fill on="f" focussize="0,0"/>
                  <v:stroke weight="0.72pt" color="#D9D9D9" joinstyle="round"/>
                  <v:imagedata o:title=""/>
                  <o:lock v:ext="edit" aspectratio="f"/>
                </v:shape>
                <v:line id="Lines 598" o:spid="_x0000_s1026" o:spt="20" style="position:absolute;left:2642;top:-4087;height:0;width:4470;" filled="f" stroked="t" coordsize="21600,21600" o:gfxdata="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rDlUvQAA&#10;ANwAAAAPAAAAAAAAAAEAIAAAACIAAABkcnMvZG93bnJldi54bWxQSwECFAAUAAAACACHTuJAMy8F&#10;njsAAAA5AAAAEAAAAAAAAAABACAAAAAMAQAAZHJzL3NoYXBleG1sLnhtbFBLBQYAAAAABgAGAFsB&#10;AAC2AwAAAAA=&#10;">
                  <v:fill on="f" focussize="0,0"/>
                  <v:stroke weight="0.72pt" color="#D9D9D9" joinstyle="round"/>
                  <v:imagedata o:title=""/>
                  <o:lock v:ext="edit" aspectratio="f"/>
                </v:line>
                <v:line id="Lines 599" o:spid="_x0000_s1026" o:spt="20" style="position:absolute;left:2642;top:-4567;height:0;width:7534;" filled="f" stroked="t" coordsize="21600,21600" o:gfxdata="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fgnM+/&#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shape id="FreeForm 600" o:spid="_x0000_s1026" o:spt="100" style="position:absolute;left:2944;top:-4568;height:3370;width:3917;" filled="f" stroked="t" coordsize="3917,3370" o:gfxdata="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WjOu8AAAA&#10;3AAAAA8AAAAAAAAAAQAgAAAAIgAAAGRycy9kb3ducmV2LnhtbFBLAQIUABQAAAAIAIdO4kAzLwWe&#10;OwAAADkAAAAQAAAAAAAAAAEAIAAAAAsBAABkcnMvc2hhcGV4bWwueG1sUEsFBgAAAAAGAAYAWwEA&#10;ALUDAAAAAA==&#10;" path="m0,0l0,3369m300,0l300,3369m602,0l602,3369m902,0l902,3369m1505,0l1505,3369m1807,0l1807,3369m2109,0l2109,3369m2409,0l2409,3369m3012,0l3012,3369m3314,0l3314,3369m3614,0l3614,3369m3917,0l3917,3369e">
                  <v:fill on="f" focussize="0,0"/>
                  <v:stroke weight="0.72pt" color="#F1F1F1" joinstyle="round"/>
                  <v:imagedata o:title=""/>
                  <o:lock v:ext="edit" aspectratio="f"/>
                </v:shape>
                <v:line id="Lines 601" o:spid="_x0000_s1026" o:spt="20" style="position:absolute;left:7212;top:-1968;height:0;width:2964;" filled="f" stroked="t" coordsize="21600,21600" o:gfxdata="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y4Qi/&#10;AAAA3AAAAA8AAAAAAAAAAQAgAAAAIgAAAGRycy9kb3ducmV2LnhtbFBLAQIUABQAAAAIAIdO4kAz&#10;LwWeOwAAADkAAAAQAAAAAAAAAAEAIAAAAA4BAABkcnMvc2hhcGV4bWwueG1sUEsFBgAAAAAGAAYA&#10;WwEAALgDAAAAAA==&#10;">
                  <v:fill on="f" focussize="0,0"/>
                  <v:stroke weight="0.72pt" color="#F1F1F1" joinstyle="round"/>
                  <v:imagedata o:title=""/>
                  <o:lock v:ext="edit" aspectratio="f"/>
                </v:line>
                <v:line id="Lines 602" o:spid="_x0000_s1026" o:spt="20" style="position:absolute;left:7212;top:-4087;height:0;width:2964;" filled="f" stroked="t" coordsize="21600,21600" o:gfxdata="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eEzUbsAAADc&#10;AAAADwAAAAAAAAABACAAAAAiAAAAZHJzL2Rvd25yZXYueG1sUEsBAhQAFAAAAAgAh07iQDMvBZ47&#10;AAAAOQAAABAAAAAAAAAAAQAgAAAACgEAAGRycy9zaGFwZXhtbC54bWxQSwUGAAAAAAYABgBbAQAA&#10;tAMAAAAA&#10;">
                  <v:fill on="f" focussize="0,0"/>
                  <v:stroke weight="0.72pt" color="#D9D9D9" joinstyle="round"/>
                  <v:imagedata o:title=""/>
                  <o:lock v:ext="edit" aspectratio="f"/>
                </v:line>
                <v:shape id="FreeForm 603" o:spid="_x0000_s1026" o:spt="100" style="position:absolute;left:7464;top:-4568;height:3370;width:903;" filled="f" stroked="t" coordsize="903,3370" o:gfxdata="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3mKO74A&#10;AADcAAAADwAAAAAAAAABACAAAAAiAAAAZHJzL2Rvd25yZXYueG1sUEsBAhQAFAAAAAgAh07iQDMv&#10;BZ47AAAAOQAAABAAAAAAAAAAAQAgAAAADQEAAGRycy9zaGFwZXhtbC54bWxQSwUGAAAAAAYABgBb&#10;AQAAtwMAAAAA&#10;" path="m0,0l0,3369m300,0l300,3369m602,0l602,3369m902,0l902,3369e">
                  <v:fill on="f" focussize="0,0"/>
                  <v:stroke weight="0.72pt" color="#F1F1F1" joinstyle="round"/>
                  <v:imagedata o:title=""/>
                  <o:lock v:ext="edit" aspectratio="f"/>
                </v:shape>
                <v:line id="Lines 604" o:spid="_x0000_s1026" o:spt="20" style="position:absolute;left:8717;top:-1582;height:0;width:1459;" filled="f" stroked="t" coordsize="21600,21600" o:gfxdata="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C76G8AAAA&#10;3AAAAA8AAAAAAAAAAQAgAAAAIgAAAGRycy9kb3ducmV2LnhtbFBLAQIUABQAAAAIAIdO4kAzLwWe&#10;OwAAADkAAAAQAAAAAAAAAAEAIAAAAAsBAABkcnMvc2hhcGV4bWwueG1sUEsFBgAAAAAGAAYAWwEA&#10;ALUDAAAAAA==&#10;">
                  <v:fill on="f" focussize="0,0"/>
                  <v:stroke weight="0.72pt" color="#F1F1F1" joinstyle="round"/>
                  <v:imagedata o:title=""/>
                  <o:lock v:ext="edit" aspectratio="f"/>
                </v:line>
                <v:shape id="FreeForm 605" o:spid="_x0000_s1026" o:spt="100" style="position:absolute;left:8968;top:-4568;height:3370;width:905;" filled="f" stroked="t" coordsize="905,3370" o:gfxdata="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kzuQu/&#10;AAAA3AAAAA8AAAAAAAAAAQAgAAAAIgAAAGRycy9kb3ducmV2LnhtbFBLAQIUABQAAAAIAIdO4kAz&#10;LwWeOwAAADkAAAAQAAAAAAAAAAEAIAAAAA4BAABkcnMvc2hhcGV4bWwueG1sUEsFBgAAAAAGAAYA&#10;WwEAALgDAAAAAA==&#10;" path="m0,0l0,3369m302,0l302,3369m605,0l605,3369m905,0l905,3369e">
                  <v:fill on="f" focussize="0,0"/>
                  <v:stroke weight="0.72pt" color="#F1F1F1" joinstyle="round"/>
                  <v:imagedata o:title=""/>
                  <o:lock v:ext="edit" aspectratio="f"/>
                </v:shape>
                <v:shape id="FreeForm 606" o:spid="_x0000_s1026" o:spt="100" style="position:absolute;left:4149;top:-4568;height:3370;width:1508;" filled="f" stroked="t" coordsize="1508,3370" o:gfxdata="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x06r4A&#10;AADcAAAADwAAAAAAAAABACAAAAAiAAAAZHJzL2Rvd25yZXYueG1sUEsBAhQAFAAAAAgAh07iQDMv&#10;BZ47AAAAOQAAABAAAAAAAAAAAQAgAAAADQEAAGRycy9zaGFwZXhtbC54bWxQSwUGAAAAAAYABgBb&#10;AQAAtwMAAAAA&#10;" path="m0,0l0,3369m1507,0l1507,3369e">
                  <v:fill on="f" focussize="0,0"/>
                  <v:stroke weight="0.72pt" color="#D9D9D9" joinstyle="round"/>
                  <v:imagedata o:title=""/>
                  <o:lock v:ext="edit" aspectratio="f"/>
                </v:shape>
                <v:shape id="FreeForm 607" o:spid="_x0000_s1026" o:spt="100" style="position:absolute;left:7161;top:-4568;height:3370;width:1508;" filled="f" stroked="t" coordsize="1508,3370" o:gfxdata="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4NFxvQAA&#10;ANwAAAAPAAAAAAAAAAEAIAAAACIAAABkcnMvZG93bnJldi54bWxQSwECFAAUAAAACACHTuJAMy8F&#10;njsAAAA5AAAAEAAAAAAAAAABACAAAAAMAQAAZHJzL3NoYXBleG1sLnhtbFBLBQYAAAAABgAGAFsB&#10;AAC2AwAAAAA=&#10;" path="m0,2669l0,3369m0,531l0,2568m0,0l0,430m1507,3034l1507,3369m1507,0l1507,2933e">
                  <v:fill on="f" focussize="0,0"/>
                  <v:stroke weight="0.72pt" color="#D9D9D9" joinstyle="round"/>
                  <v:imagedata o:title=""/>
                  <o:lock v:ext="edit" aspectratio="f"/>
                </v:shape>
                <v:line id="Lines 608" o:spid="_x0000_s1026" o:spt="20" style="position:absolute;left:10176;top:-4567;height:3369;width:0;" filled="f" stroked="t" coordsize="21600,21600" o:gfxdata="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11r4m/&#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shape id="FreeForm 609" o:spid="_x0000_s1026" o:spt="100" style="position:absolute;left:2642;top:-4568;height:3370;width:7534;" filled="f" stroked="t" coordsize="7534,3370" o:gfxdata="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PDo0vQAA&#10;ANwAAAAPAAAAAAAAAAEAIAAAACIAAABkcnMvZG93bnJldi54bWxQSwECFAAUAAAACACHTuJAMy8F&#10;njsAAAA5AAAAEAAAAAAAAAABACAAAAAMAQAAZHJzL3NoYXBleG1sLnhtbFBLBQYAAAAABgAGAFsB&#10;AAC2AwAAAAA=&#10;" path="m0,3369l0,0m0,2889l7534,2889e">
                  <v:fill on="f" focussize="0,0"/>
                  <v:stroke weight="0.72pt" color="#BEBEBE" joinstyle="round"/>
                  <v:imagedata o:title=""/>
                  <o:lock v:ext="edit" aspectratio="f"/>
                </v:shape>
                <v:shape id="Picture 610" o:spid="_x0000_s1026" o:spt="75" alt="" type="#_x0000_t75" style="position:absolute;left:4089;top:-4145;height:2862;width:4636;" filled="f" o:preferrelative="t" stroked="f" coordsize="21600,21600" o:gfxdata="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c6Lu/&#10;AAAA3AAAAA8AAAAAAAAAAQAgAAAAIgAAAGRycy9kb3ducmV2LnhtbFBLAQIUABQAAAAIAIdO4kAz&#10;LwWeOwAAADkAAAAQAAAAAAAAAAEAIAAAAA4BAABkcnMvc2hhcGV4bWwueG1sUEsFBgAAAAAGAAYA&#10;WwEAALgDAAAAAA==&#10;">
                  <v:fill on="f" focussize="0,0"/>
                  <v:stroke on="f"/>
                  <v:imagedata r:id="rId81" o:title=""/>
                  <o:lock v:ext="edit" aspectratio="t"/>
                </v:shape>
                <v:shape id="Picture 611" o:spid="_x0000_s1026" o:spt="75" alt="" type="#_x0000_t75" style="position:absolute;left:2416;top:-586;height:115;width:384;" filled="f" o:preferrelative="t" stroked="f" coordsize="21600,21600" o:gfxdata="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Gyoz&#10;wAAAANwAAAAPAAAAAAAAAAEAIAAAACIAAABkcnMvZG93bnJldi54bWxQSwECFAAUAAAACACHTuJA&#10;My8FnjsAAAA5AAAAEAAAAAAAAAABACAAAAAPAQAAZHJzL3NoYXBleG1sLnhtbFBLBQYAAAAABgAG&#10;AFsBAAC5AwAAAAA=&#10;">
                  <v:fill on="f" focussize="0,0"/>
                  <v:stroke on="f"/>
                  <v:imagedata r:id="rId82" o:title=""/>
                  <o:lock v:ext="edit" aspectratio="t"/>
                </v:shape>
                <v:shape id="Picture 612" o:spid="_x0000_s1026" o:spt="75" alt="" type="#_x0000_t75" style="position:absolute;left:3691;top:-586;height:116;width:384;" filled="f" o:preferrelative="t" stroked="f" coordsize="21600,21600" o:gfxdata="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xcJxrgAAADcAAAA&#10;DwAAAAAAAAABACAAAAAiAAAAZHJzL2Rvd25yZXYueG1sUEsBAhQAFAAAAAgAh07iQDMvBZ47AAAA&#10;OQAAABAAAAAAAAAAAQAgAAAABwEAAGRycy9zaGFwZXhtbC54bWxQSwUGAAAAAAYABgBbAQAAsQMA&#10;AAAA&#10;">
                  <v:fill on="f" focussize="0,0"/>
                  <v:stroke on="f"/>
                  <v:imagedata r:id="rId83" o:title=""/>
                  <o:lock v:ext="edit" aspectratio="t"/>
                </v:shape>
                <v:shape id="Picture 613" o:spid="_x0000_s1026" o:spt="75" alt="" type="#_x0000_t75" style="position:absolute;left:4968;top:-586;height:116;width:384;" filled="f" o:preferrelative="t" stroked="f" coordsize="21600,21600" o:gfxdata="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rx1GvQAA&#10;ANwAAAAPAAAAAAAAAAEAIAAAACIAAABkcnMvZG93bnJldi54bWxQSwECFAAUAAAACACHTuJAMy8F&#10;njsAAAA5AAAAEAAAAAAAAAABACAAAAAMAQAAZHJzL3NoYXBleG1sLnhtbFBLBQYAAAAABgAGAFsB&#10;AAC2AwAAAAA=&#10;">
                  <v:fill on="f" focussize="0,0"/>
                  <v:stroke on="f"/>
                  <v:imagedata r:id="rId84" o:title=""/>
                  <o:lock v:ext="edit" aspectratio="t"/>
                </v:shape>
                <v:shape id="Picture 614" o:spid="_x0000_s1026" o:spt="75" alt="" type="#_x0000_t75" style="position:absolute;left:6242;top:-586;height:116;width:384;" filled="f" o:preferrelative="t" stroked="f" coordsize="21600,21600" o:gfxdata="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vu9qW5AAAA3AAA&#10;AA8AAAAAAAAAAQAgAAAAIgAAAGRycy9kb3ducmV2LnhtbFBLAQIUABQAAAAIAIdO4kAzLwWeOwAA&#10;ADkAAAAQAAAAAAAAAAEAIAAAAAgBAABkcnMvc2hhcGV4bWwueG1sUEsFBgAAAAAGAAYAWwEAALID&#10;AAAAAA==&#10;">
                  <v:fill on="f" focussize="0,0"/>
                  <v:stroke on="f"/>
                  <v:imagedata r:id="rId85" o:title=""/>
                  <o:lock v:ext="edit" aspectratio="t"/>
                </v:shape>
                <v:shape id="Picture 615" o:spid="_x0000_s1026" o:spt="75" alt="" type="#_x0000_t75" style="position:absolute;left:7519;top:-586;height:115;width:384;" filled="f" o:preferrelative="t" stroked="f" coordsize="21600,21600" o:gfxdata="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E2tCvQAA&#10;ANwAAAAPAAAAAAAAAAEAIAAAACIAAABkcnMvZG93bnJldi54bWxQSwECFAAUAAAACACHTuJAMy8F&#10;njsAAAA5AAAAEAAAAAAAAAABACAAAAAMAQAAZHJzL3NoYXBleG1sLnhtbFBLBQYAAAAABgAGAFsB&#10;AAC2AwAAAAA=&#10;">
                  <v:fill on="f" focussize="0,0"/>
                  <v:stroke on="f"/>
                  <v:imagedata r:id="rId86" o:title=""/>
                  <o:lock v:ext="edit" aspectratio="t"/>
                </v:shape>
                <v:line id="Lines 616" o:spid="_x0000_s1026" o:spt="20" style="position:absolute;left:8796;top:-528;height:0;width:384;" filled="f" stroked="t" coordsize="21600,21600" o:gfxdata="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lz+Y74A&#10;AADcAAAADwAAAAAAAAABACAAAAAiAAAAZHJzL2Rvd25yZXYueG1sUEsBAhQAFAAAAAgAh07iQDMv&#10;BZ47AAAAOQAAABAAAAAAAAAAAQAgAAAADQEAAGRycy9zaGFwZXhtbC54bWxQSwUGAAAAAAYABgBb&#10;AQAAtwMAAAAA&#10;">
                  <v:fill on="f" focussize="0,0"/>
                  <v:stroke weight="1.44pt" color="#6FAC46" joinstyle="round"/>
                  <v:imagedata o:title=""/>
                  <o:lock v:ext="edit" aspectratio="f"/>
                </v:line>
                <v:rect id="Rectangles 617" o:spid="_x0000_s1026" o:spt="1" style="position:absolute;left:8947;top:-569;height:82;width:80;" fillcolor="#6FAC46" filled="t" stroked="f" coordsize="21600,21600" o:gfxdata="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H8bDvQAA&#10;ANwAAAAPAAAAAAAAAAEAIAAAACIAAABkcnMvZG93bnJldi54bWxQSwECFAAUAAAACACHTuJAMy8F&#10;njsAAAA5AAAAEAAAAAAAAAABACAAAAAMAQAAZHJzL3NoYXBleG1sLnhtbFBLBQYAAAAABgAGAFsB&#10;AAC2AwAAAAA=&#10;">
                  <v:fill on="t" focussize="0,0"/>
                  <v:stroke on="f"/>
                  <v:imagedata o:title=""/>
                  <o:lock v:ext="edit" aspectratio="f"/>
                </v:rect>
                <v:rect id="Rectangles 618" o:spid="_x0000_s1026" o:spt="1" style="position:absolute;left:8947;top:-569;height:82;width:80;" filled="f" stroked="t" coordsize="21600,21600" o:gfxdata="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e6TAvQAA&#10;ANwAAAAPAAAAAAAAAAEAIAAAACIAAABkcnMvZG93bnJldi54bWxQSwECFAAUAAAACACHTuJAMy8F&#10;njsAAAA5AAAAEAAAAAAAAAABACAAAAAMAQAAZHJzL3NoYXBleG1sLnhtbFBLBQYAAAAABgAGAFsB&#10;AAC2AwAAAAA=&#10;">
                  <v:fill on="f" focussize="0,0"/>
                  <v:stroke weight="0.72pt" color="#6FAC46" joinstyle="miter"/>
                  <v:imagedata o:title=""/>
                  <o:lock v:ext="edit" aspectratio="f"/>
                </v:rect>
                <v:rect id="Rectangles 619" o:spid="_x0000_s1026" o:spt="1" style="position:absolute;left:1800;top:-5290;height:5040;width:8640;" filled="f" stroked="t" coordsize="21600,21600" o:gfxdata="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6QQ7&#10;wAAAANwAAAAPAAAAAAAAAAEAIAAAACIAAABkcnMvZG93bnJldi54bWxQSwECFAAUAAAACACHTuJA&#10;My8FnjsAAAA5AAAAEAAAAAAAAAABACAAAAAPAQAAZHJzL3NoYXBleG1sLnhtbFBLBQYAAAAABgAG&#10;AFsBAAC5AwAAAAA=&#10;">
                  <v:fill on="f" focussize="0,0"/>
                  <v:stroke color="#D9D9D9" joinstyle="miter"/>
                  <v:imagedata o:title=""/>
                  <o:lock v:ext="edit" aspectratio="f"/>
                </v:rect>
                <v:shape id="Text Box 620" o:spid="_x0000_s1026" o:spt="202" type="#_x0000_t202" style="position:absolute;left:3683;top:-5128;height:311;width:4894;" filled="f" stroked="f" coordsize="21600,21600" o:gfxdata="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x+b9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311" w:lineRule="exact"/>
                          <w:ind w:left="0" w:right="0" w:firstLine="0"/>
                          <w:jc w:val="left"/>
                          <w:rPr>
                            <w:sz w:val="28"/>
                          </w:rPr>
                        </w:pPr>
                        <w:r>
                          <w:rPr>
                            <w:b/>
                            <w:sz w:val="28"/>
                          </w:rPr>
                          <w:t>Figure 4.3</w:t>
                        </w:r>
                        <w:r>
                          <w:rPr>
                            <w:sz w:val="28"/>
                          </w:rPr>
                          <w:t>: TSS Removal Rate for 4 weeks</w:t>
                        </w:r>
                      </w:p>
                    </w:txbxContent>
                  </v:textbox>
                </v:shape>
                <v:shape id="Text Box 621" o:spid="_x0000_s1026" o:spt="202" type="#_x0000_t202" style="position:absolute;left:2400;top:-4672;height:3089;width:110;" filled="f" stroked="f" coordsize="21600,21600" o:gfxdata="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TP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6</w:t>
                        </w:r>
                      </w:p>
                      <w:p>
                        <w:pPr>
                          <w:spacing w:before="9" w:line="240" w:lineRule="auto"/>
                          <w:rPr>
                            <w:sz w:val="23"/>
                          </w:rPr>
                        </w:pPr>
                      </w:p>
                      <w:p>
                        <w:pPr>
                          <w:spacing w:before="1"/>
                          <w:ind w:left="0" w:right="0" w:firstLine="0"/>
                          <w:jc w:val="left"/>
                          <w:rPr>
                            <w:sz w:val="18"/>
                          </w:rPr>
                        </w:pPr>
                        <w:r>
                          <w:rPr>
                            <w:sz w:val="18"/>
                          </w:rPr>
                          <w:t>5</w:t>
                        </w:r>
                      </w:p>
                      <w:p>
                        <w:pPr>
                          <w:spacing w:before="10" w:line="240" w:lineRule="auto"/>
                          <w:rPr>
                            <w:sz w:val="23"/>
                          </w:rPr>
                        </w:pPr>
                      </w:p>
                      <w:p>
                        <w:pPr>
                          <w:spacing w:before="0"/>
                          <w:ind w:left="0" w:right="0" w:firstLine="0"/>
                          <w:jc w:val="left"/>
                          <w:rPr>
                            <w:sz w:val="18"/>
                          </w:rPr>
                        </w:pPr>
                        <w:r>
                          <w:rPr>
                            <w:sz w:val="18"/>
                          </w:rPr>
                          <w:t>4</w:t>
                        </w:r>
                      </w:p>
                      <w:p>
                        <w:pPr>
                          <w:spacing w:before="10" w:line="240" w:lineRule="auto"/>
                          <w:rPr>
                            <w:sz w:val="23"/>
                          </w:rPr>
                        </w:pPr>
                      </w:p>
                      <w:p>
                        <w:pPr>
                          <w:spacing w:before="0"/>
                          <w:ind w:left="0" w:right="0" w:firstLine="0"/>
                          <w:jc w:val="left"/>
                          <w:rPr>
                            <w:sz w:val="18"/>
                          </w:rPr>
                        </w:pPr>
                        <w:r>
                          <w:rPr>
                            <w:sz w:val="18"/>
                          </w:rPr>
                          <w:t>3</w:t>
                        </w:r>
                      </w:p>
                      <w:p>
                        <w:pPr>
                          <w:spacing w:before="10" w:line="240" w:lineRule="auto"/>
                          <w:rPr>
                            <w:sz w:val="23"/>
                          </w:rPr>
                        </w:pPr>
                      </w:p>
                      <w:p>
                        <w:pPr>
                          <w:spacing w:before="0"/>
                          <w:ind w:left="0" w:right="0" w:firstLine="0"/>
                          <w:jc w:val="left"/>
                          <w:rPr>
                            <w:sz w:val="18"/>
                          </w:rPr>
                        </w:pPr>
                        <w:r>
                          <w:rPr>
                            <w:sz w:val="18"/>
                          </w:rPr>
                          <w:t>2</w:t>
                        </w:r>
                      </w:p>
                      <w:p>
                        <w:pPr>
                          <w:spacing w:before="10" w:line="240" w:lineRule="auto"/>
                          <w:rPr>
                            <w:sz w:val="23"/>
                          </w:rPr>
                        </w:pPr>
                      </w:p>
                      <w:p>
                        <w:pPr>
                          <w:spacing w:before="1"/>
                          <w:ind w:left="0" w:right="0" w:firstLine="0"/>
                          <w:jc w:val="left"/>
                          <w:rPr>
                            <w:sz w:val="18"/>
                          </w:rPr>
                        </w:pPr>
                        <w:r>
                          <w:rPr>
                            <w:sz w:val="18"/>
                          </w:rPr>
                          <w:t>1</w:t>
                        </w:r>
                      </w:p>
                      <w:p>
                        <w:pPr>
                          <w:spacing w:before="9" w:line="240" w:lineRule="auto"/>
                          <w:rPr>
                            <w:sz w:val="23"/>
                          </w:rPr>
                        </w:pPr>
                      </w:p>
                      <w:p>
                        <w:pPr>
                          <w:spacing w:before="1"/>
                          <w:ind w:left="0" w:right="0" w:firstLine="0"/>
                          <w:jc w:val="left"/>
                          <w:rPr>
                            <w:sz w:val="18"/>
                          </w:rPr>
                        </w:pPr>
                        <w:r>
                          <w:rPr>
                            <w:sz w:val="18"/>
                          </w:rPr>
                          <w:t>0</w:t>
                        </w:r>
                      </w:p>
                    </w:txbxContent>
                  </v:textbox>
                </v:shape>
                <v:shape id="Text Box 622" o:spid="_x0000_s1026" o:spt="202" type="#_x0000_t202" style="position:absolute;left:2598;top:-1571;height:200;width:110;" filled="f" stroked="f" coordsize="21600,21600" o:gfxdata="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Mqh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99" w:lineRule="exact"/>
                          <w:ind w:left="0" w:right="0" w:firstLine="0"/>
                          <w:jc w:val="left"/>
                          <w:rPr>
                            <w:sz w:val="18"/>
                          </w:rPr>
                        </w:pPr>
                        <w:r>
                          <w:rPr>
                            <w:sz w:val="18"/>
                          </w:rPr>
                          <w:t>0</w:t>
                        </w:r>
                      </w:p>
                    </w:txbxContent>
                  </v:textbox>
                </v:shape>
                <v:shape id="Text Box 623" o:spid="_x0000_s1026" o:spt="202" type="#_x0000_t202" style="position:absolute;left:4105;top:-1571;height:200;width:110;" filled="f" stroked="f" coordsize="21600,21600" o:gfxdata="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aAD4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1</w:t>
                        </w:r>
                      </w:p>
                    </w:txbxContent>
                  </v:textbox>
                </v:shape>
                <v:shape id="Text Box 624" o:spid="_x0000_s1026" o:spt="202" type="#_x0000_t202" style="position:absolute;left:5612;top:-1571;height:200;width:110;" filled="f" stroked="f" coordsize="21600,21600" o:gfxdata="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jMM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99" w:lineRule="exact"/>
                          <w:ind w:left="0" w:right="0" w:firstLine="0"/>
                          <w:jc w:val="left"/>
                          <w:rPr>
                            <w:sz w:val="18"/>
                          </w:rPr>
                        </w:pPr>
                        <w:r>
                          <w:rPr>
                            <w:sz w:val="18"/>
                          </w:rPr>
                          <w:t>2</w:t>
                        </w:r>
                      </w:p>
                    </w:txbxContent>
                  </v:textbox>
                </v:shape>
                <v:shape id="Text Box 625" o:spid="_x0000_s1026" o:spt="202" type="#_x0000_t202" style="position:absolute;left:7118;top:-1571;height:200;width:110;" filled="f" stroked="f" coordsize="21600,21600" o:gfxdata="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0vlV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3</w:t>
                        </w:r>
                      </w:p>
                    </w:txbxContent>
                  </v:textbox>
                </v:shape>
                <v:shape id="Text Box 626" o:spid="_x0000_s1026" o:spt="202" type="#_x0000_t202" style="position:absolute;left:8625;top:-1571;height:200;width:110;" filled="f" stroked="f" coordsize="21600,21600" o:gfxdata="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39Cy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4</w:t>
                        </w:r>
                      </w:p>
                    </w:txbxContent>
                  </v:textbox>
                </v:shape>
                <v:shape id="Text Box 627" o:spid="_x0000_s1026" o:spt="202" type="#_x0000_t202" style="position:absolute;left:10132;top:-1571;height:200;width:110;" filled="f" stroked="f" coordsize="21600,21600" o:gfxdata="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xrr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5</w:t>
                        </w:r>
                      </w:p>
                    </w:txbxContent>
                  </v:textbox>
                </v:shape>
                <v:shape id="Text Box 628" o:spid="_x0000_s1026" o:spt="202" type="#_x0000_t202" style="position:absolute;left:2340;top:-1301;height:200;width:171;" filled="f" stroked="f" coordsize="21600,21600" o:gfxdata="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1YNs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-1</w:t>
                        </w:r>
                      </w:p>
                    </w:txbxContent>
                  </v:textbox>
                </v:shape>
                <v:shape id="Text Box 629" o:spid="_x0000_s1026" o:spt="202" type="#_x0000_t202" style="position:absolute;left:5858;top:-1157;height:221;width:1124;" filled="f" stroked="f" coordsize="21600,21600" o:gfxdata="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Uk1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21" w:lineRule="exact"/>
                          <w:ind w:left="0" w:right="0" w:firstLine="0"/>
                          <w:jc w:val="left"/>
                          <w:rPr>
                            <w:sz w:val="20"/>
                          </w:rPr>
                        </w:pPr>
                        <w:r>
                          <w:rPr>
                            <w:sz w:val="20"/>
                          </w:rPr>
                          <w:t>No. of Weeks</w:t>
                        </w:r>
                      </w:p>
                    </w:txbxContent>
                  </v:textbox>
                </v:shape>
                <v:shape id="Text Box 630" o:spid="_x0000_s1026" o:spt="202" type="#_x0000_t202" style="position:absolute;left:2841;top:-632;height:200;width:695;" filled="f" stroked="f" coordsize="21600,21600" o:gfxdata="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GDS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1</w:t>
                        </w:r>
                      </w:p>
                    </w:txbxContent>
                  </v:textbox>
                </v:shape>
                <v:shape id="Text Box 631" o:spid="_x0000_s1026" o:spt="202" type="#_x0000_t202" style="position:absolute;left:4117;top:-632;height:200;width:695;" filled="f" stroked="f" coordsize="21600,21600" o:gfxdata="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KqL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2</w:t>
                        </w:r>
                      </w:p>
                    </w:txbxContent>
                  </v:textbox>
                </v:shape>
                <v:shape id="Text Box 632" o:spid="_x0000_s1026" o:spt="202" type="#_x0000_t202" style="position:absolute;left:5393;top:-632;height:200;width:695;" filled="f" stroked="f" coordsize="21600,21600" o:gfxdata="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wVPM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3</w:t>
                        </w:r>
                      </w:p>
                    </w:txbxContent>
                  </v:textbox>
                </v:shape>
                <v:shape id="Text Box 633" o:spid="_x0000_s1026" o:spt="202" type="#_x0000_t202" style="position:absolute;left:6669;top:-632;height:200;width:695;" filled="f" stroked="f" coordsize="21600,21600" o:gfxdata="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NZmV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4</w:t>
                        </w:r>
                      </w:p>
                    </w:txbxContent>
                  </v:textbox>
                </v:shape>
                <v:shape id="Text Box 634" o:spid="_x0000_s1026" o:spt="202" type="#_x0000_t202" style="position:absolute;left:7945;top:-632;height:200;width:695;" filled="f" stroked="f" coordsize="21600,21600" o:gfxdata="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lQ7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5</w:t>
                        </w:r>
                      </w:p>
                    </w:txbxContent>
                  </v:textbox>
                </v:shape>
                <v:shape id="Text Box 635" o:spid="_x0000_s1026" o:spt="202" type="#_x0000_t202" style="position:absolute;left:9221;top:-632;height:200;width:695;" filled="f" stroked="f" coordsize="21600,21600" o:gfxdata="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Up5i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6</w:t>
                        </w:r>
                      </w:p>
                    </w:txbxContent>
                  </v:textbox>
                </v:shape>
              </v:group>
            </w:pict>
          </mc:Fallback>
        </mc:AlternateContent>
      </w:r>
      <w:r>
        <mc:AlternateContent>
          <mc:Choice Requires="wps">
            <w:drawing>
              <wp:anchor distT="0" distB="0" distL="114300" distR="114300" simplePos="0" relativeHeight="15817728" behindDoc="0" locked="0" layoutInCell="1" allowOverlap="1">
                <wp:simplePos x="0" y="0"/>
                <wp:positionH relativeFrom="page">
                  <wp:posOffset>1295400</wp:posOffset>
                </wp:positionH>
                <wp:positionV relativeFrom="paragraph">
                  <wp:posOffset>-2609215</wp:posOffset>
                </wp:positionV>
                <wp:extent cx="165735" cy="1562735"/>
                <wp:effectExtent l="0" t="0" r="0" b="0"/>
                <wp:wrapNone/>
                <wp:docPr id="543" name="Text Box 636"/>
                <wp:cNvGraphicFramePr/>
                <a:graphic xmlns:a="http://schemas.openxmlformats.org/drawingml/2006/main">
                  <a:graphicData uri="http://schemas.microsoft.com/office/word/2010/wordprocessingShape">
                    <wps:wsp>
                      <wps:cNvSpPr txBox="1"/>
                      <wps:spPr>
                        <a:xfrm>
                          <a:off x="0" y="0"/>
                          <a:ext cx="165735" cy="1562735"/>
                        </a:xfrm>
                        <a:prstGeom prst="rect">
                          <a:avLst/>
                        </a:prstGeom>
                        <a:noFill/>
                        <a:ln>
                          <a:noFill/>
                        </a:ln>
                      </wps:spPr>
                      <wps:txbx>
                        <w:txbxContent>
                          <w:p>
                            <w:pPr>
                              <w:spacing w:before="10"/>
                              <w:ind w:left="20" w:right="0" w:firstLine="0"/>
                              <w:jc w:val="left"/>
                              <w:rPr>
                                <w:sz w:val="20"/>
                              </w:rPr>
                            </w:pPr>
                            <w:r>
                              <w:rPr>
                                <w:sz w:val="20"/>
                              </w:rPr>
                              <w:t>TSS Removal Efficiency in %</w:t>
                            </w:r>
                          </w:p>
                        </w:txbxContent>
                      </wps:txbx>
                      <wps:bodyPr vert="vert270" lIns="0" tIns="0" rIns="0" bIns="0" upright="1"/>
                    </wps:wsp>
                  </a:graphicData>
                </a:graphic>
              </wp:anchor>
            </w:drawing>
          </mc:Choice>
          <mc:Fallback>
            <w:pict>
              <v:shape id="Text Box 636" o:spid="_x0000_s1026" o:spt="202" type="#_x0000_t202" style="position:absolute;left:0pt;margin-left:102pt;margin-top:-205.45pt;height:123.05pt;width:13.05pt;mso-position-horizontal-relative:page;z-index:15817728;mso-width-relative:page;mso-height-relative:page;" filled="f" stroked="f" coordsize="21600,21600" o:gfxdata="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CSst6DaAAAADQEAAA8AAAAAAAAAAQAg&#10;AAAAIgAAAGRycy9kb3ducmV2LnhtbFBLAQIUABQAAAAIAIdO4kDJ2pfJmgEAADYDAAAOAAAAAAAA&#10;AAEAIAAAACkBAABkcnMvZTJvRG9jLnhtbFBLBQYAAAAABgAGAFkBAAA1BQAAAAA=&#10;">
                <v:fill on="f" focussize="0,0"/>
                <v:stroke on="f"/>
                <v:imagedata o:title=""/>
                <o:lock v:ext="edit" aspectratio="f"/>
                <v:textbox inset="0mm,0mm,0mm,0mm" style="layout-flow:vertical;mso-layout-flow-alt:bottom-to-top;">
                  <w:txbxContent>
                    <w:p>
                      <w:pPr>
                        <w:spacing w:before="10"/>
                        <w:ind w:left="20" w:right="0" w:firstLine="0"/>
                        <w:jc w:val="left"/>
                        <w:rPr>
                          <w:sz w:val="20"/>
                        </w:rPr>
                      </w:pPr>
                      <w:r>
                        <w:rPr>
                          <w:sz w:val="20"/>
                        </w:rPr>
                        <w:t>TSS Removal Efficiency in %</w:t>
                      </w:r>
                    </w:p>
                  </w:txbxContent>
                </v:textbox>
              </v:shape>
            </w:pict>
          </mc:Fallback>
        </mc:AlternateContent>
      </w:r>
      <w:r>
        <w:t>In Table 4.18 and Figure 4.4, the result of the Total Bacteria Count (TBC) of the aerobic sample containing camphor for Week 1 was reported. The result shows the amount of bacteria present in the sewage samples for Week 1 (7 days) to be low in all samples when compared with control as shown in Figure 4.4. Table 4.18, also shows the various bacteria present in the sewage sample which includes</w:t>
      </w:r>
      <w:r>
        <w:rPr>
          <w:i/>
        </w:rPr>
        <w:t>; Escherichia coli, Escherichia aerogenes</w:t>
      </w:r>
      <w:r>
        <w:t>, aerobic bacteria, and salmonella shigella.</w:t>
      </w:r>
    </w:p>
    <w:p>
      <w:pPr>
        <w:spacing w:after="0" w:line="360" w:lineRule="auto"/>
        <w:jc w:val="both"/>
        <w:sectPr>
          <w:pgSz w:w="12240" w:h="15840"/>
          <w:pgMar w:top="1440" w:right="1200" w:bottom="1180" w:left="1200" w:header="0" w:footer="992" w:gutter="0"/>
        </w:sectPr>
      </w:pPr>
    </w:p>
    <w:p>
      <w:pPr>
        <w:pStyle w:val="5"/>
        <w:spacing w:before="72" w:after="8"/>
        <w:ind w:left="353"/>
        <w:jc w:val="both"/>
      </w:pPr>
      <w:r>
        <w:rPr>
          <w:b/>
        </w:rPr>
        <w:t xml:space="preserve">Table 4.18: </w:t>
      </w:r>
      <w:r>
        <w:t>Total Bacteria Count for the sewage sample for Week 1</w:t>
      </w:r>
    </w:p>
    <w:tbl>
      <w:tblPr>
        <w:tblStyle w:val="10"/>
        <w:tblW w:w="0" w:type="auto"/>
        <w:tblInd w:w="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06"/>
        <w:gridCol w:w="1525"/>
        <w:gridCol w:w="1986"/>
        <w:gridCol w:w="1285"/>
        <w:gridCol w:w="1838"/>
        <w:gridCol w:w="1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1306" w:type="dxa"/>
          </w:tcPr>
          <w:p>
            <w:pPr>
              <w:pStyle w:val="13"/>
              <w:spacing w:before="3" w:line="240" w:lineRule="auto"/>
              <w:rPr>
                <w:sz w:val="23"/>
              </w:rPr>
            </w:pPr>
          </w:p>
          <w:p>
            <w:pPr>
              <w:pStyle w:val="13"/>
              <w:spacing w:line="240" w:lineRule="auto"/>
              <w:ind w:left="179" w:right="150" w:firstLine="12"/>
              <w:rPr>
                <w:sz w:val="24"/>
              </w:rPr>
            </w:pPr>
            <w:r>
              <w:rPr>
                <w:sz w:val="24"/>
              </w:rPr>
              <w:t>Sampling Container</w:t>
            </w:r>
          </w:p>
        </w:tc>
        <w:tc>
          <w:tcPr>
            <w:tcW w:w="1525" w:type="dxa"/>
          </w:tcPr>
          <w:p>
            <w:pPr>
              <w:pStyle w:val="13"/>
              <w:spacing w:line="240" w:lineRule="auto"/>
              <w:ind w:left="342" w:right="251" w:hanging="65"/>
              <w:rPr>
                <w:sz w:val="24"/>
              </w:rPr>
            </w:pPr>
            <w:r>
              <w:rPr>
                <w:sz w:val="24"/>
              </w:rPr>
              <w:t>Weight of crushed</w:t>
            </w:r>
          </w:p>
          <w:p>
            <w:pPr>
              <w:pStyle w:val="13"/>
              <w:spacing w:line="270" w:lineRule="atLeast"/>
              <w:ind w:left="268" w:right="240" w:firstLine="74"/>
              <w:rPr>
                <w:sz w:val="24"/>
              </w:rPr>
            </w:pPr>
            <w:r>
              <w:rPr>
                <w:sz w:val="24"/>
              </w:rPr>
              <w:t>camphor (grams, g)</w:t>
            </w:r>
          </w:p>
        </w:tc>
        <w:tc>
          <w:tcPr>
            <w:tcW w:w="1986" w:type="dxa"/>
          </w:tcPr>
          <w:p>
            <w:pPr>
              <w:pStyle w:val="13"/>
              <w:spacing w:before="3" w:line="240" w:lineRule="auto"/>
              <w:rPr>
                <w:sz w:val="23"/>
              </w:rPr>
            </w:pPr>
          </w:p>
          <w:p>
            <w:pPr>
              <w:pStyle w:val="13"/>
              <w:spacing w:line="240" w:lineRule="auto"/>
              <w:ind w:left="596" w:right="427" w:hanging="147"/>
              <w:rPr>
                <w:sz w:val="24"/>
              </w:rPr>
            </w:pPr>
            <w:r>
              <w:rPr>
                <w:sz w:val="24"/>
              </w:rPr>
              <w:t>Salmonella Shigella</w:t>
            </w:r>
          </w:p>
        </w:tc>
        <w:tc>
          <w:tcPr>
            <w:tcW w:w="1285" w:type="dxa"/>
          </w:tcPr>
          <w:p>
            <w:pPr>
              <w:pStyle w:val="13"/>
              <w:spacing w:before="3" w:line="240" w:lineRule="auto"/>
              <w:rPr>
                <w:sz w:val="23"/>
              </w:rPr>
            </w:pPr>
          </w:p>
          <w:p>
            <w:pPr>
              <w:pStyle w:val="13"/>
              <w:spacing w:line="240" w:lineRule="auto"/>
              <w:ind w:left="235" w:right="213" w:firstLine="21"/>
              <w:rPr>
                <w:sz w:val="24"/>
              </w:rPr>
            </w:pPr>
            <w:r>
              <w:rPr>
                <w:sz w:val="24"/>
              </w:rPr>
              <w:t>Manitol salt agar</w:t>
            </w:r>
          </w:p>
        </w:tc>
        <w:tc>
          <w:tcPr>
            <w:tcW w:w="1838" w:type="dxa"/>
          </w:tcPr>
          <w:p>
            <w:pPr>
              <w:pStyle w:val="13"/>
              <w:spacing w:before="3" w:line="240" w:lineRule="auto"/>
              <w:rPr>
                <w:sz w:val="23"/>
              </w:rPr>
            </w:pPr>
          </w:p>
          <w:p>
            <w:pPr>
              <w:pStyle w:val="13"/>
              <w:spacing w:line="240" w:lineRule="auto"/>
              <w:ind w:left="708" w:right="306" w:hanging="380"/>
              <w:rPr>
                <w:sz w:val="24"/>
              </w:rPr>
            </w:pPr>
            <w:r>
              <w:rPr>
                <w:sz w:val="24"/>
              </w:rPr>
              <w:t>MacConkey agar</w:t>
            </w:r>
          </w:p>
        </w:tc>
        <w:tc>
          <w:tcPr>
            <w:tcW w:w="1418" w:type="dxa"/>
          </w:tcPr>
          <w:p>
            <w:pPr>
              <w:pStyle w:val="13"/>
              <w:spacing w:before="3" w:line="240" w:lineRule="auto"/>
              <w:rPr>
                <w:sz w:val="23"/>
              </w:rPr>
            </w:pPr>
          </w:p>
          <w:p>
            <w:pPr>
              <w:pStyle w:val="13"/>
              <w:spacing w:line="240" w:lineRule="auto"/>
              <w:ind w:left="494" w:right="289" w:hanging="195"/>
              <w:rPr>
                <w:sz w:val="24"/>
              </w:rPr>
            </w:pPr>
            <w:r>
              <w:rPr>
                <w:sz w:val="24"/>
              </w:rPr>
              <w:t>Nutrient agar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306" w:type="dxa"/>
          </w:tcPr>
          <w:p>
            <w:pPr>
              <w:pStyle w:val="13"/>
              <w:spacing w:before="131" w:line="240" w:lineRule="auto"/>
              <w:ind w:left="9"/>
              <w:jc w:val="center"/>
              <w:rPr>
                <w:sz w:val="24"/>
              </w:rPr>
            </w:pPr>
            <w:r>
              <w:rPr>
                <w:sz w:val="24"/>
              </w:rPr>
              <w:t>1</w:t>
            </w:r>
          </w:p>
        </w:tc>
        <w:tc>
          <w:tcPr>
            <w:tcW w:w="1525" w:type="dxa"/>
          </w:tcPr>
          <w:p>
            <w:pPr>
              <w:pStyle w:val="13"/>
              <w:spacing w:before="131" w:line="240" w:lineRule="auto"/>
              <w:ind w:left="372" w:right="365"/>
              <w:jc w:val="center"/>
              <w:rPr>
                <w:sz w:val="24"/>
              </w:rPr>
            </w:pPr>
            <w:r>
              <w:rPr>
                <w:sz w:val="24"/>
              </w:rPr>
              <w:t>7.38</w:t>
            </w:r>
          </w:p>
        </w:tc>
        <w:tc>
          <w:tcPr>
            <w:tcW w:w="1986" w:type="dxa"/>
          </w:tcPr>
          <w:p>
            <w:pPr>
              <w:pStyle w:val="13"/>
              <w:spacing w:line="268" w:lineRule="exact"/>
              <w:ind w:left="296"/>
              <w:rPr>
                <w:sz w:val="24"/>
              </w:rPr>
            </w:pPr>
            <w:r>
              <w:rPr>
                <w:sz w:val="24"/>
              </w:rPr>
              <w:t>Yielded single</w:t>
            </w:r>
          </w:p>
          <w:p>
            <w:pPr>
              <w:pStyle w:val="13"/>
              <w:spacing w:line="264" w:lineRule="exact"/>
              <w:ind w:left="241"/>
              <w:rPr>
                <w:sz w:val="24"/>
              </w:rPr>
            </w:pPr>
            <w:r>
              <w:rPr>
                <w:sz w:val="24"/>
              </w:rPr>
              <w:t>growth bacteria</w:t>
            </w:r>
          </w:p>
        </w:tc>
        <w:tc>
          <w:tcPr>
            <w:tcW w:w="1285" w:type="dxa"/>
          </w:tcPr>
          <w:p>
            <w:pPr>
              <w:pStyle w:val="13"/>
              <w:spacing w:before="131" w:line="240" w:lineRule="auto"/>
              <w:ind w:right="120"/>
              <w:jc w:val="right"/>
              <w:rPr>
                <w:sz w:val="24"/>
              </w:rPr>
            </w:pPr>
            <w:r>
              <w:rPr>
                <w:sz w:val="24"/>
              </w:rPr>
              <w:t>No growth</w:t>
            </w:r>
          </w:p>
        </w:tc>
        <w:tc>
          <w:tcPr>
            <w:tcW w:w="1838" w:type="dxa"/>
          </w:tcPr>
          <w:p>
            <w:pPr>
              <w:pStyle w:val="13"/>
              <w:spacing w:line="268" w:lineRule="exact"/>
              <w:ind w:left="203"/>
              <w:rPr>
                <w:sz w:val="24"/>
              </w:rPr>
            </w:pPr>
            <w:r>
              <w:rPr>
                <w:sz w:val="24"/>
              </w:rPr>
              <w:t>Yielded</w:t>
            </w:r>
            <w:r>
              <w:rPr>
                <w:spacing w:val="-1"/>
                <w:sz w:val="24"/>
              </w:rPr>
              <w:t xml:space="preserve"> </w:t>
            </w:r>
            <w:r>
              <w:rPr>
                <w:sz w:val="24"/>
              </w:rPr>
              <w:t>mixed</w:t>
            </w:r>
          </w:p>
          <w:p>
            <w:pPr>
              <w:pStyle w:val="13"/>
              <w:spacing w:line="264" w:lineRule="exact"/>
              <w:ind w:left="165"/>
              <w:rPr>
                <w:sz w:val="24"/>
              </w:rPr>
            </w:pPr>
            <w:r>
              <w:rPr>
                <w:sz w:val="24"/>
              </w:rPr>
              <w:t>growth</w:t>
            </w:r>
            <w:r>
              <w:rPr>
                <w:spacing w:val="-4"/>
                <w:sz w:val="24"/>
              </w:rPr>
              <w:t xml:space="preserve"> </w:t>
            </w:r>
            <w:r>
              <w:rPr>
                <w:sz w:val="24"/>
              </w:rPr>
              <w:t>bacteria</w:t>
            </w:r>
          </w:p>
        </w:tc>
        <w:tc>
          <w:tcPr>
            <w:tcW w:w="1418" w:type="dxa"/>
          </w:tcPr>
          <w:p>
            <w:pPr>
              <w:pStyle w:val="13"/>
              <w:spacing w:before="131" w:line="240" w:lineRule="auto"/>
              <w:ind w:left="182" w:right="185"/>
              <w:jc w:val="center"/>
              <w:rPr>
                <w:sz w:val="24"/>
              </w:rPr>
            </w:pPr>
            <w:r>
              <w:rPr>
                <w:sz w:val="24"/>
              </w:rPr>
              <w:t>200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306" w:type="dxa"/>
          </w:tcPr>
          <w:p>
            <w:pPr>
              <w:pStyle w:val="13"/>
              <w:spacing w:before="131" w:line="240" w:lineRule="auto"/>
              <w:ind w:left="9"/>
              <w:jc w:val="center"/>
              <w:rPr>
                <w:sz w:val="24"/>
              </w:rPr>
            </w:pPr>
            <w:r>
              <w:rPr>
                <w:sz w:val="24"/>
              </w:rPr>
              <w:t>2</w:t>
            </w:r>
          </w:p>
        </w:tc>
        <w:tc>
          <w:tcPr>
            <w:tcW w:w="1525" w:type="dxa"/>
          </w:tcPr>
          <w:p>
            <w:pPr>
              <w:pStyle w:val="13"/>
              <w:spacing w:before="131" w:line="240" w:lineRule="auto"/>
              <w:ind w:left="372" w:right="365"/>
              <w:jc w:val="center"/>
              <w:rPr>
                <w:sz w:val="24"/>
              </w:rPr>
            </w:pPr>
            <w:r>
              <w:rPr>
                <w:sz w:val="24"/>
              </w:rPr>
              <w:t>14.25</w:t>
            </w:r>
          </w:p>
        </w:tc>
        <w:tc>
          <w:tcPr>
            <w:tcW w:w="1986" w:type="dxa"/>
          </w:tcPr>
          <w:p>
            <w:pPr>
              <w:pStyle w:val="13"/>
              <w:spacing w:line="268" w:lineRule="exact"/>
              <w:ind w:left="279"/>
              <w:rPr>
                <w:sz w:val="24"/>
              </w:rPr>
            </w:pPr>
            <w:r>
              <w:rPr>
                <w:sz w:val="24"/>
              </w:rPr>
              <w:t>Yielded</w:t>
            </w:r>
            <w:r>
              <w:rPr>
                <w:spacing w:val="-1"/>
                <w:sz w:val="24"/>
              </w:rPr>
              <w:t xml:space="preserve"> </w:t>
            </w:r>
            <w:r>
              <w:rPr>
                <w:sz w:val="24"/>
              </w:rPr>
              <w:t>mixed</w:t>
            </w:r>
          </w:p>
          <w:p>
            <w:pPr>
              <w:pStyle w:val="13"/>
              <w:spacing w:line="264" w:lineRule="exact"/>
              <w:ind w:left="241"/>
              <w:rPr>
                <w:sz w:val="24"/>
              </w:rPr>
            </w:pPr>
            <w:r>
              <w:rPr>
                <w:sz w:val="24"/>
              </w:rPr>
              <w:t>growth</w:t>
            </w:r>
            <w:r>
              <w:rPr>
                <w:spacing w:val="-4"/>
                <w:sz w:val="24"/>
              </w:rPr>
              <w:t xml:space="preserve"> </w:t>
            </w:r>
            <w:r>
              <w:rPr>
                <w:sz w:val="24"/>
              </w:rPr>
              <w:t>bacteria</w:t>
            </w:r>
          </w:p>
        </w:tc>
        <w:tc>
          <w:tcPr>
            <w:tcW w:w="1285" w:type="dxa"/>
          </w:tcPr>
          <w:p>
            <w:pPr>
              <w:pStyle w:val="13"/>
              <w:spacing w:before="131" w:line="240" w:lineRule="auto"/>
              <w:ind w:right="120"/>
              <w:jc w:val="right"/>
              <w:rPr>
                <w:sz w:val="24"/>
              </w:rPr>
            </w:pPr>
            <w:r>
              <w:rPr>
                <w:sz w:val="24"/>
              </w:rPr>
              <w:t>No growth</w:t>
            </w:r>
          </w:p>
        </w:tc>
        <w:tc>
          <w:tcPr>
            <w:tcW w:w="1838" w:type="dxa"/>
          </w:tcPr>
          <w:p>
            <w:pPr>
              <w:pStyle w:val="13"/>
              <w:spacing w:line="268" w:lineRule="exact"/>
              <w:ind w:left="203"/>
              <w:rPr>
                <w:sz w:val="24"/>
              </w:rPr>
            </w:pPr>
            <w:r>
              <w:rPr>
                <w:sz w:val="24"/>
              </w:rPr>
              <w:t>Yielded</w:t>
            </w:r>
            <w:r>
              <w:rPr>
                <w:spacing w:val="-1"/>
                <w:sz w:val="24"/>
              </w:rPr>
              <w:t xml:space="preserve"> </w:t>
            </w:r>
            <w:r>
              <w:rPr>
                <w:sz w:val="24"/>
              </w:rPr>
              <w:t>mixed</w:t>
            </w:r>
          </w:p>
          <w:p>
            <w:pPr>
              <w:pStyle w:val="13"/>
              <w:spacing w:line="264" w:lineRule="exact"/>
              <w:ind w:left="165"/>
              <w:rPr>
                <w:sz w:val="24"/>
              </w:rPr>
            </w:pPr>
            <w:r>
              <w:rPr>
                <w:sz w:val="24"/>
              </w:rPr>
              <w:t>growth</w:t>
            </w:r>
            <w:r>
              <w:rPr>
                <w:spacing w:val="-4"/>
                <w:sz w:val="24"/>
              </w:rPr>
              <w:t xml:space="preserve"> </w:t>
            </w:r>
            <w:r>
              <w:rPr>
                <w:sz w:val="24"/>
              </w:rPr>
              <w:t>bacteria</w:t>
            </w:r>
          </w:p>
        </w:tc>
        <w:tc>
          <w:tcPr>
            <w:tcW w:w="1418" w:type="dxa"/>
          </w:tcPr>
          <w:p>
            <w:pPr>
              <w:pStyle w:val="13"/>
              <w:spacing w:before="131" w:line="240" w:lineRule="auto"/>
              <w:ind w:left="182" w:right="185"/>
              <w:jc w:val="center"/>
              <w:rPr>
                <w:sz w:val="24"/>
              </w:rPr>
            </w:pPr>
            <w:r>
              <w:rPr>
                <w:sz w:val="24"/>
              </w:rPr>
              <w:t>240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3" w:hRule="atLeast"/>
        </w:trPr>
        <w:tc>
          <w:tcPr>
            <w:tcW w:w="1306" w:type="dxa"/>
          </w:tcPr>
          <w:p>
            <w:pPr>
              <w:pStyle w:val="13"/>
              <w:spacing w:before="131" w:line="240" w:lineRule="auto"/>
              <w:ind w:left="9"/>
              <w:jc w:val="center"/>
              <w:rPr>
                <w:sz w:val="24"/>
              </w:rPr>
            </w:pPr>
            <w:r>
              <w:rPr>
                <w:sz w:val="24"/>
              </w:rPr>
              <w:t>3</w:t>
            </w:r>
          </w:p>
        </w:tc>
        <w:tc>
          <w:tcPr>
            <w:tcW w:w="1525" w:type="dxa"/>
          </w:tcPr>
          <w:p>
            <w:pPr>
              <w:pStyle w:val="13"/>
              <w:spacing w:before="131" w:line="240" w:lineRule="auto"/>
              <w:ind w:left="372" w:right="365"/>
              <w:jc w:val="center"/>
              <w:rPr>
                <w:sz w:val="24"/>
              </w:rPr>
            </w:pPr>
            <w:r>
              <w:rPr>
                <w:sz w:val="24"/>
              </w:rPr>
              <w:t>21.91</w:t>
            </w:r>
          </w:p>
        </w:tc>
        <w:tc>
          <w:tcPr>
            <w:tcW w:w="1986" w:type="dxa"/>
          </w:tcPr>
          <w:p>
            <w:pPr>
              <w:pStyle w:val="13"/>
              <w:spacing w:line="270" w:lineRule="exact"/>
              <w:ind w:left="279"/>
              <w:rPr>
                <w:sz w:val="24"/>
              </w:rPr>
            </w:pPr>
            <w:r>
              <w:rPr>
                <w:sz w:val="24"/>
              </w:rPr>
              <w:t>Yielded</w:t>
            </w:r>
            <w:r>
              <w:rPr>
                <w:spacing w:val="-1"/>
                <w:sz w:val="24"/>
              </w:rPr>
              <w:t xml:space="preserve"> </w:t>
            </w:r>
            <w:r>
              <w:rPr>
                <w:sz w:val="24"/>
              </w:rPr>
              <w:t>mixed</w:t>
            </w:r>
          </w:p>
          <w:p>
            <w:pPr>
              <w:pStyle w:val="13"/>
              <w:spacing w:line="264" w:lineRule="exact"/>
              <w:ind w:left="241"/>
              <w:rPr>
                <w:sz w:val="24"/>
              </w:rPr>
            </w:pPr>
            <w:r>
              <w:rPr>
                <w:sz w:val="24"/>
              </w:rPr>
              <w:t>growth</w:t>
            </w:r>
            <w:r>
              <w:rPr>
                <w:spacing w:val="-4"/>
                <w:sz w:val="24"/>
              </w:rPr>
              <w:t xml:space="preserve"> </w:t>
            </w:r>
            <w:r>
              <w:rPr>
                <w:sz w:val="24"/>
              </w:rPr>
              <w:t>bacteria</w:t>
            </w:r>
          </w:p>
        </w:tc>
        <w:tc>
          <w:tcPr>
            <w:tcW w:w="1285" w:type="dxa"/>
          </w:tcPr>
          <w:p>
            <w:pPr>
              <w:pStyle w:val="13"/>
              <w:spacing w:before="131" w:line="240" w:lineRule="auto"/>
              <w:ind w:right="120"/>
              <w:jc w:val="right"/>
              <w:rPr>
                <w:sz w:val="24"/>
              </w:rPr>
            </w:pPr>
            <w:r>
              <w:rPr>
                <w:sz w:val="24"/>
              </w:rPr>
              <w:t>No growth</w:t>
            </w:r>
          </w:p>
        </w:tc>
        <w:tc>
          <w:tcPr>
            <w:tcW w:w="1838" w:type="dxa"/>
          </w:tcPr>
          <w:p>
            <w:pPr>
              <w:pStyle w:val="13"/>
              <w:spacing w:line="270" w:lineRule="exact"/>
              <w:ind w:left="203"/>
              <w:rPr>
                <w:sz w:val="24"/>
              </w:rPr>
            </w:pPr>
            <w:r>
              <w:rPr>
                <w:sz w:val="24"/>
              </w:rPr>
              <w:t>Yielded</w:t>
            </w:r>
            <w:r>
              <w:rPr>
                <w:spacing w:val="-1"/>
                <w:sz w:val="24"/>
              </w:rPr>
              <w:t xml:space="preserve"> </w:t>
            </w:r>
            <w:r>
              <w:rPr>
                <w:sz w:val="24"/>
              </w:rPr>
              <w:t>mixed</w:t>
            </w:r>
          </w:p>
          <w:p>
            <w:pPr>
              <w:pStyle w:val="13"/>
              <w:spacing w:line="264" w:lineRule="exact"/>
              <w:ind w:left="165"/>
              <w:rPr>
                <w:sz w:val="24"/>
              </w:rPr>
            </w:pPr>
            <w:r>
              <w:rPr>
                <w:sz w:val="24"/>
              </w:rPr>
              <w:t>growth</w:t>
            </w:r>
            <w:r>
              <w:rPr>
                <w:spacing w:val="-4"/>
                <w:sz w:val="24"/>
              </w:rPr>
              <w:t xml:space="preserve"> </w:t>
            </w:r>
            <w:r>
              <w:rPr>
                <w:sz w:val="24"/>
              </w:rPr>
              <w:t>bacteria</w:t>
            </w:r>
          </w:p>
        </w:tc>
        <w:tc>
          <w:tcPr>
            <w:tcW w:w="1418" w:type="dxa"/>
          </w:tcPr>
          <w:p>
            <w:pPr>
              <w:pStyle w:val="13"/>
              <w:spacing w:before="131" w:line="240" w:lineRule="auto"/>
              <w:ind w:left="182" w:right="185"/>
              <w:jc w:val="center"/>
              <w:rPr>
                <w:sz w:val="24"/>
              </w:rPr>
            </w:pPr>
            <w:r>
              <w:rPr>
                <w:sz w:val="24"/>
              </w:rPr>
              <w:t>176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306" w:type="dxa"/>
          </w:tcPr>
          <w:p>
            <w:pPr>
              <w:pStyle w:val="13"/>
              <w:spacing w:before="128" w:line="240" w:lineRule="auto"/>
              <w:ind w:left="9"/>
              <w:jc w:val="center"/>
              <w:rPr>
                <w:sz w:val="24"/>
              </w:rPr>
            </w:pPr>
            <w:r>
              <w:rPr>
                <w:sz w:val="24"/>
              </w:rPr>
              <w:t>4</w:t>
            </w:r>
          </w:p>
        </w:tc>
        <w:tc>
          <w:tcPr>
            <w:tcW w:w="1525" w:type="dxa"/>
          </w:tcPr>
          <w:p>
            <w:pPr>
              <w:pStyle w:val="13"/>
              <w:spacing w:before="128" w:line="240" w:lineRule="auto"/>
              <w:ind w:left="372" w:right="365"/>
              <w:jc w:val="center"/>
              <w:rPr>
                <w:sz w:val="24"/>
              </w:rPr>
            </w:pPr>
            <w:r>
              <w:rPr>
                <w:sz w:val="24"/>
              </w:rPr>
              <w:t>29.44</w:t>
            </w:r>
          </w:p>
        </w:tc>
        <w:tc>
          <w:tcPr>
            <w:tcW w:w="1986" w:type="dxa"/>
          </w:tcPr>
          <w:p>
            <w:pPr>
              <w:pStyle w:val="13"/>
              <w:spacing w:line="268" w:lineRule="exact"/>
              <w:ind w:left="279"/>
              <w:rPr>
                <w:sz w:val="24"/>
              </w:rPr>
            </w:pPr>
            <w:r>
              <w:rPr>
                <w:sz w:val="24"/>
              </w:rPr>
              <w:t>Yielded</w:t>
            </w:r>
            <w:r>
              <w:rPr>
                <w:spacing w:val="-1"/>
                <w:sz w:val="24"/>
              </w:rPr>
              <w:t xml:space="preserve"> </w:t>
            </w:r>
            <w:r>
              <w:rPr>
                <w:sz w:val="24"/>
              </w:rPr>
              <w:t>mixed</w:t>
            </w:r>
          </w:p>
          <w:p>
            <w:pPr>
              <w:pStyle w:val="13"/>
              <w:spacing w:line="264" w:lineRule="exact"/>
              <w:ind w:left="241"/>
              <w:rPr>
                <w:sz w:val="24"/>
              </w:rPr>
            </w:pPr>
            <w:r>
              <w:rPr>
                <w:sz w:val="24"/>
              </w:rPr>
              <w:t>growth</w:t>
            </w:r>
            <w:r>
              <w:rPr>
                <w:spacing w:val="-4"/>
                <w:sz w:val="24"/>
              </w:rPr>
              <w:t xml:space="preserve"> </w:t>
            </w:r>
            <w:r>
              <w:rPr>
                <w:sz w:val="24"/>
              </w:rPr>
              <w:t>bacteria</w:t>
            </w:r>
          </w:p>
        </w:tc>
        <w:tc>
          <w:tcPr>
            <w:tcW w:w="1285" w:type="dxa"/>
          </w:tcPr>
          <w:p>
            <w:pPr>
              <w:pStyle w:val="13"/>
              <w:spacing w:before="128" w:line="240" w:lineRule="auto"/>
              <w:ind w:right="120"/>
              <w:jc w:val="right"/>
              <w:rPr>
                <w:sz w:val="24"/>
              </w:rPr>
            </w:pPr>
            <w:r>
              <w:rPr>
                <w:sz w:val="24"/>
              </w:rPr>
              <w:t>No growth</w:t>
            </w:r>
          </w:p>
        </w:tc>
        <w:tc>
          <w:tcPr>
            <w:tcW w:w="1838" w:type="dxa"/>
          </w:tcPr>
          <w:p>
            <w:pPr>
              <w:pStyle w:val="13"/>
              <w:spacing w:line="268" w:lineRule="exact"/>
              <w:ind w:left="203"/>
              <w:rPr>
                <w:sz w:val="24"/>
              </w:rPr>
            </w:pPr>
            <w:r>
              <w:rPr>
                <w:sz w:val="24"/>
              </w:rPr>
              <w:t>Yielded</w:t>
            </w:r>
            <w:r>
              <w:rPr>
                <w:spacing w:val="-1"/>
                <w:sz w:val="24"/>
              </w:rPr>
              <w:t xml:space="preserve"> </w:t>
            </w:r>
            <w:r>
              <w:rPr>
                <w:sz w:val="24"/>
              </w:rPr>
              <w:t>mixed</w:t>
            </w:r>
          </w:p>
          <w:p>
            <w:pPr>
              <w:pStyle w:val="13"/>
              <w:spacing w:line="264" w:lineRule="exact"/>
              <w:ind w:left="165"/>
              <w:rPr>
                <w:sz w:val="24"/>
              </w:rPr>
            </w:pPr>
            <w:r>
              <w:rPr>
                <w:sz w:val="24"/>
              </w:rPr>
              <w:t>growth</w:t>
            </w:r>
            <w:r>
              <w:rPr>
                <w:spacing w:val="-4"/>
                <w:sz w:val="24"/>
              </w:rPr>
              <w:t xml:space="preserve"> </w:t>
            </w:r>
            <w:r>
              <w:rPr>
                <w:sz w:val="24"/>
              </w:rPr>
              <w:t>bacteria</w:t>
            </w:r>
          </w:p>
        </w:tc>
        <w:tc>
          <w:tcPr>
            <w:tcW w:w="1418" w:type="dxa"/>
          </w:tcPr>
          <w:p>
            <w:pPr>
              <w:pStyle w:val="13"/>
              <w:spacing w:before="128" w:line="240" w:lineRule="auto"/>
              <w:ind w:left="182" w:right="185"/>
              <w:jc w:val="center"/>
              <w:rPr>
                <w:sz w:val="24"/>
              </w:rPr>
            </w:pPr>
            <w:r>
              <w:rPr>
                <w:sz w:val="24"/>
              </w:rPr>
              <w:t>232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1306" w:type="dxa"/>
          </w:tcPr>
          <w:p>
            <w:pPr>
              <w:pStyle w:val="13"/>
              <w:spacing w:before="129" w:line="240" w:lineRule="auto"/>
              <w:ind w:left="9"/>
              <w:jc w:val="center"/>
              <w:rPr>
                <w:sz w:val="24"/>
              </w:rPr>
            </w:pPr>
            <w:r>
              <w:rPr>
                <w:sz w:val="24"/>
              </w:rPr>
              <w:t>5</w:t>
            </w:r>
          </w:p>
        </w:tc>
        <w:tc>
          <w:tcPr>
            <w:tcW w:w="1525" w:type="dxa"/>
          </w:tcPr>
          <w:p>
            <w:pPr>
              <w:pStyle w:val="13"/>
              <w:spacing w:before="129" w:line="240" w:lineRule="auto"/>
              <w:ind w:left="372" w:right="365"/>
              <w:jc w:val="center"/>
              <w:rPr>
                <w:sz w:val="24"/>
              </w:rPr>
            </w:pPr>
            <w:r>
              <w:rPr>
                <w:sz w:val="24"/>
              </w:rPr>
              <w:t>32.20</w:t>
            </w:r>
          </w:p>
        </w:tc>
        <w:tc>
          <w:tcPr>
            <w:tcW w:w="1986" w:type="dxa"/>
          </w:tcPr>
          <w:p>
            <w:pPr>
              <w:pStyle w:val="13"/>
              <w:spacing w:line="268" w:lineRule="exact"/>
              <w:ind w:left="279"/>
              <w:rPr>
                <w:sz w:val="24"/>
              </w:rPr>
            </w:pPr>
            <w:r>
              <w:rPr>
                <w:sz w:val="24"/>
              </w:rPr>
              <w:t>Yielded</w:t>
            </w:r>
            <w:r>
              <w:rPr>
                <w:spacing w:val="-1"/>
                <w:sz w:val="24"/>
              </w:rPr>
              <w:t xml:space="preserve"> </w:t>
            </w:r>
            <w:r>
              <w:rPr>
                <w:sz w:val="24"/>
              </w:rPr>
              <w:t>mixed</w:t>
            </w:r>
          </w:p>
          <w:p>
            <w:pPr>
              <w:pStyle w:val="13"/>
              <w:spacing w:line="264" w:lineRule="exact"/>
              <w:ind w:left="241"/>
              <w:rPr>
                <w:sz w:val="24"/>
              </w:rPr>
            </w:pPr>
            <w:r>
              <w:rPr>
                <w:sz w:val="24"/>
              </w:rPr>
              <w:t>growth</w:t>
            </w:r>
            <w:r>
              <w:rPr>
                <w:spacing w:val="-4"/>
                <w:sz w:val="24"/>
              </w:rPr>
              <w:t xml:space="preserve"> </w:t>
            </w:r>
            <w:r>
              <w:rPr>
                <w:sz w:val="24"/>
              </w:rPr>
              <w:t>bacteria</w:t>
            </w:r>
          </w:p>
        </w:tc>
        <w:tc>
          <w:tcPr>
            <w:tcW w:w="1285" w:type="dxa"/>
          </w:tcPr>
          <w:p>
            <w:pPr>
              <w:pStyle w:val="13"/>
              <w:spacing w:before="129" w:line="240" w:lineRule="auto"/>
              <w:ind w:right="120"/>
              <w:jc w:val="right"/>
              <w:rPr>
                <w:sz w:val="24"/>
              </w:rPr>
            </w:pPr>
            <w:r>
              <w:rPr>
                <w:sz w:val="24"/>
              </w:rPr>
              <w:t>No growth</w:t>
            </w:r>
          </w:p>
        </w:tc>
        <w:tc>
          <w:tcPr>
            <w:tcW w:w="1838" w:type="dxa"/>
          </w:tcPr>
          <w:p>
            <w:pPr>
              <w:pStyle w:val="13"/>
              <w:spacing w:line="268" w:lineRule="exact"/>
              <w:ind w:left="203"/>
              <w:rPr>
                <w:sz w:val="24"/>
              </w:rPr>
            </w:pPr>
            <w:r>
              <w:rPr>
                <w:sz w:val="24"/>
              </w:rPr>
              <w:t>Yielded</w:t>
            </w:r>
            <w:r>
              <w:rPr>
                <w:spacing w:val="-1"/>
                <w:sz w:val="24"/>
              </w:rPr>
              <w:t xml:space="preserve"> </w:t>
            </w:r>
            <w:r>
              <w:rPr>
                <w:sz w:val="24"/>
              </w:rPr>
              <w:t>mixed</w:t>
            </w:r>
          </w:p>
          <w:p>
            <w:pPr>
              <w:pStyle w:val="13"/>
              <w:spacing w:line="264" w:lineRule="exact"/>
              <w:ind w:left="165"/>
              <w:rPr>
                <w:sz w:val="24"/>
              </w:rPr>
            </w:pPr>
            <w:r>
              <w:rPr>
                <w:sz w:val="24"/>
              </w:rPr>
              <w:t>growth</w:t>
            </w:r>
            <w:r>
              <w:rPr>
                <w:spacing w:val="-4"/>
                <w:sz w:val="24"/>
              </w:rPr>
              <w:t xml:space="preserve"> </w:t>
            </w:r>
            <w:r>
              <w:rPr>
                <w:sz w:val="24"/>
              </w:rPr>
              <w:t>bacteria</w:t>
            </w:r>
          </w:p>
        </w:tc>
        <w:tc>
          <w:tcPr>
            <w:tcW w:w="1418" w:type="dxa"/>
          </w:tcPr>
          <w:p>
            <w:pPr>
              <w:pStyle w:val="13"/>
              <w:spacing w:before="129" w:line="240" w:lineRule="auto"/>
              <w:ind w:left="182" w:right="185"/>
              <w:jc w:val="center"/>
              <w:rPr>
                <w:sz w:val="24"/>
              </w:rPr>
            </w:pPr>
            <w:r>
              <w:rPr>
                <w:sz w:val="24"/>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306" w:type="dxa"/>
          </w:tcPr>
          <w:p>
            <w:pPr>
              <w:pStyle w:val="13"/>
              <w:spacing w:before="3" w:line="240" w:lineRule="auto"/>
              <w:rPr>
                <w:sz w:val="23"/>
              </w:rPr>
            </w:pPr>
          </w:p>
          <w:p>
            <w:pPr>
              <w:pStyle w:val="13"/>
              <w:spacing w:line="240" w:lineRule="auto"/>
              <w:ind w:left="9"/>
              <w:jc w:val="center"/>
              <w:rPr>
                <w:sz w:val="24"/>
              </w:rPr>
            </w:pPr>
            <w:r>
              <w:rPr>
                <w:sz w:val="24"/>
              </w:rPr>
              <w:t>6</w:t>
            </w:r>
          </w:p>
        </w:tc>
        <w:tc>
          <w:tcPr>
            <w:tcW w:w="1525" w:type="dxa"/>
          </w:tcPr>
          <w:p>
            <w:pPr>
              <w:pStyle w:val="13"/>
              <w:spacing w:before="3" w:line="240" w:lineRule="auto"/>
              <w:rPr>
                <w:sz w:val="23"/>
              </w:rPr>
            </w:pPr>
          </w:p>
          <w:p>
            <w:pPr>
              <w:pStyle w:val="13"/>
              <w:spacing w:line="240" w:lineRule="auto"/>
              <w:ind w:left="372" w:right="368"/>
              <w:jc w:val="center"/>
              <w:rPr>
                <w:sz w:val="24"/>
              </w:rPr>
            </w:pPr>
            <w:r>
              <w:rPr>
                <w:sz w:val="24"/>
              </w:rPr>
              <w:t>Control</w:t>
            </w:r>
          </w:p>
        </w:tc>
        <w:tc>
          <w:tcPr>
            <w:tcW w:w="1986" w:type="dxa"/>
          </w:tcPr>
          <w:p>
            <w:pPr>
              <w:pStyle w:val="13"/>
              <w:spacing w:before="131" w:line="240" w:lineRule="auto"/>
              <w:ind w:left="241" w:right="215" w:firstLine="38"/>
              <w:rPr>
                <w:sz w:val="24"/>
              </w:rPr>
            </w:pPr>
            <w:r>
              <w:rPr>
                <w:sz w:val="24"/>
              </w:rPr>
              <w:t>Yielded mixed growth bacteria</w:t>
            </w:r>
          </w:p>
        </w:tc>
        <w:tc>
          <w:tcPr>
            <w:tcW w:w="1285" w:type="dxa"/>
          </w:tcPr>
          <w:p>
            <w:pPr>
              <w:pStyle w:val="13"/>
              <w:spacing w:before="3" w:line="240" w:lineRule="auto"/>
              <w:rPr>
                <w:sz w:val="23"/>
              </w:rPr>
            </w:pPr>
          </w:p>
          <w:p>
            <w:pPr>
              <w:pStyle w:val="13"/>
              <w:spacing w:line="240" w:lineRule="auto"/>
              <w:ind w:right="120"/>
              <w:jc w:val="right"/>
              <w:rPr>
                <w:sz w:val="24"/>
              </w:rPr>
            </w:pPr>
            <w:r>
              <w:rPr>
                <w:sz w:val="24"/>
              </w:rPr>
              <w:t>No growth</w:t>
            </w:r>
          </w:p>
        </w:tc>
        <w:tc>
          <w:tcPr>
            <w:tcW w:w="1838" w:type="dxa"/>
          </w:tcPr>
          <w:p>
            <w:pPr>
              <w:pStyle w:val="13"/>
              <w:spacing w:before="131" w:line="240" w:lineRule="auto"/>
              <w:ind w:left="165" w:right="143" w:firstLine="38"/>
              <w:rPr>
                <w:sz w:val="24"/>
              </w:rPr>
            </w:pPr>
            <w:r>
              <w:rPr>
                <w:sz w:val="24"/>
              </w:rPr>
              <w:t>Yielded mixed growth bacteria</w:t>
            </w:r>
          </w:p>
        </w:tc>
        <w:tc>
          <w:tcPr>
            <w:tcW w:w="1418" w:type="dxa"/>
          </w:tcPr>
          <w:p>
            <w:pPr>
              <w:pStyle w:val="13"/>
              <w:spacing w:line="268" w:lineRule="exact"/>
              <w:ind w:left="183" w:right="185"/>
              <w:jc w:val="center"/>
              <w:rPr>
                <w:sz w:val="24"/>
              </w:rPr>
            </w:pPr>
            <w:r>
              <w:rPr>
                <w:sz w:val="24"/>
              </w:rPr>
              <w:t>Numerous</w:t>
            </w:r>
          </w:p>
          <w:p>
            <w:pPr>
              <w:pStyle w:val="13"/>
              <w:spacing w:line="270" w:lineRule="atLeast"/>
              <w:ind w:left="179" w:right="185"/>
              <w:jc w:val="center"/>
              <w:rPr>
                <w:sz w:val="24"/>
              </w:rPr>
            </w:pPr>
            <w:r>
              <w:rPr>
                <w:sz w:val="24"/>
              </w:rPr>
              <w:t>growth (580)</w:t>
            </w:r>
          </w:p>
        </w:tc>
      </w:tr>
    </w:tbl>
    <w:p>
      <w:pPr>
        <w:pStyle w:val="5"/>
        <w:spacing w:line="276" w:lineRule="auto"/>
        <w:ind w:left="240" w:right="244"/>
        <w:jc w:val="both"/>
      </w:pPr>
      <w:r>
        <w:rPr>
          <w:b/>
        </w:rPr>
        <w:t xml:space="preserve">Note 1: </w:t>
      </w:r>
      <w:r>
        <w:t>Manitol salt agar shows no growth because it is a selective medium for staphylococcus bacteria.</w:t>
      </w:r>
    </w:p>
    <w:p>
      <w:pPr>
        <w:pStyle w:val="5"/>
        <w:spacing w:before="1"/>
        <w:ind w:left="240"/>
        <w:jc w:val="both"/>
      </w:pPr>
      <w:r>
        <w:rPr>
          <w:b/>
        </w:rPr>
        <w:t xml:space="preserve">Note 2: </w:t>
      </w:r>
      <w:r>
        <w:t>The results were gotten after the sample had been incubated at 37</w:t>
      </w:r>
      <w:r>
        <w:rPr>
          <w:vertAlign w:val="superscript"/>
        </w:rPr>
        <w:t>o</w:t>
      </w:r>
      <w:r>
        <w:rPr>
          <w:vertAlign w:val="baseline"/>
        </w:rPr>
        <w:t>C for 24hrs.</w:t>
      </w:r>
    </w:p>
    <w:p>
      <w:pPr>
        <w:pStyle w:val="5"/>
        <w:spacing w:before="10"/>
        <w:rPr>
          <w:sz w:val="44"/>
        </w:rPr>
      </w:pPr>
    </w:p>
    <w:p>
      <w:pPr>
        <w:pStyle w:val="5"/>
        <w:spacing w:line="360" w:lineRule="auto"/>
        <w:ind w:left="240" w:right="233"/>
        <w:jc w:val="both"/>
      </w:pPr>
      <w:r>
        <w:t>In Table 4.19 and Figure 4.4, the result of the Total Bacteria Count (TBC) of the aerobic sample containing camphor for Week 2 was reported. The result shows the amount of bacteria present in the sewage samples for Week 2 to be low in sample 1, 2, 3 and 4 while sample 5 was high when compared with control as shown in Figure 4.4. This implies that the camphor in sample 5 aided in increasing the number of bacteria in sampling container 5 when compare with sampling container 5 of Table 18 for Week</w:t>
      </w:r>
      <w:r>
        <w:rPr>
          <w:spacing w:val="-4"/>
        </w:rPr>
        <w:t xml:space="preserve"> </w:t>
      </w:r>
      <w:r>
        <w:t>1.</w:t>
      </w:r>
    </w:p>
    <w:p>
      <w:pPr>
        <w:spacing w:after="0" w:line="360" w:lineRule="auto"/>
        <w:jc w:val="both"/>
        <w:sectPr>
          <w:pgSz w:w="12240" w:h="15840"/>
          <w:pgMar w:top="1360" w:right="1200" w:bottom="1180" w:left="1200" w:header="0" w:footer="992" w:gutter="0"/>
        </w:sectPr>
      </w:pPr>
    </w:p>
    <w:p>
      <w:pPr>
        <w:pStyle w:val="5"/>
        <w:spacing w:before="72" w:after="8"/>
        <w:ind w:left="353"/>
        <w:jc w:val="both"/>
      </w:pPr>
      <w:r>
        <w:rPr>
          <w:b/>
        </w:rPr>
        <w:t xml:space="preserve">Table 4.19: </w:t>
      </w:r>
      <w:r>
        <w:t>Total Bacteria Count for the sewage sample for Week 2</w:t>
      </w:r>
    </w:p>
    <w:tbl>
      <w:tblPr>
        <w:tblStyle w:val="10"/>
        <w:tblW w:w="0" w:type="auto"/>
        <w:tblInd w:w="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72"/>
        <w:gridCol w:w="1700"/>
        <w:gridCol w:w="1844"/>
        <w:gridCol w:w="1277"/>
        <w:gridCol w:w="1844"/>
        <w:gridCol w:w="14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1272" w:type="dxa"/>
          </w:tcPr>
          <w:p>
            <w:pPr>
              <w:pStyle w:val="13"/>
              <w:spacing w:line="240" w:lineRule="auto"/>
              <w:ind w:left="163" w:right="132" w:firstLine="12"/>
              <w:rPr>
                <w:sz w:val="24"/>
              </w:rPr>
            </w:pPr>
            <w:r>
              <w:rPr>
                <w:sz w:val="24"/>
              </w:rPr>
              <w:t>Sampling Container</w:t>
            </w:r>
          </w:p>
        </w:tc>
        <w:tc>
          <w:tcPr>
            <w:tcW w:w="1700" w:type="dxa"/>
          </w:tcPr>
          <w:p>
            <w:pPr>
              <w:pStyle w:val="13"/>
              <w:spacing w:line="240" w:lineRule="auto"/>
              <w:ind w:left="431" w:right="337" w:hanging="65"/>
              <w:rPr>
                <w:sz w:val="24"/>
              </w:rPr>
            </w:pPr>
            <w:r>
              <w:rPr>
                <w:sz w:val="24"/>
              </w:rPr>
              <w:t>Weight of crushed</w:t>
            </w:r>
          </w:p>
          <w:p>
            <w:pPr>
              <w:pStyle w:val="13"/>
              <w:spacing w:line="270" w:lineRule="atLeast"/>
              <w:ind w:left="357" w:right="326" w:firstLine="74"/>
              <w:rPr>
                <w:sz w:val="24"/>
              </w:rPr>
            </w:pPr>
            <w:r>
              <w:rPr>
                <w:sz w:val="24"/>
              </w:rPr>
              <w:t>camphor (grams, g)</w:t>
            </w:r>
          </w:p>
        </w:tc>
        <w:tc>
          <w:tcPr>
            <w:tcW w:w="1844" w:type="dxa"/>
          </w:tcPr>
          <w:p>
            <w:pPr>
              <w:pStyle w:val="13"/>
              <w:spacing w:line="240" w:lineRule="auto"/>
              <w:ind w:left="527" w:right="354" w:hanging="147"/>
              <w:rPr>
                <w:sz w:val="24"/>
              </w:rPr>
            </w:pPr>
            <w:r>
              <w:rPr>
                <w:sz w:val="24"/>
              </w:rPr>
              <w:t>Salmonella Shigella</w:t>
            </w:r>
          </w:p>
        </w:tc>
        <w:tc>
          <w:tcPr>
            <w:tcW w:w="1277" w:type="dxa"/>
          </w:tcPr>
          <w:p>
            <w:pPr>
              <w:pStyle w:val="13"/>
              <w:spacing w:line="240" w:lineRule="auto"/>
              <w:ind w:left="234" w:right="206" w:firstLine="21"/>
              <w:rPr>
                <w:sz w:val="24"/>
              </w:rPr>
            </w:pPr>
            <w:r>
              <w:rPr>
                <w:sz w:val="24"/>
              </w:rPr>
              <w:t>Manitol salt agar</w:t>
            </w:r>
          </w:p>
        </w:tc>
        <w:tc>
          <w:tcPr>
            <w:tcW w:w="1844" w:type="dxa"/>
          </w:tcPr>
          <w:p>
            <w:pPr>
              <w:pStyle w:val="13"/>
              <w:spacing w:line="240" w:lineRule="auto"/>
              <w:ind w:left="714" w:right="306" w:hanging="380"/>
              <w:rPr>
                <w:sz w:val="24"/>
              </w:rPr>
            </w:pPr>
            <w:r>
              <w:rPr>
                <w:sz w:val="24"/>
              </w:rPr>
              <w:t>MacConkey agar</w:t>
            </w:r>
          </w:p>
        </w:tc>
        <w:tc>
          <w:tcPr>
            <w:tcW w:w="1417" w:type="dxa"/>
          </w:tcPr>
          <w:p>
            <w:pPr>
              <w:pStyle w:val="13"/>
              <w:spacing w:line="240" w:lineRule="auto"/>
              <w:ind w:left="497" w:right="285" w:hanging="195"/>
              <w:rPr>
                <w:sz w:val="24"/>
              </w:rPr>
            </w:pPr>
            <w:r>
              <w:rPr>
                <w:sz w:val="24"/>
              </w:rPr>
              <w:t>Nutrient agar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272" w:type="dxa"/>
          </w:tcPr>
          <w:p>
            <w:pPr>
              <w:pStyle w:val="13"/>
              <w:spacing w:line="268" w:lineRule="exact"/>
              <w:ind w:left="9"/>
              <w:jc w:val="center"/>
              <w:rPr>
                <w:sz w:val="24"/>
              </w:rPr>
            </w:pPr>
            <w:r>
              <w:rPr>
                <w:sz w:val="24"/>
              </w:rPr>
              <w:t>1</w:t>
            </w:r>
          </w:p>
        </w:tc>
        <w:tc>
          <w:tcPr>
            <w:tcW w:w="1700" w:type="dxa"/>
          </w:tcPr>
          <w:p>
            <w:pPr>
              <w:pStyle w:val="13"/>
              <w:spacing w:before="131" w:line="240" w:lineRule="auto"/>
              <w:ind w:left="462" w:right="451"/>
              <w:jc w:val="center"/>
              <w:rPr>
                <w:sz w:val="24"/>
              </w:rPr>
            </w:pPr>
            <w:r>
              <w:rPr>
                <w:sz w:val="24"/>
              </w:rPr>
              <w:t>7.38</w:t>
            </w:r>
          </w:p>
        </w:tc>
        <w:tc>
          <w:tcPr>
            <w:tcW w:w="1844" w:type="dxa"/>
          </w:tcPr>
          <w:p>
            <w:pPr>
              <w:pStyle w:val="13"/>
              <w:spacing w:line="268" w:lineRule="exact"/>
              <w:ind w:left="225"/>
              <w:rPr>
                <w:sz w:val="24"/>
              </w:rPr>
            </w:pPr>
            <w:r>
              <w:rPr>
                <w:sz w:val="24"/>
              </w:rPr>
              <w:t>Yielded single</w:t>
            </w:r>
          </w:p>
          <w:p>
            <w:pPr>
              <w:pStyle w:val="13"/>
              <w:spacing w:line="264" w:lineRule="exact"/>
              <w:ind w:left="169"/>
              <w:rPr>
                <w:sz w:val="24"/>
              </w:rPr>
            </w:pPr>
            <w:r>
              <w:rPr>
                <w:sz w:val="24"/>
              </w:rPr>
              <w:t>growth bacteria</w:t>
            </w:r>
          </w:p>
        </w:tc>
        <w:tc>
          <w:tcPr>
            <w:tcW w:w="1277" w:type="dxa"/>
          </w:tcPr>
          <w:p>
            <w:pPr>
              <w:pStyle w:val="13"/>
              <w:spacing w:line="268" w:lineRule="exact"/>
              <w:ind w:right="113"/>
              <w:jc w:val="right"/>
              <w:rPr>
                <w:sz w:val="24"/>
              </w:rPr>
            </w:pPr>
            <w:r>
              <w:rPr>
                <w:sz w:val="24"/>
              </w:rPr>
              <w:t>No growth</w:t>
            </w:r>
          </w:p>
        </w:tc>
        <w:tc>
          <w:tcPr>
            <w:tcW w:w="1844" w:type="dxa"/>
          </w:tcPr>
          <w:p>
            <w:pPr>
              <w:pStyle w:val="13"/>
              <w:spacing w:line="268" w:lineRule="exact"/>
              <w:ind w:left="210"/>
              <w:rPr>
                <w:sz w:val="24"/>
              </w:rPr>
            </w:pPr>
            <w:r>
              <w:rPr>
                <w:sz w:val="24"/>
              </w:rPr>
              <w:t>Yielded</w:t>
            </w:r>
            <w:r>
              <w:rPr>
                <w:spacing w:val="-1"/>
                <w:sz w:val="24"/>
              </w:rPr>
              <w:t xml:space="preserve"> </w:t>
            </w:r>
            <w:r>
              <w:rPr>
                <w:sz w:val="24"/>
              </w:rPr>
              <w:t>mixed</w:t>
            </w:r>
          </w:p>
          <w:p>
            <w:pPr>
              <w:pStyle w:val="13"/>
              <w:spacing w:line="264" w:lineRule="exact"/>
              <w:ind w:left="169"/>
              <w:rPr>
                <w:sz w:val="24"/>
              </w:rPr>
            </w:pPr>
            <w:r>
              <w:rPr>
                <w:sz w:val="24"/>
              </w:rPr>
              <w:t>growth</w:t>
            </w:r>
            <w:r>
              <w:rPr>
                <w:spacing w:val="-4"/>
                <w:sz w:val="24"/>
              </w:rPr>
              <w:t xml:space="preserve"> </w:t>
            </w:r>
            <w:r>
              <w:rPr>
                <w:sz w:val="24"/>
              </w:rPr>
              <w:t>bacteria</w:t>
            </w:r>
          </w:p>
        </w:tc>
        <w:tc>
          <w:tcPr>
            <w:tcW w:w="1417" w:type="dxa"/>
          </w:tcPr>
          <w:p>
            <w:pPr>
              <w:pStyle w:val="13"/>
              <w:spacing w:line="268" w:lineRule="exact"/>
              <w:ind w:left="503" w:right="502"/>
              <w:jc w:val="center"/>
              <w:rPr>
                <w:sz w:val="24"/>
              </w:rPr>
            </w:pPr>
            <w:r>
              <w:rPr>
                <w:sz w:val="24"/>
              </w:rPr>
              <w:t>76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272" w:type="dxa"/>
          </w:tcPr>
          <w:p>
            <w:pPr>
              <w:pStyle w:val="13"/>
              <w:spacing w:line="268" w:lineRule="exact"/>
              <w:ind w:left="9"/>
              <w:jc w:val="center"/>
              <w:rPr>
                <w:sz w:val="24"/>
              </w:rPr>
            </w:pPr>
            <w:r>
              <w:rPr>
                <w:sz w:val="24"/>
              </w:rPr>
              <w:t>2</w:t>
            </w:r>
          </w:p>
        </w:tc>
        <w:tc>
          <w:tcPr>
            <w:tcW w:w="1700" w:type="dxa"/>
          </w:tcPr>
          <w:p>
            <w:pPr>
              <w:pStyle w:val="13"/>
              <w:spacing w:before="131" w:line="240" w:lineRule="auto"/>
              <w:ind w:left="462" w:right="451"/>
              <w:jc w:val="center"/>
              <w:rPr>
                <w:sz w:val="24"/>
              </w:rPr>
            </w:pPr>
            <w:r>
              <w:rPr>
                <w:sz w:val="24"/>
              </w:rPr>
              <w:t>14.25</w:t>
            </w:r>
          </w:p>
        </w:tc>
        <w:tc>
          <w:tcPr>
            <w:tcW w:w="1844" w:type="dxa"/>
          </w:tcPr>
          <w:p>
            <w:pPr>
              <w:pStyle w:val="13"/>
              <w:spacing w:line="268" w:lineRule="exact"/>
              <w:ind w:left="210"/>
              <w:rPr>
                <w:sz w:val="24"/>
              </w:rPr>
            </w:pPr>
            <w:r>
              <w:rPr>
                <w:sz w:val="24"/>
              </w:rPr>
              <w:t>Yielded</w:t>
            </w:r>
            <w:r>
              <w:rPr>
                <w:spacing w:val="-1"/>
                <w:sz w:val="24"/>
              </w:rPr>
              <w:t xml:space="preserve"> </w:t>
            </w:r>
            <w:r>
              <w:rPr>
                <w:sz w:val="24"/>
              </w:rPr>
              <w:t>mixed</w:t>
            </w:r>
          </w:p>
          <w:p>
            <w:pPr>
              <w:pStyle w:val="13"/>
              <w:spacing w:line="264" w:lineRule="exact"/>
              <w:ind w:left="169"/>
              <w:rPr>
                <w:sz w:val="24"/>
              </w:rPr>
            </w:pPr>
            <w:r>
              <w:rPr>
                <w:sz w:val="24"/>
              </w:rPr>
              <w:t>growth</w:t>
            </w:r>
            <w:r>
              <w:rPr>
                <w:spacing w:val="-4"/>
                <w:sz w:val="24"/>
              </w:rPr>
              <w:t xml:space="preserve"> </w:t>
            </w:r>
            <w:r>
              <w:rPr>
                <w:sz w:val="24"/>
              </w:rPr>
              <w:t>bacteria</w:t>
            </w:r>
          </w:p>
        </w:tc>
        <w:tc>
          <w:tcPr>
            <w:tcW w:w="1277" w:type="dxa"/>
          </w:tcPr>
          <w:p>
            <w:pPr>
              <w:pStyle w:val="13"/>
              <w:spacing w:line="268" w:lineRule="exact"/>
              <w:ind w:right="113"/>
              <w:jc w:val="right"/>
              <w:rPr>
                <w:sz w:val="24"/>
              </w:rPr>
            </w:pPr>
            <w:r>
              <w:rPr>
                <w:sz w:val="24"/>
              </w:rPr>
              <w:t>No growth</w:t>
            </w:r>
          </w:p>
        </w:tc>
        <w:tc>
          <w:tcPr>
            <w:tcW w:w="1844" w:type="dxa"/>
          </w:tcPr>
          <w:p>
            <w:pPr>
              <w:pStyle w:val="13"/>
              <w:spacing w:line="268" w:lineRule="exact"/>
              <w:ind w:left="210"/>
              <w:rPr>
                <w:sz w:val="24"/>
              </w:rPr>
            </w:pPr>
            <w:r>
              <w:rPr>
                <w:sz w:val="24"/>
              </w:rPr>
              <w:t>Yielded</w:t>
            </w:r>
            <w:r>
              <w:rPr>
                <w:spacing w:val="-1"/>
                <w:sz w:val="24"/>
              </w:rPr>
              <w:t xml:space="preserve"> </w:t>
            </w:r>
            <w:r>
              <w:rPr>
                <w:sz w:val="24"/>
              </w:rPr>
              <w:t>mixed</w:t>
            </w:r>
          </w:p>
          <w:p>
            <w:pPr>
              <w:pStyle w:val="13"/>
              <w:spacing w:line="264" w:lineRule="exact"/>
              <w:ind w:left="169"/>
              <w:rPr>
                <w:sz w:val="24"/>
              </w:rPr>
            </w:pPr>
            <w:r>
              <w:rPr>
                <w:sz w:val="24"/>
              </w:rPr>
              <w:t>growth</w:t>
            </w:r>
            <w:r>
              <w:rPr>
                <w:spacing w:val="-4"/>
                <w:sz w:val="24"/>
              </w:rPr>
              <w:t xml:space="preserve"> </w:t>
            </w:r>
            <w:r>
              <w:rPr>
                <w:sz w:val="24"/>
              </w:rPr>
              <w:t>bacteria</w:t>
            </w:r>
          </w:p>
        </w:tc>
        <w:tc>
          <w:tcPr>
            <w:tcW w:w="1417" w:type="dxa"/>
          </w:tcPr>
          <w:p>
            <w:pPr>
              <w:pStyle w:val="13"/>
              <w:spacing w:line="268" w:lineRule="exact"/>
              <w:ind w:left="503" w:right="502"/>
              <w:jc w:val="center"/>
              <w:rPr>
                <w:sz w:val="24"/>
              </w:rPr>
            </w:pPr>
            <w:r>
              <w:rPr>
                <w:sz w:val="24"/>
              </w:rPr>
              <w:t>92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3" w:hRule="atLeast"/>
        </w:trPr>
        <w:tc>
          <w:tcPr>
            <w:tcW w:w="1272" w:type="dxa"/>
          </w:tcPr>
          <w:p>
            <w:pPr>
              <w:pStyle w:val="13"/>
              <w:spacing w:line="270" w:lineRule="exact"/>
              <w:ind w:left="9"/>
              <w:jc w:val="center"/>
              <w:rPr>
                <w:sz w:val="24"/>
              </w:rPr>
            </w:pPr>
            <w:r>
              <w:rPr>
                <w:sz w:val="24"/>
              </w:rPr>
              <w:t>3</w:t>
            </w:r>
          </w:p>
        </w:tc>
        <w:tc>
          <w:tcPr>
            <w:tcW w:w="1700" w:type="dxa"/>
          </w:tcPr>
          <w:p>
            <w:pPr>
              <w:pStyle w:val="13"/>
              <w:spacing w:before="131" w:line="240" w:lineRule="auto"/>
              <w:ind w:left="462" w:right="451"/>
              <w:jc w:val="center"/>
              <w:rPr>
                <w:sz w:val="24"/>
              </w:rPr>
            </w:pPr>
            <w:r>
              <w:rPr>
                <w:sz w:val="24"/>
              </w:rPr>
              <w:t>21.91</w:t>
            </w:r>
          </w:p>
        </w:tc>
        <w:tc>
          <w:tcPr>
            <w:tcW w:w="1844" w:type="dxa"/>
          </w:tcPr>
          <w:p>
            <w:pPr>
              <w:pStyle w:val="13"/>
              <w:spacing w:line="270" w:lineRule="exact"/>
              <w:ind w:left="210"/>
              <w:rPr>
                <w:sz w:val="24"/>
              </w:rPr>
            </w:pPr>
            <w:r>
              <w:rPr>
                <w:sz w:val="24"/>
              </w:rPr>
              <w:t>Yielded</w:t>
            </w:r>
            <w:r>
              <w:rPr>
                <w:spacing w:val="-1"/>
                <w:sz w:val="24"/>
              </w:rPr>
              <w:t xml:space="preserve"> </w:t>
            </w:r>
            <w:r>
              <w:rPr>
                <w:sz w:val="24"/>
              </w:rPr>
              <w:t>mixed</w:t>
            </w:r>
          </w:p>
          <w:p>
            <w:pPr>
              <w:pStyle w:val="13"/>
              <w:spacing w:line="264" w:lineRule="exact"/>
              <w:ind w:left="169"/>
              <w:rPr>
                <w:sz w:val="24"/>
              </w:rPr>
            </w:pPr>
            <w:r>
              <w:rPr>
                <w:sz w:val="24"/>
              </w:rPr>
              <w:t>growth</w:t>
            </w:r>
            <w:r>
              <w:rPr>
                <w:spacing w:val="-4"/>
                <w:sz w:val="24"/>
              </w:rPr>
              <w:t xml:space="preserve"> </w:t>
            </w:r>
            <w:r>
              <w:rPr>
                <w:sz w:val="24"/>
              </w:rPr>
              <w:t>bacteria</w:t>
            </w:r>
          </w:p>
        </w:tc>
        <w:tc>
          <w:tcPr>
            <w:tcW w:w="1277" w:type="dxa"/>
          </w:tcPr>
          <w:p>
            <w:pPr>
              <w:pStyle w:val="13"/>
              <w:spacing w:line="270" w:lineRule="exact"/>
              <w:ind w:right="113"/>
              <w:jc w:val="right"/>
              <w:rPr>
                <w:sz w:val="24"/>
              </w:rPr>
            </w:pPr>
            <w:r>
              <w:rPr>
                <w:sz w:val="24"/>
              </w:rPr>
              <w:t>No growth</w:t>
            </w:r>
          </w:p>
        </w:tc>
        <w:tc>
          <w:tcPr>
            <w:tcW w:w="1844" w:type="dxa"/>
          </w:tcPr>
          <w:p>
            <w:pPr>
              <w:pStyle w:val="13"/>
              <w:spacing w:line="270" w:lineRule="exact"/>
              <w:ind w:left="210"/>
              <w:rPr>
                <w:sz w:val="24"/>
              </w:rPr>
            </w:pPr>
            <w:r>
              <w:rPr>
                <w:sz w:val="24"/>
              </w:rPr>
              <w:t>Yielded</w:t>
            </w:r>
            <w:r>
              <w:rPr>
                <w:spacing w:val="-1"/>
                <w:sz w:val="24"/>
              </w:rPr>
              <w:t xml:space="preserve"> </w:t>
            </w:r>
            <w:r>
              <w:rPr>
                <w:sz w:val="24"/>
              </w:rPr>
              <w:t>mixed</w:t>
            </w:r>
          </w:p>
          <w:p>
            <w:pPr>
              <w:pStyle w:val="13"/>
              <w:spacing w:line="264" w:lineRule="exact"/>
              <w:ind w:left="169"/>
              <w:rPr>
                <w:sz w:val="24"/>
              </w:rPr>
            </w:pPr>
            <w:r>
              <w:rPr>
                <w:sz w:val="24"/>
              </w:rPr>
              <w:t>growth</w:t>
            </w:r>
            <w:r>
              <w:rPr>
                <w:spacing w:val="-4"/>
                <w:sz w:val="24"/>
              </w:rPr>
              <w:t xml:space="preserve"> </w:t>
            </w:r>
            <w:r>
              <w:rPr>
                <w:sz w:val="24"/>
              </w:rPr>
              <w:t>bacteria</w:t>
            </w:r>
          </w:p>
        </w:tc>
        <w:tc>
          <w:tcPr>
            <w:tcW w:w="1417" w:type="dxa"/>
          </w:tcPr>
          <w:p>
            <w:pPr>
              <w:pStyle w:val="13"/>
              <w:spacing w:line="270" w:lineRule="exact"/>
              <w:ind w:left="503" w:right="502"/>
              <w:jc w:val="center"/>
              <w:rPr>
                <w:sz w:val="24"/>
              </w:rPr>
            </w:pPr>
            <w:r>
              <w:rPr>
                <w:sz w:val="24"/>
              </w:rPr>
              <w:t>76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272" w:type="dxa"/>
          </w:tcPr>
          <w:p>
            <w:pPr>
              <w:pStyle w:val="13"/>
              <w:spacing w:line="268" w:lineRule="exact"/>
              <w:ind w:left="9"/>
              <w:jc w:val="center"/>
              <w:rPr>
                <w:sz w:val="24"/>
              </w:rPr>
            </w:pPr>
            <w:r>
              <w:rPr>
                <w:sz w:val="24"/>
              </w:rPr>
              <w:t>4</w:t>
            </w:r>
          </w:p>
        </w:tc>
        <w:tc>
          <w:tcPr>
            <w:tcW w:w="1700" w:type="dxa"/>
          </w:tcPr>
          <w:p>
            <w:pPr>
              <w:pStyle w:val="13"/>
              <w:spacing w:before="128" w:line="240" w:lineRule="auto"/>
              <w:ind w:left="462" w:right="451"/>
              <w:jc w:val="center"/>
              <w:rPr>
                <w:sz w:val="24"/>
              </w:rPr>
            </w:pPr>
            <w:r>
              <w:rPr>
                <w:sz w:val="24"/>
              </w:rPr>
              <w:t>29.44</w:t>
            </w:r>
          </w:p>
        </w:tc>
        <w:tc>
          <w:tcPr>
            <w:tcW w:w="1844" w:type="dxa"/>
          </w:tcPr>
          <w:p>
            <w:pPr>
              <w:pStyle w:val="13"/>
              <w:spacing w:line="268" w:lineRule="exact"/>
              <w:ind w:left="210"/>
              <w:rPr>
                <w:sz w:val="24"/>
              </w:rPr>
            </w:pPr>
            <w:r>
              <w:rPr>
                <w:sz w:val="24"/>
              </w:rPr>
              <w:t>Yielded</w:t>
            </w:r>
            <w:r>
              <w:rPr>
                <w:spacing w:val="-1"/>
                <w:sz w:val="24"/>
              </w:rPr>
              <w:t xml:space="preserve"> </w:t>
            </w:r>
            <w:r>
              <w:rPr>
                <w:sz w:val="24"/>
              </w:rPr>
              <w:t>mixed</w:t>
            </w:r>
          </w:p>
          <w:p>
            <w:pPr>
              <w:pStyle w:val="13"/>
              <w:spacing w:line="264" w:lineRule="exact"/>
              <w:ind w:left="169"/>
              <w:rPr>
                <w:sz w:val="24"/>
              </w:rPr>
            </w:pPr>
            <w:r>
              <w:rPr>
                <w:sz w:val="24"/>
              </w:rPr>
              <w:t>growth</w:t>
            </w:r>
            <w:r>
              <w:rPr>
                <w:spacing w:val="-4"/>
                <w:sz w:val="24"/>
              </w:rPr>
              <w:t xml:space="preserve"> </w:t>
            </w:r>
            <w:r>
              <w:rPr>
                <w:sz w:val="24"/>
              </w:rPr>
              <w:t>bacteria</w:t>
            </w:r>
          </w:p>
        </w:tc>
        <w:tc>
          <w:tcPr>
            <w:tcW w:w="1277" w:type="dxa"/>
          </w:tcPr>
          <w:p>
            <w:pPr>
              <w:pStyle w:val="13"/>
              <w:spacing w:line="268" w:lineRule="exact"/>
              <w:ind w:right="113"/>
              <w:jc w:val="right"/>
              <w:rPr>
                <w:sz w:val="24"/>
              </w:rPr>
            </w:pPr>
            <w:r>
              <w:rPr>
                <w:sz w:val="24"/>
              </w:rPr>
              <w:t>No growth</w:t>
            </w:r>
          </w:p>
        </w:tc>
        <w:tc>
          <w:tcPr>
            <w:tcW w:w="1844" w:type="dxa"/>
          </w:tcPr>
          <w:p>
            <w:pPr>
              <w:pStyle w:val="13"/>
              <w:spacing w:line="268" w:lineRule="exact"/>
              <w:ind w:left="210"/>
              <w:rPr>
                <w:sz w:val="24"/>
              </w:rPr>
            </w:pPr>
            <w:r>
              <w:rPr>
                <w:sz w:val="24"/>
              </w:rPr>
              <w:t>Yielded</w:t>
            </w:r>
            <w:r>
              <w:rPr>
                <w:spacing w:val="-1"/>
                <w:sz w:val="24"/>
              </w:rPr>
              <w:t xml:space="preserve"> </w:t>
            </w:r>
            <w:r>
              <w:rPr>
                <w:sz w:val="24"/>
              </w:rPr>
              <w:t>mixed</w:t>
            </w:r>
          </w:p>
          <w:p>
            <w:pPr>
              <w:pStyle w:val="13"/>
              <w:spacing w:line="264" w:lineRule="exact"/>
              <w:ind w:left="169"/>
              <w:rPr>
                <w:sz w:val="24"/>
              </w:rPr>
            </w:pPr>
            <w:r>
              <w:rPr>
                <w:sz w:val="24"/>
              </w:rPr>
              <w:t>growth</w:t>
            </w:r>
            <w:r>
              <w:rPr>
                <w:spacing w:val="-4"/>
                <w:sz w:val="24"/>
              </w:rPr>
              <w:t xml:space="preserve"> </w:t>
            </w:r>
            <w:r>
              <w:rPr>
                <w:sz w:val="24"/>
              </w:rPr>
              <w:t>bacteria</w:t>
            </w:r>
          </w:p>
        </w:tc>
        <w:tc>
          <w:tcPr>
            <w:tcW w:w="1417" w:type="dxa"/>
          </w:tcPr>
          <w:p>
            <w:pPr>
              <w:pStyle w:val="13"/>
              <w:spacing w:line="268" w:lineRule="exact"/>
              <w:ind w:left="503" w:right="502"/>
              <w:jc w:val="center"/>
              <w:rPr>
                <w:sz w:val="24"/>
              </w:rPr>
            </w:pPr>
            <w:r>
              <w:rPr>
                <w:sz w:val="24"/>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1272" w:type="dxa"/>
          </w:tcPr>
          <w:p>
            <w:pPr>
              <w:pStyle w:val="13"/>
              <w:spacing w:line="268" w:lineRule="exact"/>
              <w:ind w:left="9"/>
              <w:jc w:val="center"/>
              <w:rPr>
                <w:sz w:val="24"/>
              </w:rPr>
            </w:pPr>
            <w:r>
              <w:rPr>
                <w:sz w:val="24"/>
              </w:rPr>
              <w:t>5</w:t>
            </w:r>
          </w:p>
        </w:tc>
        <w:tc>
          <w:tcPr>
            <w:tcW w:w="1700" w:type="dxa"/>
          </w:tcPr>
          <w:p>
            <w:pPr>
              <w:pStyle w:val="13"/>
              <w:spacing w:before="129" w:line="240" w:lineRule="auto"/>
              <w:ind w:left="462" w:right="451"/>
              <w:jc w:val="center"/>
              <w:rPr>
                <w:sz w:val="24"/>
              </w:rPr>
            </w:pPr>
            <w:r>
              <w:rPr>
                <w:sz w:val="24"/>
              </w:rPr>
              <w:t>32.20</w:t>
            </w:r>
          </w:p>
        </w:tc>
        <w:tc>
          <w:tcPr>
            <w:tcW w:w="1844" w:type="dxa"/>
          </w:tcPr>
          <w:p>
            <w:pPr>
              <w:pStyle w:val="13"/>
              <w:spacing w:line="268" w:lineRule="exact"/>
              <w:ind w:left="210"/>
              <w:rPr>
                <w:sz w:val="24"/>
              </w:rPr>
            </w:pPr>
            <w:r>
              <w:rPr>
                <w:sz w:val="24"/>
              </w:rPr>
              <w:t>Yielded</w:t>
            </w:r>
            <w:r>
              <w:rPr>
                <w:spacing w:val="-1"/>
                <w:sz w:val="24"/>
              </w:rPr>
              <w:t xml:space="preserve"> </w:t>
            </w:r>
            <w:r>
              <w:rPr>
                <w:sz w:val="24"/>
              </w:rPr>
              <w:t>mixed</w:t>
            </w:r>
          </w:p>
          <w:p>
            <w:pPr>
              <w:pStyle w:val="13"/>
              <w:spacing w:line="264" w:lineRule="exact"/>
              <w:ind w:left="169"/>
              <w:rPr>
                <w:sz w:val="24"/>
              </w:rPr>
            </w:pPr>
            <w:r>
              <w:rPr>
                <w:sz w:val="24"/>
              </w:rPr>
              <w:t>growth</w:t>
            </w:r>
            <w:r>
              <w:rPr>
                <w:spacing w:val="-4"/>
                <w:sz w:val="24"/>
              </w:rPr>
              <w:t xml:space="preserve"> </w:t>
            </w:r>
            <w:r>
              <w:rPr>
                <w:sz w:val="24"/>
              </w:rPr>
              <w:t>bacteria</w:t>
            </w:r>
          </w:p>
        </w:tc>
        <w:tc>
          <w:tcPr>
            <w:tcW w:w="1277" w:type="dxa"/>
          </w:tcPr>
          <w:p>
            <w:pPr>
              <w:pStyle w:val="13"/>
              <w:spacing w:line="268" w:lineRule="exact"/>
              <w:ind w:right="113"/>
              <w:jc w:val="right"/>
              <w:rPr>
                <w:sz w:val="24"/>
              </w:rPr>
            </w:pPr>
            <w:r>
              <w:rPr>
                <w:sz w:val="24"/>
              </w:rPr>
              <w:t>No growth</w:t>
            </w:r>
          </w:p>
        </w:tc>
        <w:tc>
          <w:tcPr>
            <w:tcW w:w="1844" w:type="dxa"/>
          </w:tcPr>
          <w:p>
            <w:pPr>
              <w:pStyle w:val="13"/>
              <w:spacing w:line="268" w:lineRule="exact"/>
              <w:ind w:left="210"/>
              <w:rPr>
                <w:sz w:val="24"/>
              </w:rPr>
            </w:pPr>
            <w:r>
              <w:rPr>
                <w:sz w:val="24"/>
              </w:rPr>
              <w:t>Yielded</w:t>
            </w:r>
            <w:r>
              <w:rPr>
                <w:spacing w:val="-1"/>
                <w:sz w:val="24"/>
              </w:rPr>
              <w:t xml:space="preserve"> </w:t>
            </w:r>
            <w:r>
              <w:rPr>
                <w:sz w:val="24"/>
              </w:rPr>
              <w:t>mixed</w:t>
            </w:r>
          </w:p>
          <w:p>
            <w:pPr>
              <w:pStyle w:val="13"/>
              <w:spacing w:line="264" w:lineRule="exact"/>
              <w:ind w:left="169"/>
              <w:rPr>
                <w:sz w:val="24"/>
              </w:rPr>
            </w:pPr>
            <w:r>
              <w:rPr>
                <w:sz w:val="24"/>
              </w:rPr>
              <w:t>growth</w:t>
            </w:r>
            <w:r>
              <w:rPr>
                <w:spacing w:val="-4"/>
                <w:sz w:val="24"/>
              </w:rPr>
              <w:t xml:space="preserve"> </w:t>
            </w:r>
            <w:r>
              <w:rPr>
                <w:sz w:val="24"/>
              </w:rPr>
              <w:t>bacteria</w:t>
            </w:r>
          </w:p>
        </w:tc>
        <w:tc>
          <w:tcPr>
            <w:tcW w:w="1417" w:type="dxa"/>
          </w:tcPr>
          <w:p>
            <w:pPr>
              <w:pStyle w:val="13"/>
              <w:spacing w:line="268" w:lineRule="exact"/>
              <w:ind w:left="503" w:right="502"/>
              <w:jc w:val="center"/>
              <w:rPr>
                <w:sz w:val="24"/>
              </w:rPr>
            </w:pPr>
            <w:r>
              <w:rPr>
                <w:sz w:val="24"/>
              </w:rPr>
              <w:t>408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272" w:type="dxa"/>
          </w:tcPr>
          <w:p>
            <w:pPr>
              <w:pStyle w:val="13"/>
              <w:spacing w:line="268" w:lineRule="exact"/>
              <w:ind w:left="9"/>
              <w:jc w:val="center"/>
              <w:rPr>
                <w:sz w:val="24"/>
              </w:rPr>
            </w:pPr>
            <w:r>
              <w:rPr>
                <w:sz w:val="24"/>
              </w:rPr>
              <w:t>6</w:t>
            </w:r>
          </w:p>
        </w:tc>
        <w:tc>
          <w:tcPr>
            <w:tcW w:w="1700" w:type="dxa"/>
          </w:tcPr>
          <w:p>
            <w:pPr>
              <w:pStyle w:val="13"/>
              <w:spacing w:before="131" w:line="240" w:lineRule="auto"/>
              <w:ind w:left="462" w:right="454"/>
              <w:jc w:val="center"/>
              <w:rPr>
                <w:sz w:val="24"/>
              </w:rPr>
            </w:pPr>
            <w:r>
              <w:rPr>
                <w:sz w:val="24"/>
              </w:rPr>
              <w:t>Control</w:t>
            </w:r>
          </w:p>
        </w:tc>
        <w:tc>
          <w:tcPr>
            <w:tcW w:w="1844" w:type="dxa"/>
          </w:tcPr>
          <w:p>
            <w:pPr>
              <w:pStyle w:val="13"/>
              <w:spacing w:line="268" w:lineRule="exact"/>
              <w:ind w:left="210"/>
              <w:rPr>
                <w:sz w:val="24"/>
              </w:rPr>
            </w:pPr>
            <w:r>
              <w:rPr>
                <w:sz w:val="24"/>
              </w:rPr>
              <w:t>Yielded</w:t>
            </w:r>
            <w:r>
              <w:rPr>
                <w:spacing w:val="-1"/>
                <w:sz w:val="24"/>
              </w:rPr>
              <w:t xml:space="preserve"> </w:t>
            </w:r>
            <w:r>
              <w:rPr>
                <w:sz w:val="24"/>
              </w:rPr>
              <w:t>mixed</w:t>
            </w:r>
          </w:p>
          <w:p>
            <w:pPr>
              <w:pStyle w:val="13"/>
              <w:spacing w:line="264" w:lineRule="exact"/>
              <w:ind w:left="169"/>
              <w:rPr>
                <w:sz w:val="24"/>
              </w:rPr>
            </w:pPr>
            <w:r>
              <w:rPr>
                <w:sz w:val="24"/>
              </w:rPr>
              <w:t>growth</w:t>
            </w:r>
            <w:r>
              <w:rPr>
                <w:spacing w:val="-4"/>
                <w:sz w:val="24"/>
              </w:rPr>
              <w:t xml:space="preserve"> </w:t>
            </w:r>
            <w:r>
              <w:rPr>
                <w:sz w:val="24"/>
              </w:rPr>
              <w:t>bacteria</w:t>
            </w:r>
          </w:p>
        </w:tc>
        <w:tc>
          <w:tcPr>
            <w:tcW w:w="1277" w:type="dxa"/>
          </w:tcPr>
          <w:p>
            <w:pPr>
              <w:pStyle w:val="13"/>
              <w:spacing w:line="268" w:lineRule="exact"/>
              <w:ind w:right="113"/>
              <w:jc w:val="right"/>
              <w:rPr>
                <w:sz w:val="24"/>
              </w:rPr>
            </w:pPr>
            <w:r>
              <w:rPr>
                <w:sz w:val="24"/>
              </w:rPr>
              <w:t>No growth</w:t>
            </w:r>
          </w:p>
        </w:tc>
        <w:tc>
          <w:tcPr>
            <w:tcW w:w="1844" w:type="dxa"/>
          </w:tcPr>
          <w:p>
            <w:pPr>
              <w:pStyle w:val="13"/>
              <w:spacing w:line="268" w:lineRule="exact"/>
              <w:ind w:left="210"/>
              <w:rPr>
                <w:sz w:val="24"/>
              </w:rPr>
            </w:pPr>
            <w:r>
              <w:rPr>
                <w:sz w:val="24"/>
              </w:rPr>
              <w:t>Yielded</w:t>
            </w:r>
            <w:r>
              <w:rPr>
                <w:spacing w:val="-1"/>
                <w:sz w:val="24"/>
              </w:rPr>
              <w:t xml:space="preserve"> </w:t>
            </w:r>
            <w:r>
              <w:rPr>
                <w:sz w:val="24"/>
              </w:rPr>
              <w:t>mixed</w:t>
            </w:r>
          </w:p>
          <w:p>
            <w:pPr>
              <w:pStyle w:val="13"/>
              <w:spacing w:line="264" w:lineRule="exact"/>
              <w:ind w:left="169"/>
              <w:rPr>
                <w:sz w:val="24"/>
              </w:rPr>
            </w:pPr>
            <w:r>
              <w:rPr>
                <w:sz w:val="24"/>
              </w:rPr>
              <w:t>growth</w:t>
            </w:r>
            <w:r>
              <w:rPr>
                <w:spacing w:val="-4"/>
                <w:sz w:val="24"/>
              </w:rPr>
              <w:t xml:space="preserve"> </w:t>
            </w:r>
            <w:r>
              <w:rPr>
                <w:sz w:val="24"/>
              </w:rPr>
              <w:t>bacteria</w:t>
            </w:r>
          </w:p>
        </w:tc>
        <w:tc>
          <w:tcPr>
            <w:tcW w:w="1417" w:type="dxa"/>
          </w:tcPr>
          <w:p>
            <w:pPr>
              <w:pStyle w:val="13"/>
              <w:spacing w:line="268" w:lineRule="exact"/>
              <w:ind w:left="503" w:right="502"/>
              <w:jc w:val="center"/>
              <w:rPr>
                <w:sz w:val="24"/>
              </w:rPr>
            </w:pPr>
            <w:r>
              <w:rPr>
                <w:sz w:val="24"/>
              </w:rPr>
              <w:t>220</w:t>
            </w:r>
          </w:p>
        </w:tc>
      </w:tr>
    </w:tbl>
    <w:p>
      <w:pPr>
        <w:pStyle w:val="5"/>
        <w:rPr>
          <w:sz w:val="27"/>
        </w:rPr>
      </w:pPr>
    </w:p>
    <w:p>
      <w:pPr>
        <w:pStyle w:val="5"/>
        <w:spacing w:line="360" w:lineRule="auto"/>
        <w:ind w:left="240" w:right="238"/>
        <w:jc w:val="both"/>
      </w:pPr>
      <w:r>
        <w:t>In Table 4.20 and Figure 4.4, the result of the Total Bacteria Count (TBC) of the aerobic sample containing camphor for Week 3 was reported. The result shows the amount of bacteria present in the sewage samples for Week 3 to be high in all samples when compared with control as shown in Fig. 4.4. This implies that the camphor in the sampling containers are aiding in increasing the number of bacteria present in the sewage sample.</w:t>
      </w:r>
    </w:p>
    <w:p>
      <w:pPr>
        <w:spacing w:after="0" w:line="360" w:lineRule="auto"/>
        <w:jc w:val="both"/>
        <w:sectPr>
          <w:pgSz w:w="12240" w:h="15840"/>
          <w:pgMar w:top="1360" w:right="1200" w:bottom="1180" w:left="1200" w:header="0" w:footer="992" w:gutter="0"/>
        </w:sectPr>
      </w:pPr>
    </w:p>
    <w:p>
      <w:pPr>
        <w:pStyle w:val="5"/>
        <w:spacing w:before="72" w:after="8"/>
        <w:ind w:left="353"/>
        <w:jc w:val="both"/>
      </w:pPr>
      <w:r>
        <w:rPr>
          <w:b/>
        </w:rPr>
        <w:t xml:space="preserve">Table 4.20: </w:t>
      </w:r>
      <w:r>
        <w:t>Total Bacteria Count for the sewage sample for Week 3</w:t>
      </w:r>
    </w:p>
    <w:tbl>
      <w:tblPr>
        <w:tblStyle w:val="10"/>
        <w:tblW w:w="0" w:type="auto"/>
        <w:tblInd w:w="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72"/>
        <w:gridCol w:w="1700"/>
        <w:gridCol w:w="1844"/>
        <w:gridCol w:w="1419"/>
        <w:gridCol w:w="1703"/>
        <w:gridCol w:w="14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1272" w:type="dxa"/>
          </w:tcPr>
          <w:p>
            <w:pPr>
              <w:pStyle w:val="13"/>
              <w:spacing w:line="240" w:lineRule="auto"/>
              <w:rPr>
                <w:sz w:val="26"/>
              </w:rPr>
            </w:pPr>
          </w:p>
          <w:p>
            <w:pPr>
              <w:pStyle w:val="13"/>
              <w:spacing w:before="3" w:line="240" w:lineRule="auto"/>
              <w:rPr>
                <w:sz w:val="21"/>
              </w:rPr>
            </w:pPr>
          </w:p>
          <w:p>
            <w:pPr>
              <w:pStyle w:val="13"/>
              <w:spacing w:line="270" w:lineRule="atLeast"/>
              <w:ind w:left="163" w:right="132" w:firstLine="12"/>
              <w:rPr>
                <w:sz w:val="24"/>
              </w:rPr>
            </w:pPr>
            <w:r>
              <w:rPr>
                <w:sz w:val="24"/>
              </w:rPr>
              <w:t>Sampling Container</w:t>
            </w:r>
          </w:p>
        </w:tc>
        <w:tc>
          <w:tcPr>
            <w:tcW w:w="1700" w:type="dxa"/>
          </w:tcPr>
          <w:p>
            <w:pPr>
              <w:pStyle w:val="13"/>
              <w:spacing w:line="240" w:lineRule="auto"/>
              <w:ind w:left="431" w:right="337" w:hanging="65"/>
              <w:rPr>
                <w:sz w:val="24"/>
              </w:rPr>
            </w:pPr>
            <w:r>
              <w:rPr>
                <w:sz w:val="24"/>
              </w:rPr>
              <w:t>Weight of crushed</w:t>
            </w:r>
          </w:p>
          <w:p>
            <w:pPr>
              <w:pStyle w:val="13"/>
              <w:spacing w:line="270" w:lineRule="atLeast"/>
              <w:ind w:left="357" w:right="326" w:firstLine="74"/>
              <w:rPr>
                <w:sz w:val="24"/>
              </w:rPr>
            </w:pPr>
            <w:r>
              <w:rPr>
                <w:sz w:val="24"/>
              </w:rPr>
              <w:t>camphor (grams, g)</w:t>
            </w:r>
          </w:p>
        </w:tc>
        <w:tc>
          <w:tcPr>
            <w:tcW w:w="1844" w:type="dxa"/>
          </w:tcPr>
          <w:p>
            <w:pPr>
              <w:pStyle w:val="13"/>
              <w:spacing w:line="240" w:lineRule="auto"/>
              <w:rPr>
                <w:sz w:val="26"/>
              </w:rPr>
            </w:pPr>
          </w:p>
          <w:p>
            <w:pPr>
              <w:pStyle w:val="13"/>
              <w:spacing w:before="3" w:line="240" w:lineRule="auto"/>
              <w:rPr>
                <w:sz w:val="21"/>
              </w:rPr>
            </w:pPr>
          </w:p>
          <w:p>
            <w:pPr>
              <w:pStyle w:val="13"/>
              <w:spacing w:line="270" w:lineRule="atLeast"/>
              <w:ind w:left="546" w:right="354" w:hanging="166"/>
              <w:rPr>
                <w:sz w:val="24"/>
              </w:rPr>
            </w:pPr>
            <w:r>
              <w:rPr>
                <w:sz w:val="24"/>
              </w:rPr>
              <w:t>Salmonella shigella</w:t>
            </w:r>
          </w:p>
        </w:tc>
        <w:tc>
          <w:tcPr>
            <w:tcW w:w="1419" w:type="dxa"/>
          </w:tcPr>
          <w:p>
            <w:pPr>
              <w:pStyle w:val="13"/>
              <w:spacing w:line="240" w:lineRule="auto"/>
              <w:rPr>
                <w:sz w:val="26"/>
              </w:rPr>
            </w:pPr>
          </w:p>
          <w:p>
            <w:pPr>
              <w:pStyle w:val="13"/>
              <w:spacing w:before="3" w:line="240" w:lineRule="auto"/>
              <w:rPr>
                <w:sz w:val="21"/>
              </w:rPr>
            </w:pPr>
          </w:p>
          <w:p>
            <w:pPr>
              <w:pStyle w:val="13"/>
              <w:spacing w:line="270" w:lineRule="atLeast"/>
              <w:ind w:left="303" w:right="245" w:hanging="39"/>
              <w:rPr>
                <w:sz w:val="24"/>
              </w:rPr>
            </w:pPr>
            <w:r>
              <w:rPr>
                <w:sz w:val="24"/>
              </w:rPr>
              <w:t>Mannitol salt agar</w:t>
            </w:r>
          </w:p>
        </w:tc>
        <w:tc>
          <w:tcPr>
            <w:tcW w:w="1703" w:type="dxa"/>
          </w:tcPr>
          <w:p>
            <w:pPr>
              <w:pStyle w:val="13"/>
              <w:spacing w:line="240" w:lineRule="auto"/>
              <w:rPr>
                <w:sz w:val="26"/>
              </w:rPr>
            </w:pPr>
          </w:p>
          <w:p>
            <w:pPr>
              <w:pStyle w:val="13"/>
              <w:spacing w:before="3" w:line="240" w:lineRule="auto"/>
              <w:rPr>
                <w:sz w:val="21"/>
              </w:rPr>
            </w:pPr>
          </w:p>
          <w:p>
            <w:pPr>
              <w:pStyle w:val="13"/>
              <w:spacing w:line="270" w:lineRule="atLeast"/>
              <w:ind w:left="642" w:right="237" w:hanging="380"/>
              <w:rPr>
                <w:sz w:val="24"/>
              </w:rPr>
            </w:pPr>
            <w:r>
              <w:rPr>
                <w:sz w:val="24"/>
              </w:rPr>
              <w:t>MacConkey agar</w:t>
            </w:r>
          </w:p>
        </w:tc>
        <w:tc>
          <w:tcPr>
            <w:tcW w:w="1417" w:type="dxa"/>
          </w:tcPr>
          <w:p>
            <w:pPr>
              <w:pStyle w:val="13"/>
              <w:spacing w:line="240" w:lineRule="auto"/>
              <w:rPr>
                <w:sz w:val="26"/>
              </w:rPr>
            </w:pPr>
          </w:p>
          <w:p>
            <w:pPr>
              <w:pStyle w:val="13"/>
              <w:spacing w:before="3" w:line="240" w:lineRule="auto"/>
              <w:rPr>
                <w:sz w:val="21"/>
              </w:rPr>
            </w:pPr>
          </w:p>
          <w:p>
            <w:pPr>
              <w:pStyle w:val="13"/>
              <w:spacing w:line="270" w:lineRule="atLeast"/>
              <w:ind w:left="496" w:right="286" w:hanging="195"/>
              <w:rPr>
                <w:sz w:val="24"/>
              </w:rPr>
            </w:pPr>
            <w:r>
              <w:rPr>
                <w:sz w:val="24"/>
              </w:rPr>
              <w:t>Nutrient agar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272" w:type="dxa"/>
          </w:tcPr>
          <w:p>
            <w:pPr>
              <w:pStyle w:val="13"/>
              <w:spacing w:line="240" w:lineRule="auto"/>
              <w:rPr>
                <w:sz w:val="26"/>
              </w:rPr>
            </w:pPr>
          </w:p>
          <w:p>
            <w:pPr>
              <w:pStyle w:val="13"/>
              <w:spacing w:before="3" w:line="240" w:lineRule="auto"/>
              <w:rPr>
                <w:sz w:val="21"/>
              </w:rPr>
            </w:pPr>
          </w:p>
          <w:p>
            <w:pPr>
              <w:pStyle w:val="13"/>
              <w:spacing w:line="264" w:lineRule="exact"/>
              <w:ind w:left="9"/>
              <w:jc w:val="center"/>
              <w:rPr>
                <w:sz w:val="24"/>
              </w:rPr>
            </w:pPr>
            <w:r>
              <w:rPr>
                <w:sz w:val="24"/>
              </w:rPr>
              <w:t>1</w:t>
            </w:r>
          </w:p>
        </w:tc>
        <w:tc>
          <w:tcPr>
            <w:tcW w:w="1700" w:type="dxa"/>
          </w:tcPr>
          <w:p>
            <w:pPr>
              <w:pStyle w:val="13"/>
              <w:spacing w:line="240" w:lineRule="auto"/>
              <w:rPr>
                <w:sz w:val="26"/>
              </w:rPr>
            </w:pPr>
          </w:p>
          <w:p>
            <w:pPr>
              <w:pStyle w:val="13"/>
              <w:spacing w:before="3" w:line="240" w:lineRule="auto"/>
              <w:rPr>
                <w:sz w:val="21"/>
              </w:rPr>
            </w:pPr>
          </w:p>
          <w:p>
            <w:pPr>
              <w:pStyle w:val="13"/>
              <w:spacing w:line="264" w:lineRule="exact"/>
              <w:ind w:left="462" w:right="451"/>
              <w:jc w:val="center"/>
              <w:rPr>
                <w:sz w:val="24"/>
              </w:rPr>
            </w:pPr>
            <w:r>
              <w:rPr>
                <w:sz w:val="24"/>
              </w:rPr>
              <w:t>7.38</w:t>
            </w:r>
          </w:p>
        </w:tc>
        <w:tc>
          <w:tcPr>
            <w:tcW w:w="1844" w:type="dxa"/>
          </w:tcPr>
          <w:p>
            <w:pPr>
              <w:pStyle w:val="13"/>
              <w:spacing w:before="3" w:line="240" w:lineRule="auto"/>
              <w:rPr>
                <w:sz w:val="23"/>
              </w:rPr>
            </w:pPr>
          </w:p>
          <w:p>
            <w:pPr>
              <w:pStyle w:val="13"/>
              <w:spacing w:line="270" w:lineRule="atLeast"/>
              <w:ind w:left="169" w:right="145" w:firstLine="55"/>
              <w:rPr>
                <w:sz w:val="24"/>
              </w:rPr>
            </w:pPr>
            <w:r>
              <w:rPr>
                <w:sz w:val="24"/>
              </w:rPr>
              <w:t>Yielded single growth bacteria</w:t>
            </w:r>
          </w:p>
        </w:tc>
        <w:tc>
          <w:tcPr>
            <w:tcW w:w="1419" w:type="dxa"/>
          </w:tcPr>
          <w:p>
            <w:pPr>
              <w:pStyle w:val="13"/>
              <w:spacing w:line="240" w:lineRule="auto"/>
              <w:rPr>
                <w:sz w:val="26"/>
              </w:rPr>
            </w:pPr>
          </w:p>
          <w:p>
            <w:pPr>
              <w:pStyle w:val="13"/>
              <w:spacing w:before="3" w:line="240" w:lineRule="auto"/>
              <w:rPr>
                <w:sz w:val="21"/>
              </w:rPr>
            </w:pPr>
          </w:p>
          <w:p>
            <w:pPr>
              <w:pStyle w:val="13"/>
              <w:spacing w:line="264" w:lineRule="exact"/>
              <w:ind w:right="186"/>
              <w:jc w:val="right"/>
              <w:rPr>
                <w:sz w:val="24"/>
              </w:rPr>
            </w:pPr>
            <w:r>
              <w:rPr>
                <w:sz w:val="24"/>
              </w:rPr>
              <w:t>No growth</w:t>
            </w:r>
          </w:p>
        </w:tc>
        <w:tc>
          <w:tcPr>
            <w:tcW w:w="1703" w:type="dxa"/>
          </w:tcPr>
          <w:p>
            <w:pPr>
              <w:pStyle w:val="13"/>
              <w:spacing w:line="240" w:lineRule="auto"/>
              <w:ind w:left="117" w:right="112"/>
              <w:jc w:val="center"/>
              <w:rPr>
                <w:sz w:val="24"/>
              </w:rPr>
            </w:pPr>
            <w:r>
              <w:rPr>
                <w:sz w:val="24"/>
              </w:rPr>
              <w:t xml:space="preserve">Yielded </w:t>
            </w:r>
            <w:r>
              <w:rPr>
                <w:spacing w:val="-4"/>
                <w:sz w:val="24"/>
              </w:rPr>
              <w:t xml:space="preserve">mixed </w:t>
            </w:r>
            <w:r>
              <w:rPr>
                <w:sz w:val="24"/>
              </w:rPr>
              <w:t>growth</w:t>
            </w:r>
          </w:p>
          <w:p>
            <w:pPr>
              <w:pStyle w:val="13"/>
              <w:spacing w:line="264" w:lineRule="exact"/>
              <w:ind w:left="117" w:right="115"/>
              <w:jc w:val="center"/>
              <w:rPr>
                <w:sz w:val="24"/>
              </w:rPr>
            </w:pPr>
            <w:r>
              <w:rPr>
                <w:sz w:val="24"/>
              </w:rPr>
              <w:t>bacteria</w:t>
            </w:r>
          </w:p>
        </w:tc>
        <w:tc>
          <w:tcPr>
            <w:tcW w:w="1417" w:type="dxa"/>
          </w:tcPr>
          <w:p>
            <w:pPr>
              <w:pStyle w:val="13"/>
              <w:spacing w:line="240" w:lineRule="auto"/>
              <w:rPr>
                <w:sz w:val="26"/>
              </w:rPr>
            </w:pPr>
          </w:p>
          <w:p>
            <w:pPr>
              <w:pStyle w:val="13"/>
              <w:spacing w:before="3" w:line="240" w:lineRule="auto"/>
              <w:rPr>
                <w:sz w:val="21"/>
              </w:rPr>
            </w:pPr>
          </w:p>
          <w:p>
            <w:pPr>
              <w:pStyle w:val="13"/>
              <w:spacing w:line="264" w:lineRule="exact"/>
              <w:ind w:left="503" w:right="503"/>
              <w:jc w:val="center"/>
              <w:rPr>
                <w:sz w:val="24"/>
              </w:rPr>
            </w:pPr>
            <w:r>
              <w:rPr>
                <w:sz w:val="24"/>
              </w:rPr>
              <w:t>240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272" w:type="dxa"/>
          </w:tcPr>
          <w:p>
            <w:pPr>
              <w:pStyle w:val="13"/>
              <w:spacing w:line="240" w:lineRule="auto"/>
              <w:rPr>
                <w:sz w:val="26"/>
              </w:rPr>
            </w:pPr>
          </w:p>
          <w:p>
            <w:pPr>
              <w:pStyle w:val="13"/>
              <w:spacing w:before="3" w:line="240" w:lineRule="auto"/>
              <w:rPr>
                <w:sz w:val="21"/>
              </w:rPr>
            </w:pPr>
          </w:p>
          <w:p>
            <w:pPr>
              <w:pStyle w:val="13"/>
              <w:spacing w:line="264" w:lineRule="exact"/>
              <w:ind w:left="9"/>
              <w:jc w:val="center"/>
              <w:rPr>
                <w:sz w:val="24"/>
              </w:rPr>
            </w:pPr>
            <w:r>
              <w:rPr>
                <w:sz w:val="24"/>
              </w:rPr>
              <w:t>2</w:t>
            </w:r>
          </w:p>
        </w:tc>
        <w:tc>
          <w:tcPr>
            <w:tcW w:w="1700" w:type="dxa"/>
          </w:tcPr>
          <w:p>
            <w:pPr>
              <w:pStyle w:val="13"/>
              <w:spacing w:line="240" w:lineRule="auto"/>
              <w:rPr>
                <w:sz w:val="26"/>
              </w:rPr>
            </w:pPr>
          </w:p>
          <w:p>
            <w:pPr>
              <w:pStyle w:val="13"/>
              <w:spacing w:before="3" w:line="240" w:lineRule="auto"/>
              <w:rPr>
                <w:sz w:val="21"/>
              </w:rPr>
            </w:pPr>
          </w:p>
          <w:p>
            <w:pPr>
              <w:pStyle w:val="13"/>
              <w:spacing w:line="264" w:lineRule="exact"/>
              <w:ind w:left="462" w:right="451"/>
              <w:jc w:val="center"/>
              <w:rPr>
                <w:sz w:val="24"/>
              </w:rPr>
            </w:pPr>
            <w:r>
              <w:rPr>
                <w:sz w:val="24"/>
              </w:rPr>
              <w:t>14.25</w:t>
            </w:r>
          </w:p>
        </w:tc>
        <w:tc>
          <w:tcPr>
            <w:tcW w:w="1844" w:type="dxa"/>
          </w:tcPr>
          <w:p>
            <w:pPr>
              <w:pStyle w:val="13"/>
              <w:spacing w:before="3" w:line="240" w:lineRule="auto"/>
              <w:rPr>
                <w:sz w:val="23"/>
              </w:rPr>
            </w:pPr>
          </w:p>
          <w:p>
            <w:pPr>
              <w:pStyle w:val="13"/>
              <w:spacing w:line="270" w:lineRule="atLeast"/>
              <w:ind w:left="169" w:right="145" w:firstLine="40"/>
              <w:rPr>
                <w:sz w:val="24"/>
              </w:rPr>
            </w:pPr>
            <w:r>
              <w:rPr>
                <w:sz w:val="24"/>
              </w:rPr>
              <w:t>Yielded mixed growth bacteria</w:t>
            </w:r>
          </w:p>
        </w:tc>
        <w:tc>
          <w:tcPr>
            <w:tcW w:w="1419" w:type="dxa"/>
          </w:tcPr>
          <w:p>
            <w:pPr>
              <w:pStyle w:val="13"/>
              <w:spacing w:line="240" w:lineRule="auto"/>
              <w:rPr>
                <w:sz w:val="26"/>
              </w:rPr>
            </w:pPr>
          </w:p>
          <w:p>
            <w:pPr>
              <w:pStyle w:val="13"/>
              <w:spacing w:before="3" w:line="240" w:lineRule="auto"/>
              <w:rPr>
                <w:sz w:val="21"/>
              </w:rPr>
            </w:pPr>
          </w:p>
          <w:p>
            <w:pPr>
              <w:pStyle w:val="13"/>
              <w:spacing w:line="264" w:lineRule="exact"/>
              <w:ind w:right="186"/>
              <w:jc w:val="right"/>
              <w:rPr>
                <w:sz w:val="24"/>
              </w:rPr>
            </w:pPr>
            <w:r>
              <w:rPr>
                <w:sz w:val="24"/>
              </w:rPr>
              <w:t>No growth</w:t>
            </w:r>
          </w:p>
        </w:tc>
        <w:tc>
          <w:tcPr>
            <w:tcW w:w="1703" w:type="dxa"/>
          </w:tcPr>
          <w:p>
            <w:pPr>
              <w:pStyle w:val="13"/>
              <w:spacing w:line="268" w:lineRule="exact"/>
              <w:ind w:left="117" w:right="115"/>
              <w:jc w:val="center"/>
              <w:rPr>
                <w:sz w:val="24"/>
              </w:rPr>
            </w:pPr>
            <w:r>
              <w:rPr>
                <w:sz w:val="24"/>
              </w:rPr>
              <w:t>Yielded mixed</w:t>
            </w:r>
          </w:p>
          <w:p>
            <w:pPr>
              <w:pStyle w:val="13"/>
              <w:spacing w:line="270" w:lineRule="atLeast"/>
              <w:ind w:left="469" w:right="465" w:firstLine="4"/>
              <w:jc w:val="center"/>
              <w:rPr>
                <w:sz w:val="24"/>
              </w:rPr>
            </w:pPr>
            <w:r>
              <w:rPr>
                <w:sz w:val="24"/>
              </w:rPr>
              <w:t xml:space="preserve">growth </w:t>
            </w:r>
            <w:r>
              <w:rPr>
                <w:spacing w:val="-1"/>
                <w:sz w:val="24"/>
              </w:rPr>
              <w:t>bacteria</w:t>
            </w:r>
          </w:p>
        </w:tc>
        <w:tc>
          <w:tcPr>
            <w:tcW w:w="1417" w:type="dxa"/>
          </w:tcPr>
          <w:p>
            <w:pPr>
              <w:pStyle w:val="13"/>
              <w:spacing w:line="240" w:lineRule="auto"/>
              <w:rPr>
                <w:sz w:val="26"/>
              </w:rPr>
            </w:pPr>
          </w:p>
          <w:p>
            <w:pPr>
              <w:pStyle w:val="13"/>
              <w:spacing w:before="3" w:line="240" w:lineRule="auto"/>
              <w:rPr>
                <w:sz w:val="21"/>
              </w:rPr>
            </w:pPr>
          </w:p>
          <w:p>
            <w:pPr>
              <w:pStyle w:val="13"/>
              <w:spacing w:line="264" w:lineRule="exact"/>
              <w:ind w:left="503" w:right="503"/>
              <w:jc w:val="center"/>
              <w:rPr>
                <w:sz w:val="24"/>
              </w:rPr>
            </w:pPr>
            <w:r>
              <w:rPr>
                <w:sz w:val="24"/>
              </w:rPr>
              <w:t>300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1272" w:type="dxa"/>
          </w:tcPr>
          <w:p>
            <w:pPr>
              <w:pStyle w:val="13"/>
              <w:spacing w:line="240" w:lineRule="auto"/>
              <w:rPr>
                <w:sz w:val="26"/>
              </w:rPr>
            </w:pPr>
          </w:p>
          <w:p>
            <w:pPr>
              <w:pStyle w:val="13"/>
              <w:spacing w:before="6" w:line="240" w:lineRule="auto"/>
              <w:rPr>
                <w:sz w:val="21"/>
              </w:rPr>
            </w:pPr>
          </w:p>
          <w:p>
            <w:pPr>
              <w:pStyle w:val="13"/>
              <w:spacing w:line="264" w:lineRule="exact"/>
              <w:ind w:left="9"/>
              <w:jc w:val="center"/>
              <w:rPr>
                <w:sz w:val="24"/>
              </w:rPr>
            </w:pPr>
            <w:r>
              <w:rPr>
                <w:sz w:val="24"/>
              </w:rPr>
              <w:t>3</w:t>
            </w:r>
          </w:p>
        </w:tc>
        <w:tc>
          <w:tcPr>
            <w:tcW w:w="1700" w:type="dxa"/>
          </w:tcPr>
          <w:p>
            <w:pPr>
              <w:pStyle w:val="13"/>
              <w:spacing w:line="240" w:lineRule="auto"/>
              <w:rPr>
                <w:sz w:val="26"/>
              </w:rPr>
            </w:pPr>
          </w:p>
          <w:p>
            <w:pPr>
              <w:pStyle w:val="13"/>
              <w:spacing w:before="6" w:line="240" w:lineRule="auto"/>
              <w:rPr>
                <w:sz w:val="21"/>
              </w:rPr>
            </w:pPr>
          </w:p>
          <w:p>
            <w:pPr>
              <w:pStyle w:val="13"/>
              <w:spacing w:line="264" w:lineRule="exact"/>
              <w:ind w:left="462" w:right="451"/>
              <w:jc w:val="center"/>
              <w:rPr>
                <w:sz w:val="24"/>
              </w:rPr>
            </w:pPr>
            <w:r>
              <w:rPr>
                <w:sz w:val="24"/>
              </w:rPr>
              <w:t>21.91</w:t>
            </w:r>
          </w:p>
        </w:tc>
        <w:tc>
          <w:tcPr>
            <w:tcW w:w="1844" w:type="dxa"/>
          </w:tcPr>
          <w:p>
            <w:pPr>
              <w:pStyle w:val="13"/>
              <w:spacing w:before="5" w:line="240" w:lineRule="auto"/>
              <w:rPr>
                <w:sz w:val="23"/>
              </w:rPr>
            </w:pPr>
          </w:p>
          <w:p>
            <w:pPr>
              <w:pStyle w:val="13"/>
              <w:spacing w:line="270" w:lineRule="atLeast"/>
              <w:ind w:left="169" w:right="145" w:firstLine="40"/>
              <w:rPr>
                <w:sz w:val="24"/>
              </w:rPr>
            </w:pPr>
            <w:r>
              <w:rPr>
                <w:sz w:val="24"/>
              </w:rPr>
              <w:t>Yielded mixed growth bacteria</w:t>
            </w:r>
          </w:p>
        </w:tc>
        <w:tc>
          <w:tcPr>
            <w:tcW w:w="1419" w:type="dxa"/>
          </w:tcPr>
          <w:p>
            <w:pPr>
              <w:pStyle w:val="13"/>
              <w:spacing w:line="240" w:lineRule="auto"/>
              <w:rPr>
                <w:sz w:val="26"/>
              </w:rPr>
            </w:pPr>
          </w:p>
          <w:p>
            <w:pPr>
              <w:pStyle w:val="13"/>
              <w:spacing w:before="6" w:line="240" w:lineRule="auto"/>
              <w:rPr>
                <w:sz w:val="21"/>
              </w:rPr>
            </w:pPr>
          </w:p>
          <w:p>
            <w:pPr>
              <w:pStyle w:val="13"/>
              <w:spacing w:line="264" w:lineRule="exact"/>
              <w:ind w:right="186"/>
              <w:jc w:val="right"/>
              <w:rPr>
                <w:sz w:val="24"/>
              </w:rPr>
            </w:pPr>
            <w:r>
              <w:rPr>
                <w:sz w:val="24"/>
              </w:rPr>
              <w:t>No growth</w:t>
            </w:r>
          </w:p>
        </w:tc>
        <w:tc>
          <w:tcPr>
            <w:tcW w:w="1703" w:type="dxa"/>
          </w:tcPr>
          <w:p>
            <w:pPr>
              <w:pStyle w:val="13"/>
              <w:spacing w:line="240" w:lineRule="auto"/>
              <w:ind w:left="117" w:right="112"/>
              <w:jc w:val="center"/>
              <w:rPr>
                <w:sz w:val="24"/>
              </w:rPr>
            </w:pPr>
            <w:r>
              <w:rPr>
                <w:sz w:val="24"/>
              </w:rPr>
              <w:t xml:space="preserve">Yielded </w:t>
            </w:r>
            <w:r>
              <w:rPr>
                <w:spacing w:val="-4"/>
                <w:sz w:val="24"/>
              </w:rPr>
              <w:t xml:space="preserve">mixed </w:t>
            </w:r>
            <w:r>
              <w:rPr>
                <w:sz w:val="24"/>
              </w:rPr>
              <w:t>growth</w:t>
            </w:r>
          </w:p>
          <w:p>
            <w:pPr>
              <w:pStyle w:val="13"/>
              <w:spacing w:line="264" w:lineRule="exact"/>
              <w:ind w:left="117" w:right="115"/>
              <w:jc w:val="center"/>
              <w:rPr>
                <w:sz w:val="24"/>
              </w:rPr>
            </w:pPr>
            <w:r>
              <w:rPr>
                <w:sz w:val="24"/>
              </w:rPr>
              <w:t>bacteria</w:t>
            </w:r>
          </w:p>
        </w:tc>
        <w:tc>
          <w:tcPr>
            <w:tcW w:w="1417" w:type="dxa"/>
          </w:tcPr>
          <w:p>
            <w:pPr>
              <w:pStyle w:val="13"/>
              <w:spacing w:line="240" w:lineRule="auto"/>
              <w:rPr>
                <w:sz w:val="26"/>
              </w:rPr>
            </w:pPr>
          </w:p>
          <w:p>
            <w:pPr>
              <w:pStyle w:val="13"/>
              <w:spacing w:before="6" w:line="240" w:lineRule="auto"/>
              <w:rPr>
                <w:sz w:val="21"/>
              </w:rPr>
            </w:pPr>
          </w:p>
          <w:p>
            <w:pPr>
              <w:pStyle w:val="13"/>
              <w:spacing w:line="264" w:lineRule="exact"/>
              <w:ind w:left="503" w:right="503"/>
              <w:jc w:val="center"/>
              <w:rPr>
                <w:sz w:val="24"/>
              </w:rPr>
            </w:pPr>
            <w:r>
              <w:rPr>
                <w:sz w:val="24"/>
              </w:rPr>
              <w:t>396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272" w:type="dxa"/>
          </w:tcPr>
          <w:p>
            <w:pPr>
              <w:pStyle w:val="13"/>
              <w:spacing w:line="240" w:lineRule="auto"/>
              <w:rPr>
                <w:sz w:val="26"/>
              </w:rPr>
            </w:pPr>
          </w:p>
          <w:p>
            <w:pPr>
              <w:pStyle w:val="13"/>
              <w:spacing w:before="3" w:line="240" w:lineRule="auto"/>
              <w:rPr>
                <w:sz w:val="21"/>
              </w:rPr>
            </w:pPr>
          </w:p>
          <w:p>
            <w:pPr>
              <w:pStyle w:val="13"/>
              <w:spacing w:line="264" w:lineRule="exact"/>
              <w:ind w:left="9"/>
              <w:jc w:val="center"/>
              <w:rPr>
                <w:sz w:val="24"/>
              </w:rPr>
            </w:pPr>
            <w:r>
              <w:rPr>
                <w:sz w:val="24"/>
              </w:rPr>
              <w:t>4</w:t>
            </w:r>
          </w:p>
        </w:tc>
        <w:tc>
          <w:tcPr>
            <w:tcW w:w="1700" w:type="dxa"/>
          </w:tcPr>
          <w:p>
            <w:pPr>
              <w:pStyle w:val="13"/>
              <w:spacing w:line="240" w:lineRule="auto"/>
              <w:rPr>
                <w:sz w:val="26"/>
              </w:rPr>
            </w:pPr>
          </w:p>
          <w:p>
            <w:pPr>
              <w:pStyle w:val="13"/>
              <w:spacing w:before="3" w:line="240" w:lineRule="auto"/>
              <w:rPr>
                <w:sz w:val="21"/>
              </w:rPr>
            </w:pPr>
          </w:p>
          <w:p>
            <w:pPr>
              <w:pStyle w:val="13"/>
              <w:spacing w:line="264" w:lineRule="exact"/>
              <w:ind w:left="462" w:right="451"/>
              <w:jc w:val="center"/>
              <w:rPr>
                <w:sz w:val="24"/>
              </w:rPr>
            </w:pPr>
            <w:r>
              <w:rPr>
                <w:sz w:val="24"/>
              </w:rPr>
              <w:t>29.44</w:t>
            </w:r>
          </w:p>
        </w:tc>
        <w:tc>
          <w:tcPr>
            <w:tcW w:w="1844" w:type="dxa"/>
          </w:tcPr>
          <w:p>
            <w:pPr>
              <w:pStyle w:val="13"/>
              <w:spacing w:before="3" w:line="240" w:lineRule="auto"/>
              <w:rPr>
                <w:sz w:val="23"/>
              </w:rPr>
            </w:pPr>
          </w:p>
          <w:p>
            <w:pPr>
              <w:pStyle w:val="13"/>
              <w:spacing w:line="270" w:lineRule="atLeast"/>
              <w:ind w:left="169" w:right="145" w:firstLine="40"/>
              <w:rPr>
                <w:sz w:val="24"/>
              </w:rPr>
            </w:pPr>
            <w:r>
              <w:rPr>
                <w:sz w:val="24"/>
              </w:rPr>
              <w:t>Yielded mixed growth bacteria</w:t>
            </w:r>
          </w:p>
        </w:tc>
        <w:tc>
          <w:tcPr>
            <w:tcW w:w="1419" w:type="dxa"/>
          </w:tcPr>
          <w:p>
            <w:pPr>
              <w:pStyle w:val="13"/>
              <w:spacing w:line="240" w:lineRule="auto"/>
              <w:rPr>
                <w:sz w:val="26"/>
              </w:rPr>
            </w:pPr>
          </w:p>
          <w:p>
            <w:pPr>
              <w:pStyle w:val="13"/>
              <w:spacing w:before="3" w:line="240" w:lineRule="auto"/>
              <w:rPr>
                <w:sz w:val="21"/>
              </w:rPr>
            </w:pPr>
          </w:p>
          <w:p>
            <w:pPr>
              <w:pStyle w:val="13"/>
              <w:spacing w:line="264" w:lineRule="exact"/>
              <w:ind w:right="186"/>
              <w:jc w:val="right"/>
              <w:rPr>
                <w:sz w:val="24"/>
              </w:rPr>
            </w:pPr>
            <w:r>
              <w:rPr>
                <w:sz w:val="24"/>
              </w:rPr>
              <w:t>No growth</w:t>
            </w:r>
          </w:p>
        </w:tc>
        <w:tc>
          <w:tcPr>
            <w:tcW w:w="1703" w:type="dxa"/>
          </w:tcPr>
          <w:p>
            <w:pPr>
              <w:pStyle w:val="13"/>
              <w:spacing w:line="240" w:lineRule="auto"/>
              <w:ind w:left="117" w:right="112"/>
              <w:jc w:val="center"/>
              <w:rPr>
                <w:sz w:val="24"/>
              </w:rPr>
            </w:pPr>
            <w:r>
              <w:rPr>
                <w:sz w:val="24"/>
              </w:rPr>
              <w:t xml:space="preserve">Yielded </w:t>
            </w:r>
            <w:r>
              <w:rPr>
                <w:spacing w:val="-4"/>
                <w:sz w:val="24"/>
              </w:rPr>
              <w:t xml:space="preserve">mixed </w:t>
            </w:r>
            <w:r>
              <w:rPr>
                <w:sz w:val="24"/>
              </w:rPr>
              <w:t>growth</w:t>
            </w:r>
          </w:p>
          <w:p>
            <w:pPr>
              <w:pStyle w:val="13"/>
              <w:spacing w:line="264" w:lineRule="exact"/>
              <w:ind w:left="117" w:right="115"/>
              <w:jc w:val="center"/>
              <w:rPr>
                <w:sz w:val="24"/>
              </w:rPr>
            </w:pPr>
            <w:r>
              <w:rPr>
                <w:sz w:val="24"/>
              </w:rPr>
              <w:t>bacteria</w:t>
            </w:r>
          </w:p>
        </w:tc>
        <w:tc>
          <w:tcPr>
            <w:tcW w:w="1417" w:type="dxa"/>
          </w:tcPr>
          <w:p>
            <w:pPr>
              <w:pStyle w:val="13"/>
              <w:spacing w:line="240" w:lineRule="auto"/>
              <w:rPr>
                <w:sz w:val="26"/>
              </w:rPr>
            </w:pPr>
          </w:p>
          <w:p>
            <w:pPr>
              <w:pStyle w:val="13"/>
              <w:spacing w:before="3" w:line="240" w:lineRule="auto"/>
              <w:rPr>
                <w:sz w:val="21"/>
              </w:rPr>
            </w:pPr>
          </w:p>
          <w:p>
            <w:pPr>
              <w:pStyle w:val="13"/>
              <w:spacing w:line="264" w:lineRule="exact"/>
              <w:ind w:left="503" w:right="503"/>
              <w:jc w:val="center"/>
              <w:rPr>
                <w:sz w:val="24"/>
              </w:rPr>
            </w:pPr>
            <w:r>
              <w:rPr>
                <w:sz w:val="24"/>
              </w:rPr>
              <w:t>212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272" w:type="dxa"/>
          </w:tcPr>
          <w:p>
            <w:pPr>
              <w:pStyle w:val="13"/>
              <w:spacing w:line="240" w:lineRule="auto"/>
              <w:rPr>
                <w:sz w:val="26"/>
              </w:rPr>
            </w:pPr>
          </w:p>
          <w:p>
            <w:pPr>
              <w:pStyle w:val="13"/>
              <w:spacing w:before="3" w:line="240" w:lineRule="auto"/>
              <w:rPr>
                <w:sz w:val="21"/>
              </w:rPr>
            </w:pPr>
          </w:p>
          <w:p>
            <w:pPr>
              <w:pStyle w:val="13"/>
              <w:spacing w:line="264" w:lineRule="exact"/>
              <w:ind w:left="9"/>
              <w:jc w:val="center"/>
              <w:rPr>
                <w:sz w:val="24"/>
              </w:rPr>
            </w:pPr>
            <w:r>
              <w:rPr>
                <w:sz w:val="24"/>
              </w:rPr>
              <w:t>5</w:t>
            </w:r>
          </w:p>
        </w:tc>
        <w:tc>
          <w:tcPr>
            <w:tcW w:w="1700" w:type="dxa"/>
          </w:tcPr>
          <w:p>
            <w:pPr>
              <w:pStyle w:val="13"/>
              <w:spacing w:line="240" w:lineRule="auto"/>
              <w:rPr>
                <w:sz w:val="26"/>
              </w:rPr>
            </w:pPr>
          </w:p>
          <w:p>
            <w:pPr>
              <w:pStyle w:val="13"/>
              <w:spacing w:before="3" w:line="240" w:lineRule="auto"/>
              <w:rPr>
                <w:sz w:val="21"/>
              </w:rPr>
            </w:pPr>
          </w:p>
          <w:p>
            <w:pPr>
              <w:pStyle w:val="13"/>
              <w:spacing w:line="264" w:lineRule="exact"/>
              <w:ind w:left="462" w:right="451"/>
              <w:jc w:val="center"/>
              <w:rPr>
                <w:sz w:val="24"/>
              </w:rPr>
            </w:pPr>
            <w:r>
              <w:rPr>
                <w:sz w:val="24"/>
              </w:rPr>
              <w:t>32.20</w:t>
            </w:r>
          </w:p>
        </w:tc>
        <w:tc>
          <w:tcPr>
            <w:tcW w:w="1844" w:type="dxa"/>
          </w:tcPr>
          <w:p>
            <w:pPr>
              <w:pStyle w:val="13"/>
              <w:spacing w:before="3" w:line="240" w:lineRule="auto"/>
              <w:rPr>
                <w:sz w:val="23"/>
              </w:rPr>
            </w:pPr>
          </w:p>
          <w:p>
            <w:pPr>
              <w:pStyle w:val="13"/>
              <w:spacing w:line="270" w:lineRule="atLeast"/>
              <w:ind w:left="169" w:right="145" w:firstLine="40"/>
              <w:rPr>
                <w:sz w:val="24"/>
              </w:rPr>
            </w:pPr>
            <w:r>
              <w:rPr>
                <w:sz w:val="24"/>
              </w:rPr>
              <w:t>Yielded mixed growth bacteria</w:t>
            </w:r>
          </w:p>
        </w:tc>
        <w:tc>
          <w:tcPr>
            <w:tcW w:w="1419" w:type="dxa"/>
          </w:tcPr>
          <w:p>
            <w:pPr>
              <w:pStyle w:val="13"/>
              <w:spacing w:line="240" w:lineRule="auto"/>
              <w:rPr>
                <w:sz w:val="26"/>
              </w:rPr>
            </w:pPr>
          </w:p>
          <w:p>
            <w:pPr>
              <w:pStyle w:val="13"/>
              <w:spacing w:before="3" w:line="240" w:lineRule="auto"/>
              <w:rPr>
                <w:sz w:val="21"/>
              </w:rPr>
            </w:pPr>
          </w:p>
          <w:p>
            <w:pPr>
              <w:pStyle w:val="13"/>
              <w:spacing w:line="264" w:lineRule="exact"/>
              <w:ind w:right="186"/>
              <w:jc w:val="right"/>
              <w:rPr>
                <w:sz w:val="24"/>
              </w:rPr>
            </w:pPr>
            <w:r>
              <w:rPr>
                <w:sz w:val="24"/>
              </w:rPr>
              <w:t>No growth</w:t>
            </w:r>
          </w:p>
        </w:tc>
        <w:tc>
          <w:tcPr>
            <w:tcW w:w="1703" w:type="dxa"/>
          </w:tcPr>
          <w:p>
            <w:pPr>
              <w:pStyle w:val="13"/>
              <w:spacing w:line="240" w:lineRule="auto"/>
              <w:ind w:left="117" w:right="112"/>
              <w:jc w:val="center"/>
              <w:rPr>
                <w:sz w:val="24"/>
              </w:rPr>
            </w:pPr>
            <w:r>
              <w:rPr>
                <w:sz w:val="24"/>
              </w:rPr>
              <w:t xml:space="preserve">Yielded </w:t>
            </w:r>
            <w:r>
              <w:rPr>
                <w:spacing w:val="-4"/>
                <w:sz w:val="24"/>
              </w:rPr>
              <w:t xml:space="preserve">mixed </w:t>
            </w:r>
            <w:r>
              <w:rPr>
                <w:sz w:val="24"/>
              </w:rPr>
              <w:t>growth</w:t>
            </w:r>
          </w:p>
          <w:p>
            <w:pPr>
              <w:pStyle w:val="13"/>
              <w:spacing w:line="264" w:lineRule="exact"/>
              <w:ind w:left="117" w:right="115"/>
              <w:jc w:val="center"/>
              <w:rPr>
                <w:sz w:val="24"/>
              </w:rPr>
            </w:pPr>
            <w:r>
              <w:rPr>
                <w:sz w:val="24"/>
              </w:rPr>
              <w:t>bacteria</w:t>
            </w:r>
          </w:p>
        </w:tc>
        <w:tc>
          <w:tcPr>
            <w:tcW w:w="1417" w:type="dxa"/>
          </w:tcPr>
          <w:p>
            <w:pPr>
              <w:pStyle w:val="13"/>
              <w:spacing w:line="240" w:lineRule="auto"/>
              <w:rPr>
                <w:sz w:val="26"/>
              </w:rPr>
            </w:pPr>
          </w:p>
          <w:p>
            <w:pPr>
              <w:pStyle w:val="13"/>
              <w:spacing w:before="3" w:line="240" w:lineRule="auto"/>
              <w:rPr>
                <w:sz w:val="21"/>
              </w:rPr>
            </w:pPr>
          </w:p>
          <w:p>
            <w:pPr>
              <w:pStyle w:val="13"/>
              <w:spacing w:line="264" w:lineRule="exact"/>
              <w:ind w:left="503" w:right="503"/>
              <w:jc w:val="center"/>
              <w:rPr>
                <w:sz w:val="24"/>
              </w:rPr>
            </w:pPr>
            <w:r>
              <w:rPr>
                <w:sz w:val="24"/>
              </w:rPr>
              <w:t>320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272" w:type="dxa"/>
          </w:tcPr>
          <w:p>
            <w:pPr>
              <w:pStyle w:val="13"/>
              <w:spacing w:line="240" w:lineRule="auto"/>
              <w:rPr>
                <w:sz w:val="26"/>
              </w:rPr>
            </w:pPr>
          </w:p>
          <w:p>
            <w:pPr>
              <w:pStyle w:val="13"/>
              <w:spacing w:before="3" w:line="240" w:lineRule="auto"/>
              <w:rPr>
                <w:sz w:val="21"/>
              </w:rPr>
            </w:pPr>
          </w:p>
          <w:p>
            <w:pPr>
              <w:pStyle w:val="13"/>
              <w:spacing w:line="264" w:lineRule="exact"/>
              <w:ind w:left="9"/>
              <w:jc w:val="center"/>
              <w:rPr>
                <w:sz w:val="24"/>
              </w:rPr>
            </w:pPr>
            <w:r>
              <w:rPr>
                <w:sz w:val="24"/>
              </w:rPr>
              <w:t>6</w:t>
            </w:r>
          </w:p>
        </w:tc>
        <w:tc>
          <w:tcPr>
            <w:tcW w:w="1700" w:type="dxa"/>
          </w:tcPr>
          <w:p>
            <w:pPr>
              <w:pStyle w:val="13"/>
              <w:spacing w:line="240" w:lineRule="auto"/>
              <w:rPr>
                <w:sz w:val="26"/>
              </w:rPr>
            </w:pPr>
          </w:p>
          <w:p>
            <w:pPr>
              <w:pStyle w:val="13"/>
              <w:spacing w:before="3" w:line="240" w:lineRule="auto"/>
              <w:rPr>
                <w:sz w:val="21"/>
              </w:rPr>
            </w:pPr>
          </w:p>
          <w:p>
            <w:pPr>
              <w:pStyle w:val="13"/>
              <w:spacing w:line="264" w:lineRule="exact"/>
              <w:ind w:left="462" w:right="454"/>
              <w:jc w:val="center"/>
              <w:rPr>
                <w:sz w:val="24"/>
              </w:rPr>
            </w:pPr>
            <w:r>
              <w:rPr>
                <w:sz w:val="24"/>
              </w:rPr>
              <w:t>Control</w:t>
            </w:r>
          </w:p>
        </w:tc>
        <w:tc>
          <w:tcPr>
            <w:tcW w:w="1844" w:type="dxa"/>
          </w:tcPr>
          <w:p>
            <w:pPr>
              <w:pStyle w:val="13"/>
              <w:spacing w:before="3" w:line="240" w:lineRule="auto"/>
              <w:rPr>
                <w:sz w:val="23"/>
              </w:rPr>
            </w:pPr>
          </w:p>
          <w:p>
            <w:pPr>
              <w:pStyle w:val="13"/>
              <w:spacing w:line="270" w:lineRule="atLeast"/>
              <w:ind w:left="169" w:right="145" w:firstLine="40"/>
              <w:rPr>
                <w:sz w:val="24"/>
              </w:rPr>
            </w:pPr>
            <w:r>
              <w:rPr>
                <w:sz w:val="24"/>
              </w:rPr>
              <w:t>Yielded mixed growth bacteria</w:t>
            </w:r>
          </w:p>
        </w:tc>
        <w:tc>
          <w:tcPr>
            <w:tcW w:w="1419" w:type="dxa"/>
          </w:tcPr>
          <w:p>
            <w:pPr>
              <w:pStyle w:val="13"/>
              <w:spacing w:line="240" w:lineRule="auto"/>
              <w:rPr>
                <w:sz w:val="26"/>
              </w:rPr>
            </w:pPr>
          </w:p>
          <w:p>
            <w:pPr>
              <w:pStyle w:val="13"/>
              <w:spacing w:before="3" w:line="240" w:lineRule="auto"/>
              <w:rPr>
                <w:sz w:val="21"/>
              </w:rPr>
            </w:pPr>
          </w:p>
          <w:p>
            <w:pPr>
              <w:pStyle w:val="13"/>
              <w:spacing w:line="264" w:lineRule="exact"/>
              <w:ind w:right="186"/>
              <w:jc w:val="right"/>
              <w:rPr>
                <w:sz w:val="24"/>
              </w:rPr>
            </w:pPr>
            <w:r>
              <w:rPr>
                <w:sz w:val="24"/>
              </w:rPr>
              <w:t>No growth</w:t>
            </w:r>
          </w:p>
        </w:tc>
        <w:tc>
          <w:tcPr>
            <w:tcW w:w="1703" w:type="dxa"/>
          </w:tcPr>
          <w:p>
            <w:pPr>
              <w:pStyle w:val="13"/>
              <w:spacing w:line="268" w:lineRule="exact"/>
              <w:ind w:left="117" w:right="115"/>
              <w:jc w:val="center"/>
              <w:rPr>
                <w:sz w:val="24"/>
              </w:rPr>
            </w:pPr>
            <w:r>
              <w:rPr>
                <w:sz w:val="24"/>
              </w:rPr>
              <w:t>Yielded mixed</w:t>
            </w:r>
          </w:p>
          <w:p>
            <w:pPr>
              <w:pStyle w:val="13"/>
              <w:spacing w:line="270" w:lineRule="atLeast"/>
              <w:ind w:left="469" w:right="465" w:firstLine="4"/>
              <w:jc w:val="center"/>
              <w:rPr>
                <w:sz w:val="24"/>
              </w:rPr>
            </w:pPr>
            <w:r>
              <w:rPr>
                <w:sz w:val="24"/>
              </w:rPr>
              <w:t xml:space="preserve">growth </w:t>
            </w:r>
            <w:r>
              <w:rPr>
                <w:spacing w:val="-1"/>
                <w:sz w:val="24"/>
              </w:rPr>
              <w:t>bacteria</w:t>
            </w:r>
          </w:p>
        </w:tc>
        <w:tc>
          <w:tcPr>
            <w:tcW w:w="1417" w:type="dxa"/>
          </w:tcPr>
          <w:p>
            <w:pPr>
              <w:pStyle w:val="13"/>
              <w:spacing w:line="240" w:lineRule="auto"/>
              <w:rPr>
                <w:sz w:val="26"/>
              </w:rPr>
            </w:pPr>
          </w:p>
          <w:p>
            <w:pPr>
              <w:pStyle w:val="13"/>
              <w:spacing w:before="3" w:line="240" w:lineRule="auto"/>
              <w:rPr>
                <w:sz w:val="21"/>
              </w:rPr>
            </w:pPr>
          </w:p>
          <w:p>
            <w:pPr>
              <w:pStyle w:val="13"/>
              <w:spacing w:line="264" w:lineRule="exact"/>
              <w:ind w:left="503" w:right="503"/>
              <w:jc w:val="center"/>
              <w:rPr>
                <w:sz w:val="24"/>
              </w:rPr>
            </w:pPr>
            <w:r>
              <w:rPr>
                <w:sz w:val="24"/>
              </w:rPr>
              <w:t>264</w:t>
            </w:r>
          </w:p>
        </w:tc>
      </w:tr>
    </w:tbl>
    <w:p>
      <w:pPr>
        <w:pStyle w:val="5"/>
        <w:rPr>
          <w:sz w:val="27"/>
        </w:rPr>
      </w:pPr>
    </w:p>
    <w:p>
      <w:pPr>
        <w:pStyle w:val="5"/>
        <w:spacing w:line="360" w:lineRule="auto"/>
        <w:ind w:left="240" w:right="241"/>
        <w:jc w:val="both"/>
      </w:pPr>
      <w:r>
        <w:t>In Table 4.21 and Figure 4.4, the result of the Total Bacteria Count (TBC) of the aerobic sample containing camphor for Week 4 was reported. The result shows the amount of bacteria present in the sewage samples for Week 4 to be low in all samples when compared with control as shown in Fig. 4.4. This implies that the bacteria became inactive due to the fact that the amount of organic matter present in the sewage has been degraded</w:t>
      </w:r>
      <w:r>
        <w:rPr>
          <w:spacing w:val="-2"/>
        </w:rPr>
        <w:t xml:space="preserve"> </w:t>
      </w:r>
      <w:r>
        <w:t>completely.</w:t>
      </w:r>
    </w:p>
    <w:p>
      <w:pPr>
        <w:spacing w:after="0" w:line="360" w:lineRule="auto"/>
        <w:jc w:val="both"/>
        <w:sectPr>
          <w:pgSz w:w="12240" w:h="15840"/>
          <w:pgMar w:top="1360" w:right="1200" w:bottom="1180" w:left="1200" w:header="0" w:footer="992" w:gutter="0"/>
        </w:sectPr>
      </w:pPr>
    </w:p>
    <w:p>
      <w:pPr>
        <w:pStyle w:val="5"/>
        <w:spacing w:before="72" w:after="8"/>
        <w:ind w:left="353"/>
      </w:pPr>
      <w:r>
        <mc:AlternateContent>
          <mc:Choice Requires="wpg">
            <w:drawing>
              <wp:anchor distT="0" distB="0" distL="114300" distR="114300" simplePos="0" relativeHeight="15825920" behindDoc="0" locked="0" layoutInCell="1" allowOverlap="1">
                <wp:simplePos x="0" y="0"/>
                <wp:positionH relativeFrom="page">
                  <wp:posOffset>909320</wp:posOffset>
                </wp:positionH>
                <wp:positionV relativeFrom="page">
                  <wp:posOffset>4267835</wp:posOffset>
                </wp:positionV>
                <wp:extent cx="6115050" cy="3990975"/>
                <wp:effectExtent l="0" t="0" r="11430" b="1905"/>
                <wp:wrapNone/>
                <wp:docPr id="598" name="Group 637"/>
                <wp:cNvGraphicFramePr/>
                <a:graphic xmlns:a="http://schemas.openxmlformats.org/drawingml/2006/main">
                  <a:graphicData uri="http://schemas.microsoft.com/office/word/2010/wordprocessingGroup">
                    <wpg:wgp>
                      <wpg:cNvGrpSpPr/>
                      <wpg:grpSpPr>
                        <a:xfrm>
                          <a:off x="0" y="0"/>
                          <a:ext cx="6115050" cy="3990975"/>
                          <a:chOff x="1433" y="6722"/>
                          <a:chExt cx="9630" cy="6285"/>
                        </a:xfrm>
                      </wpg:grpSpPr>
                      <wps:wsp>
                        <wps:cNvPr id="545" name="FreeForm 638"/>
                        <wps:cNvSpPr/>
                        <wps:spPr>
                          <a:xfrm>
                            <a:off x="2383" y="10958"/>
                            <a:ext cx="8487" cy="224"/>
                          </a:xfrm>
                          <a:custGeom>
                            <a:avLst/>
                            <a:gdLst/>
                            <a:ahLst/>
                            <a:cxnLst/>
                            <a:pathLst>
                              <a:path w="8487" h="224">
                                <a:moveTo>
                                  <a:pt x="0" y="224"/>
                                </a:moveTo>
                                <a:lnTo>
                                  <a:pt x="8487" y="224"/>
                                </a:lnTo>
                                <a:moveTo>
                                  <a:pt x="0" y="111"/>
                                </a:moveTo>
                                <a:lnTo>
                                  <a:pt x="8487" y="111"/>
                                </a:lnTo>
                                <a:moveTo>
                                  <a:pt x="0" y="0"/>
                                </a:moveTo>
                                <a:lnTo>
                                  <a:pt x="8487" y="0"/>
                                </a:lnTo>
                              </a:path>
                            </a:pathLst>
                          </a:custGeom>
                          <a:noFill/>
                          <a:ln w="9144" cap="flat" cmpd="sng">
                            <a:solidFill>
                              <a:srgbClr val="F1F1F1"/>
                            </a:solidFill>
                            <a:prstDash val="solid"/>
                            <a:headEnd type="none" w="med" len="med"/>
                            <a:tailEnd type="none" w="med" len="med"/>
                          </a:ln>
                        </wps:spPr>
                        <wps:bodyPr upright="1"/>
                      </wps:wsp>
                      <wps:wsp>
                        <wps:cNvPr id="546" name="Lines 639"/>
                        <wps:cNvSpPr/>
                        <wps:spPr>
                          <a:xfrm>
                            <a:off x="2383" y="10848"/>
                            <a:ext cx="3343" cy="0"/>
                          </a:xfrm>
                          <a:prstGeom prst="line">
                            <a:avLst/>
                          </a:prstGeom>
                          <a:ln w="9144" cap="flat" cmpd="sng">
                            <a:solidFill>
                              <a:srgbClr val="F1F1F1"/>
                            </a:solidFill>
                            <a:prstDash val="solid"/>
                            <a:headEnd type="none" w="med" len="med"/>
                            <a:tailEnd type="none" w="med" len="med"/>
                          </a:ln>
                        </wps:spPr>
                        <wps:bodyPr upright="1"/>
                      </wps:wsp>
                      <wps:wsp>
                        <wps:cNvPr id="547" name="FreeForm 640"/>
                        <wps:cNvSpPr/>
                        <wps:spPr>
                          <a:xfrm>
                            <a:off x="2383" y="10404"/>
                            <a:ext cx="8487" cy="224"/>
                          </a:xfrm>
                          <a:custGeom>
                            <a:avLst/>
                            <a:gdLst/>
                            <a:ahLst/>
                            <a:cxnLst/>
                            <a:pathLst>
                              <a:path w="8487" h="224">
                                <a:moveTo>
                                  <a:pt x="0" y="223"/>
                                </a:moveTo>
                                <a:lnTo>
                                  <a:pt x="8487" y="223"/>
                                </a:lnTo>
                                <a:moveTo>
                                  <a:pt x="0" y="110"/>
                                </a:moveTo>
                                <a:lnTo>
                                  <a:pt x="8487" y="110"/>
                                </a:lnTo>
                                <a:moveTo>
                                  <a:pt x="0" y="0"/>
                                </a:moveTo>
                                <a:lnTo>
                                  <a:pt x="8487" y="0"/>
                                </a:lnTo>
                              </a:path>
                            </a:pathLst>
                          </a:custGeom>
                          <a:noFill/>
                          <a:ln w="9144" cap="flat" cmpd="sng">
                            <a:solidFill>
                              <a:srgbClr val="F1F1F1"/>
                            </a:solidFill>
                            <a:prstDash val="solid"/>
                            <a:headEnd type="none" w="med" len="med"/>
                            <a:tailEnd type="none" w="med" len="med"/>
                          </a:ln>
                        </wps:spPr>
                        <wps:bodyPr upright="1"/>
                      </wps:wsp>
                      <wps:wsp>
                        <wps:cNvPr id="548" name="FreeForm 641"/>
                        <wps:cNvSpPr/>
                        <wps:spPr>
                          <a:xfrm>
                            <a:off x="2383" y="9739"/>
                            <a:ext cx="6737" cy="555"/>
                          </a:xfrm>
                          <a:custGeom>
                            <a:avLst/>
                            <a:gdLst/>
                            <a:ahLst/>
                            <a:cxnLst/>
                            <a:pathLst>
                              <a:path w="6737" h="555">
                                <a:moveTo>
                                  <a:pt x="0" y="555"/>
                                </a:moveTo>
                                <a:lnTo>
                                  <a:pt x="1647" y="555"/>
                                </a:lnTo>
                                <a:moveTo>
                                  <a:pt x="0" y="334"/>
                                </a:moveTo>
                                <a:lnTo>
                                  <a:pt x="3343" y="334"/>
                                </a:lnTo>
                                <a:moveTo>
                                  <a:pt x="0" y="223"/>
                                </a:moveTo>
                                <a:lnTo>
                                  <a:pt x="5040" y="223"/>
                                </a:lnTo>
                                <a:moveTo>
                                  <a:pt x="0" y="111"/>
                                </a:moveTo>
                                <a:lnTo>
                                  <a:pt x="5040" y="111"/>
                                </a:lnTo>
                                <a:moveTo>
                                  <a:pt x="0" y="0"/>
                                </a:moveTo>
                                <a:lnTo>
                                  <a:pt x="6737" y="0"/>
                                </a:lnTo>
                              </a:path>
                            </a:pathLst>
                          </a:custGeom>
                          <a:noFill/>
                          <a:ln w="9144" cap="flat" cmpd="sng">
                            <a:solidFill>
                              <a:srgbClr val="F1F1F1"/>
                            </a:solidFill>
                            <a:prstDash val="solid"/>
                            <a:headEnd type="none" w="med" len="med"/>
                            <a:tailEnd type="none" w="med" len="med"/>
                          </a:ln>
                        </wps:spPr>
                        <wps:bodyPr upright="1"/>
                      </wps:wsp>
                      <wps:wsp>
                        <wps:cNvPr id="549" name="FreeForm 642"/>
                        <wps:cNvSpPr/>
                        <wps:spPr>
                          <a:xfrm>
                            <a:off x="2383" y="8186"/>
                            <a:ext cx="8487" cy="1332"/>
                          </a:xfrm>
                          <a:custGeom>
                            <a:avLst/>
                            <a:gdLst/>
                            <a:ahLst/>
                            <a:cxnLst/>
                            <a:pathLst>
                              <a:path w="8487" h="1332">
                                <a:moveTo>
                                  <a:pt x="0" y="1332"/>
                                </a:moveTo>
                                <a:lnTo>
                                  <a:pt x="8487" y="1332"/>
                                </a:lnTo>
                                <a:moveTo>
                                  <a:pt x="0" y="1222"/>
                                </a:moveTo>
                                <a:lnTo>
                                  <a:pt x="8487" y="1222"/>
                                </a:lnTo>
                                <a:moveTo>
                                  <a:pt x="0" y="1109"/>
                                </a:moveTo>
                                <a:lnTo>
                                  <a:pt x="8487" y="1109"/>
                                </a:lnTo>
                                <a:moveTo>
                                  <a:pt x="0" y="999"/>
                                </a:moveTo>
                                <a:lnTo>
                                  <a:pt x="8487" y="999"/>
                                </a:lnTo>
                                <a:moveTo>
                                  <a:pt x="0" y="778"/>
                                </a:moveTo>
                                <a:lnTo>
                                  <a:pt x="8487" y="778"/>
                                </a:lnTo>
                                <a:moveTo>
                                  <a:pt x="0" y="668"/>
                                </a:moveTo>
                                <a:lnTo>
                                  <a:pt x="8487" y="668"/>
                                </a:lnTo>
                                <a:moveTo>
                                  <a:pt x="0" y="555"/>
                                </a:moveTo>
                                <a:lnTo>
                                  <a:pt x="8487" y="555"/>
                                </a:lnTo>
                                <a:moveTo>
                                  <a:pt x="0" y="444"/>
                                </a:moveTo>
                                <a:lnTo>
                                  <a:pt x="8487" y="444"/>
                                </a:lnTo>
                                <a:moveTo>
                                  <a:pt x="0" y="224"/>
                                </a:moveTo>
                                <a:lnTo>
                                  <a:pt x="8487" y="224"/>
                                </a:lnTo>
                                <a:moveTo>
                                  <a:pt x="0" y="113"/>
                                </a:moveTo>
                                <a:lnTo>
                                  <a:pt x="8487" y="113"/>
                                </a:lnTo>
                                <a:moveTo>
                                  <a:pt x="0" y="0"/>
                                </a:moveTo>
                                <a:lnTo>
                                  <a:pt x="8487" y="0"/>
                                </a:lnTo>
                              </a:path>
                            </a:pathLst>
                          </a:custGeom>
                          <a:noFill/>
                          <a:ln w="9144" cap="flat" cmpd="sng">
                            <a:solidFill>
                              <a:srgbClr val="F1F1F1"/>
                            </a:solidFill>
                            <a:prstDash val="solid"/>
                            <a:headEnd type="none" w="med" len="med"/>
                            <a:tailEnd type="none" w="med" len="med"/>
                          </a:ln>
                        </wps:spPr>
                        <wps:bodyPr upright="1"/>
                      </wps:wsp>
                      <wps:wsp>
                        <wps:cNvPr id="550" name="Lines 643"/>
                        <wps:cNvSpPr/>
                        <wps:spPr>
                          <a:xfrm>
                            <a:off x="2383" y="8076"/>
                            <a:ext cx="1647" cy="0"/>
                          </a:xfrm>
                          <a:prstGeom prst="line">
                            <a:avLst/>
                          </a:prstGeom>
                          <a:ln w="9144" cap="flat" cmpd="sng">
                            <a:solidFill>
                              <a:srgbClr val="F1F1F1"/>
                            </a:solidFill>
                            <a:prstDash val="solid"/>
                            <a:headEnd type="none" w="med" len="med"/>
                            <a:tailEnd type="none" w="med" len="med"/>
                          </a:ln>
                        </wps:spPr>
                        <wps:bodyPr upright="1"/>
                      </wps:wsp>
                      <wps:wsp>
                        <wps:cNvPr id="551" name="FreeForm 644"/>
                        <wps:cNvSpPr/>
                        <wps:spPr>
                          <a:xfrm>
                            <a:off x="2383" y="7521"/>
                            <a:ext cx="8487" cy="334"/>
                          </a:xfrm>
                          <a:custGeom>
                            <a:avLst/>
                            <a:gdLst/>
                            <a:ahLst/>
                            <a:cxnLst/>
                            <a:pathLst>
                              <a:path w="8487" h="334">
                                <a:moveTo>
                                  <a:pt x="0" y="333"/>
                                </a:moveTo>
                                <a:lnTo>
                                  <a:pt x="8487" y="333"/>
                                </a:lnTo>
                                <a:moveTo>
                                  <a:pt x="0" y="223"/>
                                </a:moveTo>
                                <a:lnTo>
                                  <a:pt x="8487" y="223"/>
                                </a:lnTo>
                                <a:moveTo>
                                  <a:pt x="0" y="112"/>
                                </a:moveTo>
                                <a:lnTo>
                                  <a:pt x="8487" y="112"/>
                                </a:lnTo>
                                <a:moveTo>
                                  <a:pt x="0" y="0"/>
                                </a:moveTo>
                                <a:lnTo>
                                  <a:pt x="8487" y="0"/>
                                </a:lnTo>
                              </a:path>
                            </a:pathLst>
                          </a:custGeom>
                          <a:noFill/>
                          <a:ln w="9144" cap="flat" cmpd="sng">
                            <a:solidFill>
                              <a:srgbClr val="F1F1F1"/>
                            </a:solidFill>
                            <a:prstDash val="solid"/>
                            <a:headEnd type="none" w="med" len="med"/>
                            <a:tailEnd type="none" w="med" len="med"/>
                          </a:ln>
                        </wps:spPr>
                        <wps:bodyPr upright="1"/>
                      </wps:wsp>
                      <wps:wsp>
                        <wps:cNvPr id="552" name="Lines 645"/>
                        <wps:cNvSpPr/>
                        <wps:spPr>
                          <a:xfrm>
                            <a:off x="2383" y="10738"/>
                            <a:ext cx="8487" cy="0"/>
                          </a:xfrm>
                          <a:prstGeom prst="line">
                            <a:avLst/>
                          </a:prstGeom>
                          <a:ln w="9144" cap="flat" cmpd="sng">
                            <a:solidFill>
                              <a:srgbClr val="D9D9D9"/>
                            </a:solidFill>
                            <a:prstDash val="solid"/>
                            <a:headEnd type="none" w="med" len="med"/>
                            <a:tailEnd type="none" w="med" len="med"/>
                          </a:ln>
                        </wps:spPr>
                        <wps:bodyPr upright="1"/>
                      </wps:wsp>
                      <wps:wsp>
                        <wps:cNvPr id="553" name="Lines 646"/>
                        <wps:cNvSpPr/>
                        <wps:spPr>
                          <a:xfrm>
                            <a:off x="2383" y="10183"/>
                            <a:ext cx="1647" cy="0"/>
                          </a:xfrm>
                          <a:prstGeom prst="line">
                            <a:avLst/>
                          </a:prstGeom>
                          <a:ln w="9144" cap="flat" cmpd="sng">
                            <a:solidFill>
                              <a:srgbClr val="D9D9D9"/>
                            </a:solidFill>
                            <a:prstDash val="solid"/>
                            <a:headEnd type="none" w="med" len="med"/>
                            <a:tailEnd type="none" w="med" len="med"/>
                          </a:ln>
                        </wps:spPr>
                        <wps:bodyPr upright="1"/>
                      </wps:wsp>
                      <wps:wsp>
                        <wps:cNvPr id="554" name="Lines 647"/>
                        <wps:cNvSpPr/>
                        <wps:spPr>
                          <a:xfrm>
                            <a:off x="2383" y="9629"/>
                            <a:ext cx="8487" cy="0"/>
                          </a:xfrm>
                          <a:prstGeom prst="line">
                            <a:avLst/>
                          </a:prstGeom>
                          <a:ln w="9144" cap="flat" cmpd="sng">
                            <a:solidFill>
                              <a:srgbClr val="D9D9D9"/>
                            </a:solidFill>
                            <a:prstDash val="solid"/>
                            <a:headEnd type="none" w="med" len="med"/>
                            <a:tailEnd type="none" w="med" len="med"/>
                          </a:ln>
                        </wps:spPr>
                        <wps:bodyPr upright="1"/>
                      </wps:wsp>
                      <wps:wsp>
                        <wps:cNvPr id="555" name="Lines 648"/>
                        <wps:cNvSpPr/>
                        <wps:spPr>
                          <a:xfrm>
                            <a:off x="2383" y="9074"/>
                            <a:ext cx="5041" cy="0"/>
                          </a:xfrm>
                          <a:prstGeom prst="line">
                            <a:avLst/>
                          </a:prstGeom>
                          <a:ln w="9144" cap="flat" cmpd="sng">
                            <a:solidFill>
                              <a:srgbClr val="D9D9D9"/>
                            </a:solidFill>
                            <a:prstDash val="solid"/>
                            <a:headEnd type="none" w="med" len="med"/>
                            <a:tailEnd type="none" w="med" len="med"/>
                          </a:ln>
                        </wps:spPr>
                        <wps:bodyPr upright="1"/>
                      </wps:wsp>
                      <wps:wsp>
                        <wps:cNvPr id="556" name="FreeForm 649"/>
                        <wps:cNvSpPr/>
                        <wps:spPr>
                          <a:xfrm>
                            <a:off x="2383" y="7411"/>
                            <a:ext cx="8487" cy="1109"/>
                          </a:xfrm>
                          <a:custGeom>
                            <a:avLst/>
                            <a:gdLst/>
                            <a:ahLst/>
                            <a:cxnLst/>
                            <a:pathLst>
                              <a:path w="8487" h="1109">
                                <a:moveTo>
                                  <a:pt x="0" y="1109"/>
                                </a:moveTo>
                                <a:lnTo>
                                  <a:pt x="8487" y="1109"/>
                                </a:lnTo>
                                <a:moveTo>
                                  <a:pt x="0" y="555"/>
                                </a:moveTo>
                                <a:lnTo>
                                  <a:pt x="8487" y="555"/>
                                </a:lnTo>
                                <a:moveTo>
                                  <a:pt x="0" y="0"/>
                                </a:moveTo>
                                <a:lnTo>
                                  <a:pt x="8487" y="0"/>
                                </a:lnTo>
                              </a:path>
                            </a:pathLst>
                          </a:custGeom>
                          <a:noFill/>
                          <a:ln w="9144" cap="flat" cmpd="sng">
                            <a:solidFill>
                              <a:srgbClr val="D9D9D9"/>
                            </a:solidFill>
                            <a:prstDash val="solid"/>
                            <a:headEnd type="none" w="med" len="med"/>
                            <a:tailEnd type="none" w="med" len="med"/>
                          </a:ln>
                        </wps:spPr>
                        <wps:bodyPr upright="1"/>
                      </wps:wsp>
                      <wps:wsp>
                        <wps:cNvPr id="557" name="FreeForm 650"/>
                        <wps:cNvSpPr/>
                        <wps:spPr>
                          <a:xfrm>
                            <a:off x="2721" y="7411"/>
                            <a:ext cx="1020" cy="3881"/>
                          </a:xfrm>
                          <a:custGeom>
                            <a:avLst/>
                            <a:gdLst/>
                            <a:ahLst/>
                            <a:cxnLst/>
                            <a:pathLst>
                              <a:path w="1020" h="3881">
                                <a:moveTo>
                                  <a:pt x="0" y="0"/>
                                </a:moveTo>
                                <a:lnTo>
                                  <a:pt x="0" y="3881"/>
                                </a:lnTo>
                                <a:moveTo>
                                  <a:pt x="340" y="0"/>
                                </a:moveTo>
                                <a:lnTo>
                                  <a:pt x="340" y="3881"/>
                                </a:lnTo>
                                <a:moveTo>
                                  <a:pt x="679" y="0"/>
                                </a:moveTo>
                                <a:lnTo>
                                  <a:pt x="679" y="3881"/>
                                </a:lnTo>
                                <a:moveTo>
                                  <a:pt x="1020" y="0"/>
                                </a:moveTo>
                                <a:lnTo>
                                  <a:pt x="1020" y="3881"/>
                                </a:lnTo>
                              </a:path>
                            </a:pathLst>
                          </a:custGeom>
                          <a:noFill/>
                          <a:ln w="9144" cap="flat" cmpd="sng">
                            <a:solidFill>
                              <a:srgbClr val="F1F1F1"/>
                            </a:solidFill>
                            <a:prstDash val="solid"/>
                            <a:headEnd type="none" w="med" len="med"/>
                            <a:tailEnd type="none" w="med" len="med"/>
                          </a:ln>
                        </wps:spPr>
                        <wps:bodyPr upright="1"/>
                      </wps:wsp>
                      <wps:wsp>
                        <wps:cNvPr id="558" name="FreeForm 651"/>
                        <wps:cNvSpPr/>
                        <wps:spPr>
                          <a:xfrm>
                            <a:off x="4130" y="8076"/>
                            <a:ext cx="6740" cy="2218"/>
                          </a:xfrm>
                          <a:custGeom>
                            <a:avLst/>
                            <a:gdLst/>
                            <a:ahLst/>
                            <a:cxnLst/>
                            <a:pathLst>
                              <a:path w="6740" h="2218">
                                <a:moveTo>
                                  <a:pt x="1" y="2218"/>
                                </a:moveTo>
                                <a:lnTo>
                                  <a:pt x="6740" y="2218"/>
                                </a:lnTo>
                                <a:moveTo>
                                  <a:pt x="0" y="0"/>
                                </a:moveTo>
                                <a:lnTo>
                                  <a:pt x="6740" y="0"/>
                                </a:lnTo>
                              </a:path>
                            </a:pathLst>
                          </a:custGeom>
                          <a:noFill/>
                          <a:ln w="9144" cap="flat" cmpd="sng">
                            <a:solidFill>
                              <a:srgbClr val="F1F1F1"/>
                            </a:solidFill>
                            <a:prstDash val="solid"/>
                            <a:headEnd type="none" w="med" len="med"/>
                            <a:tailEnd type="none" w="med" len="med"/>
                          </a:ln>
                        </wps:spPr>
                        <wps:bodyPr upright="1"/>
                      </wps:wsp>
                      <wps:wsp>
                        <wps:cNvPr id="559" name="FreeForm 652"/>
                        <wps:cNvSpPr/>
                        <wps:spPr>
                          <a:xfrm>
                            <a:off x="4130" y="10181"/>
                            <a:ext cx="6740" cy="8"/>
                          </a:xfrm>
                          <a:custGeom>
                            <a:avLst/>
                            <a:gdLst/>
                            <a:ahLst/>
                            <a:cxnLst/>
                            <a:pathLst>
                              <a:path w="6740" h="8">
                                <a:moveTo>
                                  <a:pt x="0" y="0"/>
                                </a:moveTo>
                                <a:lnTo>
                                  <a:pt x="6740" y="0"/>
                                </a:lnTo>
                                <a:moveTo>
                                  <a:pt x="0" y="7"/>
                                </a:moveTo>
                                <a:lnTo>
                                  <a:pt x="6740" y="7"/>
                                </a:lnTo>
                              </a:path>
                            </a:pathLst>
                          </a:custGeom>
                          <a:noFill/>
                          <a:ln w="7239" cap="flat" cmpd="sng">
                            <a:solidFill>
                              <a:srgbClr val="D9D9D9"/>
                            </a:solidFill>
                            <a:prstDash val="solid"/>
                            <a:headEnd type="none" w="med" len="med"/>
                            <a:tailEnd type="none" w="med" len="med"/>
                          </a:ln>
                        </wps:spPr>
                        <wps:bodyPr upright="1"/>
                      </wps:wsp>
                      <wps:wsp>
                        <wps:cNvPr id="560" name="FreeForm 653"/>
                        <wps:cNvSpPr/>
                        <wps:spPr>
                          <a:xfrm>
                            <a:off x="4420" y="7411"/>
                            <a:ext cx="1018" cy="3881"/>
                          </a:xfrm>
                          <a:custGeom>
                            <a:avLst/>
                            <a:gdLst/>
                            <a:ahLst/>
                            <a:cxnLst/>
                            <a:pathLst>
                              <a:path w="1018" h="3881">
                                <a:moveTo>
                                  <a:pt x="0" y="0"/>
                                </a:moveTo>
                                <a:lnTo>
                                  <a:pt x="0" y="3881"/>
                                </a:lnTo>
                                <a:moveTo>
                                  <a:pt x="338" y="0"/>
                                </a:moveTo>
                                <a:lnTo>
                                  <a:pt x="338" y="3881"/>
                                </a:lnTo>
                                <a:moveTo>
                                  <a:pt x="679" y="0"/>
                                </a:moveTo>
                                <a:lnTo>
                                  <a:pt x="679" y="3881"/>
                                </a:lnTo>
                                <a:moveTo>
                                  <a:pt x="1017" y="0"/>
                                </a:moveTo>
                                <a:lnTo>
                                  <a:pt x="1017" y="3881"/>
                                </a:lnTo>
                              </a:path>
                            </a:pathLst>
                          </a:custGeom>
                          <a:noFill/>
                          <a:ln w="9144" cap="flat" cmpd="sng">
                            <a:solidFill>
                              <a:srgbClr val="F1F1F1"/>
                            </a:solidFill>
                            <a:prstDash val="solid"/>
                            <a:headEnd type="none" w="med" len="med"/>
                            <a:tailEnd type="none" w="med" len="med"/>
                          </a:ln>
                        </wps:spPr>
                        <wps:bodyPr upright="1"/>
                      </wps:wsp>
                      <wps:wsp>
                        <wps:cNvPr id="561" name="FreeForm 654"/>
                        <wps:cNvSpPr/>
                        <wps:spPr>
                          <a:xfrm>
                            <a:off x="5827" y="10072"/>
                            <a:ext cx="5043" cy="776"/>
                          </a:xfrm>
                          <a:custGeom>
                            <a:avLst/>
                            <a:gdLst/>
                            <a:ahLst/>
                            <a:cxnLst/>
                            <a:pathLst>
                              <a:path w="5043" h="776">
                                <a:moveTo>
                                  <a:pt x="0" y="775"/>
                                </a:moveTo>
                                <a:lnTo>
                                  <a:pt x="5043" y="775"/>
                                </a:lnTo>
                                <a:moveTo>
                                  <a:pt x="0" y="0"/>
                                </a:moveTo>
                                <a:lnTo>
                                  <a:pt x="1597" y="0"/>
                                </a:lnTo>
                              </a:path>
                            </a:pathLst>
                          </a:custGeom>
                          <a:noFill/>
                          <a:ln w="9144" cap="flat" cmpd="sng">
                            <a:solidFill>
                              <a:srgbClr val="F1F1F1"/>
                            </a:solidFill>
                            <a:prstDash val="solid"/>
                            <a:headEnd type="none" w="med" len="med"/>
                            <a:tailEnd type="none" w="med" len="med"/>
                          </a:ln>
                        </wps:spPr>
                        <wps:bodyPr upright="1"/>
                      </wps:wsp>
                      <wps:wsp>
                        <wps:cNvPr id="562" name="FreeForm 655"/>
                        <wps:cNvSpPr/>
                        <wps:spPr>
                          <a:xfrm>
                            <a:off x="6117" y="7411"/>
                            <a:ext cx="1018" cy="3881"/>
                          </a:xfrm>
                          <a:custGeom>
                            <a:avLst/>
                            <a:gdLst/>
                            <a:ahLst/>
                            <a:cxnLst/>
                            <a:pathLst>
                              <a:path w="1018" h="3881">
                                <a:moveTo>
                                  <a:pt x="0" y="0"/>
                                </a:moveTo>
                                <a:lnTo>
                                  <a:pt x="0" y="3881"/>
                                </a:lnTo>
                                <a:moveTo>
                                  <a:pt x="338" y="0"/>
                                </a:moveTo>
                                <a:lnTo>
                                  <a:pt x="338" y="3881"/>
                                </a:lnTo>
                                <a:moveTo>
                                  <a:pt x="679" y="0"/>
                                </a:moveTo>
                                <a:lnTo>
                                  <a:pt x="679" y="3881"/>
                                </a:lnTo>
                                <a:moveTo>
                                  <a:pt x="1017" y="0"/>
                                </a:moveTo>
                                <a:lnTo>
                                  <a:pt x="1017" y="3881"/>
                                </a:lnTo>
                              </a:path>
                            </a:pathLst>
                          </a:custGeom>
                          <a:noFill/>
                          <a:ln w="9144" cap="flat" cmpd="sng">
                            <a:solidFill>
                              <a:srgbClr val="F1F1F1"/>
                            </a:solidFill>
                            <a:prstDash val="solid"/>
                            <a:headEnd type="none" w="med" len="med"/>
                            <a:tailEnd type="none" w="med" len="med"/>
                          </a:ln>
                        </wps:spPr>
                        <wps:bodyPr upright="1"/>
                      </wps:wsp>
                      <wps:wsp>
                        <wps:cNvPr id="563" name="FreeForm 656"/>
                        <wps:cNvSpPr/>
                        <wps:spPr>
                          <a:xfrm>
                            <a:off x="7524" y="9849"/>
                            <a:ext cx="3346" cy="224"/>
                          </a:xfrm>
                          <a:custGeom>
                            <a:avLst/>
                            <a:gdLst/>
                            <a:ahLst/>
                            <a:cxnLst/>
                            <a:pathLst>
                              <a:path w="3346" h="224">
                                <a:moveTo>
                                  <a:pt x="0" y="223"/>
                                </a:moveTo>
                                <a:lnTo>
                                  <a:pt x="1596" y="223"/>
                                </a:lnTo>
                                <a:moveTo>
                                  <a:pt x="0" y="112"/>
                                </a:moveTo>
                                <a:lnTo>
                                  <a:pt x="3346" y="112"/>
                                </a:lnTo>
                                <a:moveTo>
                                  <a:pt x="0" y="0"/>
                                </a:moveTo>
                                <a:lnTo>
                                  <a:pt x="3346" y="0"/>
                                </a:lnTo>
                              </a:path>
                            </a:pathLst>
                          </a:custGeom>
                          <a:noFill/>
                          <a:ln w="9144" cap="flat" cmpd="sng">
                            <a:solidFill>
                              <a:srgbClr val="F1F1F1"/>
                            </a:solidFill>
                            <a:prstDash val="solid"/>
                            <a:headEnd type="none" w="med" len="med"/>
                            <a:tailEnd type="none" w="med" len="med"/>
                          </a:ln>
                        </wps:spPr>
                        <wps:bodyPr upright="1"/>
                      </wps:wsp>
                      <wps:wsp>
                        <wps:cNvPr id="564" name="Lines 657"/>
                        <wps:cNvSpPr/>
                        <wps:spPr>
                          <a:xfrm>
                            <a:off x="7524" y="9074"/>
                            <a:ext cx="3346" cy="0"/>
                          </a:xfrm>
                          <a:prstGeom prst="line">
                            <a:avLst/>
                          </a:prstGeom>
                          <a:ln w="9144" cap="flat" cmpd="sng">
                            <a:solidFill>
                              <a:srgbClr val="D9D9D9"/>
                            </a:solidFill>
                            <a:prstDash val="solid"/>
                            <a:headEnd type="none" w="med" len="med"/>
                            <a:tailEnd type="none" w="med" len="med"/>
                          </a:ln>
                        </wps:spPr>
                        <wps:bodyPr upright="1"/>
                      </wps:wsp>
                      <wps:wsp>
                        <wps:cNvPr id="565" name="FreeForm 658"/>
                        <wps:cNvSpPr/>
                        <wps:spPr>
                          <a:xfrm>
                            <a:off x="7814" y="7411"/>
                            <a:ext cx="1018" cy="3881"/>
                          </a:xfrm>
                          <a:custGeom>
                            <a:avLst/>
                            <a:gdLst/>
                            <a:ahLst/>
                            <a:cxnLst/>
                            <a:pathLst>
                              <a:path w="1018" h="3881">
                                <a:moveTo>
                                  <a:pt x="0" y="0"/>
                                </a:moveTo>
                                <a:lnTo>
                                  <a:pt x="0" y="3881"/>
                                </a:lnTo>
                                <a:moveTo>
                                  <a:pt x="341" y="0"/>
                                </a:moveTo>
                                <a:lnTo>
                                  <a:pt x="341" y="3881"/>
                                </a:lnTo>
                                <a:moveTo>
                                  <a:pt x="680" y="0"/>
                                </a:moveTo>
                                <a:lnTo>
                                  <a:pt x="680" y="3881"/>
                                </a:lnTo>
                                <a:moveTo>
                                  <a:pt x="1018" y="0"/>
                                </a:moveTo>
                                <a:lnTo>
                                  <a:pt x="1018" y="3881"/>
                                </a:lnTo>
                              </a:path>
                            </a:pathLst>
                          </a:custGeom>
                          <a:noFill/>
                          <a:ln w="9144" cap="flat" cmpd="sng">
                            <a:solidFill>
                              <a:srgbClr val="F1F1F1"/>
                            </a:solidFill>
                            <a:prstDash val="solid"/>
                            <a:headEnd type="none" w="med" len="med"/>
                            <a:tailEnd type="none" w="med" len="med"/>
                          </a:ln>
                        </wps:spPr>
                        <wps:bodyPr upright="1"/>
                      </wps:wsp>
                      <wps:wsp>
                        <wps:cNvPr id="566" name="FreeForm 659"/>
                        <wps:cNvSpPr/>
                        <wps:spPr>
                          <a:xfrm>
                            <a:off x="9220" y="9739"/>
                            <a:ext cx="1649" cy="334"/>
                          </a:xfrm>
                          <a:custGeom>
                            <a:avLst/>
                            <a:gdLst/>
                            <a:ahLst/>
                            <a:cxnLst/>
                            <a:pathLst>
                              <a:path w="1649" h="334">
                                <a:moveTo>
                                  <a:pt x="0" y="334"/>
                                </a:moveTo>
                                <a:lnTo>
                                  <a:pt x="1649" y="334"/>
                                </a:lnTo>
                                <a:moveTo>
                                  <a:pt x="0" y="0"/>
                                </a:moveTo>
                                <a:lnTo>
                                  <a:pt x="1649" y="0"/>
                                </a:lnTo>
                              </a:path>
                            </a:pathLst>
                          </a:custGeom>
                          <a:noFill/>
                          <a:ln w="9144" cap="flat" cmpd="sng">
                            <a:solidFill>
                              <a:srgbClr val="F1F1F1"/>
                            </a:solidFill>
                            <a:prstDash val="solid"/>
                            <a:headEnd type="none" w="med" len="med"/>
                            <a:tailEnd type="none" w="med" len="med"/>
                          </a:ln>
                        </wps:spPr>
                        <wps:bodyPr upright="1"/>
                      </wps:wsp>
                      <wps:wsp>
                        <wps:cNvPr id="567" name="FreeForm 660"/>
                        <wps:cNvSpPr/>
                        <wps:spPr>
                          <a:xfrm>
                            <a:off x="9511" y="7411"/>
                            <a:ext cx="1020" cy="3881"/>
                          </a:xfrm>
                          <a:custGeom>
                            <a:avLst/>
                            <a:gdLst/>
                            <a:ahLst/>
                            <a:cxnLst/>
                            <a:pathLst>
                              <a:path w="1020" h="3881">
                                <a:moveTo>
                                  <a:pt x="0" y="0"/>
                                </a:moveTo>
                                <a:lnTo>
                                  <a:pt x="0" y="3881"/>
                                </a:lnTo>
                                <a:moveTo>
                                  <a:pt x="341" y="0"/>
                                </a:moveTo>
                                <a:lnTo>
                                  <a:pt x="341" y="3881"/>
                                </a:lnTo>
                                <a:moveTo>
                                  <a:pt x="679" y="0"/>
                                </a:moveTo>
                                <a:lnTo>
                                  <a:pt x="679" y="3881"/>
                                </a:lnTo>
                                <a:moveTo>
                                  <a:pt x="1020" y="0"/>
                                </a:moveTo>
                                <a:lnTo>
                                  <a:pt x="1020" y="3881"/>
                                </a:lnTo>
                              </a:path>
                            </a:pathLst>
                          </a:custGeom>
                          <a:noFill/>
                          <a:ln w="9144" cap="flat" cmpd="sng">
                            <a:solidFill>
                              <a:srgbClr val="F1F1F1"/>
                            </a:solidFill>
                            <a:prstDash val="solid"/>
                            <a:headEnd type="none" w="med" len="med"/>
                            <a:tailEnd type="none" w="med" len="med"/>
                          </a:ln>
                        </wps:spPr>
                        <wps:bodyPr upright="1"/>
                      </wps:wsp>
                      <wps:wsp>
                        <wps:cNvPr id="568" name="FreeForm 661"/>
                        <wps:cNvSpPr/>
                        <wps:spPr>
                          <a:xfrm>
                            <a:off x="4080" y="7411"/>
                            <a:ext cx="5093" cy="3881"/>
                          </a:xfrm>
                          <a:custGeom>
                            <a:avLst/>
                            <a:gdLst/>
                            <a:ahLst/>
                            <a:cxnLst/>
                            <a:pathLst>
                              <a:path w="5093" h="3881">
                                <a:moveTo>
                                  <a:pt x="0" y="2954"/>
                                </a:moveTo>
                                <a:lnTo>
                                  <a:pt x="0" y="3881"/>
                                </a:lnTo>
                                <a:moveTo>
                                  <a:pt x="0" y="2820"/>
                                </a:moveTo>
                                <a:lnTo>
                                  <a:pt x="0" y="2854"/>
                                </a:lnTo>
                                <a:moveTo>
                                  <a:pt x="0" y="715"/>
                                </a:moveTo>
                                <a:lnTo>
                                  <a:pt x="0" y="2719"/>
                                </a:lnTo>
                                <a:moveTo>
                                  <a:pt x="0" y="0"/>
                                </a:moveTo>
                                <a:lnTo>
                                  <a:pt x="0" y="614"/>
                                </a:lnTo>
                                <a:moveTo>
                                  <a:pt x="1697" y="3508"/>
                                </a:moveTo>
                                <a:lnTo>
                                  <a:pt x="1697" y="3881"/>
                                </a:lnTo>
                                <a:moveTo>
                                  <a:pt x="1697" y="2709"/>
                                </a:moveTo>
                                <a:lnTo>
                                  <a:pt x="1697" y="3408"/>
                                </a:lnTo>
                                <a:moveTo>
                                  <a:pt x="1697" y="0"/>
                                </a:moveTo>
                                <a:lnTo>
                                  <a:pt x="1697" y="2608"/>
                                </a:lnTo>
                                <a:moveTo>
                                  <a:pt x="3396" y="2755"/>
                                </a:moveTo>
                                <a:lnTo>
                                  <a:pt x="3396" y="3881"/>
                                </a:lnTo>
                                <a:moveTo>
                                  <a:pt x="3396" y="2599"/>
                                </a:moveTo>
                                <a:lnTo>
                                  <a:pt x="3396" y="2654"/>
                                </a:lnTo>
                                <a:moveTo>
                                  <a:pt x="3396" y="2467"/>
                                </a:moveTo>
                                <a:lnTo>
                                  <a:pt x="3396" y="2498"/>
                                </a:lnTo>
                                <a:moveTo>
                                  <a:pt x="3396" y="1735"/>
                                </a:moveTo>
                                <a:lnTo>
                                  <a:pt x="3396" y="2366"/>
                                </a:lnTo>
                                <a:moveTo>
                                  <a:pt x="3396" y="0"/>
                                </a:moveTo>
                                <a:lnTo>
                                  <a:pt x="3396" y="1634"/>
                                </a:lnTo>
                                <a:moveTo>
                                  <a:pt x="5093" y="2776"/>
                                </a:moveTo>
                                <a:lnTo>
                                  <a:pt x="5093" y="3881"/>
                                </a:lnTo>
                                <a:moveTo>
                                  <a:pt x="5093" y="2354"/>
                                </a:moveTo>
                                <a:lnTo>
                                  <a:pt x="5093" y="2676"/>
                                </a:lnTo>
                                <a:moveTo>
                                  <a:pt x="5093" y="0"/>
                                </a:moveTo>
                                <a:lnTo>
                                  <a:pt x="5093" y="2253"/>
                                </a:lnTo>
                              </a:path>
                            </a:pathLst>
                          </a:custGeom>
                          <a:noFill/>
                          <a:ln w="9144" cap="flat" cmpd="sng">
                            <a:solidFill>
                              <a:srgbClr val="D9D9D9"/>
                            </a:solidFill>
                            <a:prstDash val="solid"/>
                            <a:headEnd type="none" w="med" len="med"/>
                            <a:tailEnd type="none" w="med" len="med"/>
                          </a:ln>
                        </wps:spPr>
                        <wps:bodyPr upright="1"/>
                      </wps:wsp>
                      <wps:wsp>
                        <wps:cNvPr id="569" name="Lines 662"/>
                        <wps:cNvSpPr/>
                        <wps:spPr>
                          <a:xfrm>
                            <a:off x="10870" y="7411"/>
                            <a:ext cx="0" cy="3881"/>
                          </a:xfrm>
                          <a:prstGeom prst="line">
                            <a:avLst/>
                          </a:prstGeom>
                          <a:ln w="9144" cap="flat" cmpd="sng">
                            <a:solidFill>
                              <a:srgbClr val="D9D9D9"/>
                            </a:solidFill>
                            <a:prstDash val="solid"/>
                            <a:headEnd type="none" w="med" len="med"/>
                            <a:tailEnd type="none" w="med" len="med"/>
                          </a:ln>
                        </wps:spPr>
                        <wps:bodyPr upright="1"/>
                      </wps:wsp>
                      <wps:wsp>
                        <wps:cNvPr id="570" name="FreeForm 663"/>
                        <wps:cNvSpPr/>
                        <wps:spPr>
                          <a:xfrm>
                            <a:off x="2383" y="7411"/>
                            <a:ext cx="8487" cy="3881"/>
                          </a:xfrm>
                          <a:custGeom>
                            <a:avLst/>
                            <a:gdLst/>
                            <a:ahLst/>
                            <a:cxnLst/>
                            <a:pathLst>
                              <a:path w="8487" h="3881">
                                <a:moveTo>
                                  <a:pt x="0" y="3881"/>
                                </a:moveTo>
                                <a:lnTo>
                                  <a:pt x="0" y="0"/>
                                </a:lnTo>
                                <a:moveTo>
                                  <a:pt x="0" y="3881"/>
                                </a:moveTo>
                                <a:lnTo>
                                  <a:pt x="8487" y="3881"/>
                                </a:lnTo>
                              </a:path>
                            </a:pathLst>
                          </a:custGeom>
                          <a:noFill/>
                          <a:ln w="9144" cap="flat" cmpd="sng">
                            <a:solidFill>
                              <a:srgbClr val="BEBEBE"/>
                            </a:solidFill>
                            <a:prstDash val="solid"/>
                            <a:headEnd type="none" w="med" len="med"/>
                            <a:tailEnd type="none" w="med" len="med"/>
                          </a:ln>
                        </wps:spPr>
                        <wps:bodyPr upright="1"/>
                      </wps:wsp>
                      <pic:pic xmlns:pic="http://schemas.openxmlformats.org/drawingml/2006/picture">
                        <pic:nvPicPr>
                          <pic:cNvPr id="571" name="Picture 664"/>
                          <pic:cNvPicPr>
                            <a:picLocks noChangeAspect="1"/>
                          </pic:cNvPicPr>
                        </pic:nvPicPr>
                        <pic:blipFill>
                          <a:blip r:embed="rId87"/>
                          <a:stretch>
                            <a:fillRect/>
                          </a:stretch>
                        </pic:blipFill>
                        <pic:spPr>
                          <a:xfrm>
                            <a:off x="4022" y="8017"/>
                            <a:ext cx="5207" cy="2910"/>
                          </a:xfrm>
                          <a:prstGeom prst="rect">
                            <a:avLst/>
                          </a:prstGeom>
                          <a:noFill/>
                          <a:ln>
                            <a:noFill/>
                          </a:ln>
                        </pic:spPr>
                      </pic:pic>
                      <wps:wsp>
                        <wps:cNvPr id="572" name="Lines 665"/>
                        <wps:cNvSpPr/>
                        <wps:spPr>
                          <a:xfrm>
                            <a:off x="2352" y="12720"/>
                            <a:ext cx="384" cy="0"/>
                          </a:xfrm>
                          <a:prstGeom prst="line">
                            <a:avLst/>
                          </a:prstGeom>
                          <a:ln w="18288" cap="flat" cmpd="sng">
                            <a:solidFill>
                              <a:srgbClr val="5B9BD4"/>
                            </a:solidFill>
                            <a:prstDash val="solid"/>
                            <a:headEnd type="none" w="med" len="med"/>
                            <a:tailEnd type="none" w="med" len="med"/>
                          </a:ln>
                        </wps:spPr>
                        <wps:bodyPr upright="1"/>
                      </wps:wsp>
                      <wps:wsp>
                        <wps:cNvPr id="573" name="Rectangles 666"/>
                        <wps:cNvSpPr/>
                        <wps:spPr>
                          <a:xfrm>
                            <a:off x="2493" y="12672"/>
                            <a:ext cx="99" cy="99"/>
                          </a:xfrm>
                          <a:prstGeom prst="rect">
                            <a:avLst/>
                          </a:prstGeom>
                          <a:solidFill>
                            <a:srgbClr val="5B9BD4"/>
                          </a:solidFill>
                          <a:ln>
                            <a:noFill/>
                          </a:ln>
                        </wps:spPr>
                        <wps:bodyPr upright="1"/>
                      </wps:wsp>
                      <wps:wsp>
                        <wps:cNvPr id="574" name="Rectangles 667"/>
                        <wps:cNvSpPr/>
                        <wps:spPr>
                          <a:xfrm>
                            <a:off x="2493" y="12672"/>
                            <a:ext cx="99" cy="99"/>
                          </a:xfrm>
                          <a:prstGeom prst="rect">
                            <a:avLst/>
                          </a:prstGeom>
                          <a:noFill/>
                          <a:ln w="9144" cap="flat" cmpd="sng">
                            <a:solidFill>
                              <a:srgbClr val="5B9BD4"/>
                            </a:solidFill>
                            <a:prstDash val="solid"/>
                            <a:miter/>
                            <a:headEnd type="none" w="med" len="med"/>
                            <a:tailEnd type="none" w="med" len="med"/>
                          </a:ln>
                        </wps:spPr>
                        <wps:bodyPr upright="1"/>
                      </wps:wsp>
                      <pic:pic xmlns:pic="http://schemas.openxmlformats.org/drawingml/2006/picture">
                        <pic:nvPicPr>
                          <pic:cNvPr id="575" name="Picture 668"/>
                          <pic:cNvPicPr>
                            <a:picLocks noChangeAspect="1"/>
                          </pic:cNvPicPr>
                        </pic:nvPicPr>
                        <pic:blipFill>
                          <a:blip r:embed="rId88"/>
                          <a:stretch>
                            <a:fillRect/>
                          </a:stretch>
                        </pic:blipFill>
                        <pic:spPr>
                          <a:xfrm>
                            <a:off x="3703" y="12664"/>
                            <a:ext cx="384" cy="113"/>
                          </a:xfrm>
                          <a:prstGeom prst="rect">
                            <a:avLst/>
                          </a:prstGeom>
                          <a:noFill/>
                          <a:ln>
                            <a:noFill/>
                          </a:ln>
                        </pic:spPr>
                      </pic:pic>
                      <pic:pic xmlns:pic="http://schemas.openxmlformats.org/drawingml/2006/picture">
                        <pic:nvPicPr>
                          <pic:cNvPr id="576" name="Picture 669"/>
                          <pic:cNvPicPr>
                            <a:picLocks noChangeAspect="1"/>
                          </pic:cNvPicPr>
                        </pic:nvPicPr>
                        <pic:blipFill>
                          <a:blip r:embed="rId89"/>
                          <a:stretch>
                            <a:fillRect/>
                          </a:stretch>
                        </pic:blipFill>
                        <pic:spPr>
                          <a:xfrm>
                            <a:off x="5056" y="12664"/>
                            <a:ext cx="384" cy="113"/>
                          </a:xfrm>
                          <a:prstGeom prst="rect">
                            <a:avLst/>
                          </a:prstGeom>
                          <a:noFill/>
                          <a:ln>
                            <a:noFill/>
                          </a:ln>
                        </pic:spPr>
                      </pic:pic>
                      <pic:pic xmlns:pic="http://schemas.openxmlformats.org/drawingml/2006/picture">
                        <pic:nvPicPr>
                          <pic:cNvPr id="577" name="Picture 670"/>
                          <pic:cNvPicPr>
                            <a:picLocks noChangeAspect="1"/>
                          </pic:cNvPicPr>
                        </pic:nvPicPr>
                        <pic:blipFill>
                          <a:blip r:embed="rId90"/>
                          <a:stretch>
                            <a:fillRect/>
                          </a:stretch>
                        </pic:blipFill>
                        <pic:spPr>
                          <a:xfrm>
                            <a:off x="6410" y="12664"/>
                            <a:ext cx="384" cy="113"/>
                          </a:xfrm>
                          <a:prstGeom prst="rect">
                            <a:avLst/>
                          </a:prstGeom>
                          <a:noFill/>
                          <a:ln>
                            <a:noFill/>
                          </a:ln>
                        </pic:spPr>
                      </pic:pic>
                      <pic:pic xmlns:pic="http://schemas.openxmlformats.org/drawingml/2006/picture">
                        <pic:nvPicPr>
                          <pic:cNvPr id="578" name="Picture 671"/>
                          <pic:cNvPicPr>
                            <a:picLocks noChangeAspect="1"/>
                          </pic:cNvPicPr>
                        </pic:nvPicPr>
                        <pic:blipFill>
                          <a:blip r:embed="rId91"/>
                          <a:stretch>
                            <a:fillRect/>
                          </a:stretch>
                        </pic:blipFill>
                        <pic:spPr>
                          <a:xfrm>
                            <a:off x="7761" y="12663"/>
                            <a:ext cx="384" cy="115"/>
                          </a:xfrm>
                          <a:prstGeom prst="rect">
                            <a:avLst/>
                          </a:prstGeom>
                          <a:noFill/>
                          <a:ln>
                            <a:noFill/>
                          </a:ln>
                        </pic:spPr>
                      </pic:pic>
                      <wps:wsp>
                        <wps:cNvPr id="579" name="Lines 672"/>
                        <wps:cNvSpPr/>
                        <wps:spPr>
                          <a:xfrm>
                            <a:off x="9115" y="12720"/>
                            <a:ext cx="384" cy="0"/>
                          </a:xfrm>
                          <a:prstGeom prst="line">
                            <a:avLst/>
                          </a:prstGeom>
                          <a:ln w="18288" cap="flat" cmpd="sng">
                            <a:solidFill>
                              <a:srgbClr val="6FAC46"/>
                            </a:solidFill>
                            <a:prstDash val="solid"/>
                            <a:headEnd type="none" w="med" len="med"/>
                            <a:tailEnd type="none" w="med" len="med"/>
                          </a:ln>
                        </wps:spPr>
                        <wps:bodyPr upright="1"/>
                      </wps:wsp>
                      <wps:wsp>
                        <wps:cNvPr id="580" name="Rectangles 673"/>
                        <wps:cNvSpPr/>
                        <wps:spPr>
                          <a:xfrm>
                            <a:off x="9256" y="12672"/>
                            <a:ext cx="101" cy="99"/>
                          </a:xfrm>
                          <a:prstGeom prst="rect">
                            <a:avLst/>
                          </a:prstGeom>
                          <a:solidFill>
                            <a:srgbClr val="6FAC46"/>
                          </a:solidFill>
                          <a:ln>
                            <a:noFill/>
                          </a:ln>
                        </wps:spPr>
                        <wps:bodyPr upright="1"/>
                      </wps:wsp>
                      <wps:wsp>
                        <wps:cNvPr id="581" name="Rectangles 674"/>
                        <wps:cNvSpPr/>
                        <wps:spPr>
                          <a:xfrm>
                            <a:off x="9256" y="12672"/>
                            <a:ext cx="101" cy="99"/>
                          </a:xfrm>
                          <a:prstGeom prst="rect">
                            <a:avLst/>
                          </a:prstGeom>
                          <a:noFill/>
                          <a:ln w="9144" cap="flat" cmpd="sng">
                            <a:solidFill>
                              <a:srgbClr val="6FAC46"/>
                            </a:solidFill>
                            <a:prstDash val="solid"/>
                            <a:miter/>
                            <a:headEnd type="none" w="med" len="med"/>
                            <a:tailEnd type="none" w="med" len="med"/>
                          </a:ln>
                        </wps:spPr>
                        <wps:bodyPr upright="1"/>
                      </wps:wsp>
                      <wps:wsp>
                        <wps:cNvPr id="582" name="Rectangles 675"/>
                        <wps:cNvSpPr/>
                        <wps:spPr>
                          <a:xfrm>
                            <a:off x="1440" y="6729"/>
                            <a:ext cx="9615" cy="6270"/>
                          </a:xfrm>
                          <a:prstGeom prst="rect">
                            <a:avLst/>
                          </a:prstGeom>
                          <a:noFill/>
                          <a:ln w="9525" cap="flat" cmpd="sng">
                            <a:solidFill>
                              <a:srgbClr val="D9D9D9"/>
                            </a:solidFill>
                            <a:prstDash val="solid"/>
                            <a:miter/>
                            <a:headEnd type="none" w="med" len="med"/>
                            <a:tailEnd type="none" w="med" len="med"/>
                          </a:ln>
                        </wps:spPr>
                        <wps:bodyPr upright="1"/>
                      </wps:wsp>
                      <wps:wsp>
                        <wps:cNvPr id="583" name="Text Box 676"/>
                        <wps:cNvSpPr txBox="1"/>
                        <wps:spPr>
                          <a:xfrm>
                            <a:off x="3600" y="6891"/>
                            <a:ext cx="5312" cy="311"/>
                          </a:xfrm>
                          <a:prstGeom prst="rect">
                            <a:avLst/>
                          </a:prstGeom>
                          <a:noFill/>
                          <a:ln>
                            <a:noFill/>
                          </a:ln>
                        </wps:spPr>
                        <wps:txbx>
                          <w:txbxContent>
                            <w:p>
                              <w:pPr>
                                <w:spacing w:before="0" w:line="311" w:lineRule="exact"/>
                                <w:ind w:left="0" w:right="0" w:firstLine="0"/>
                                <w:jc w:val="left"/>
                                <w:rPr>
                                  <w:b/>
                                  <w:sz w:val="28"/>
                                </w:rPr>
                              </w:pPr>
                              <w:r>
                                <w:rPr>
                                  <w:b/>
                                  <w:sz w:val="28"/>
                                </w:rPr>
                                <w:t xml:space="preserve">Figure 4.4: </w:t>
                              </w:r>
                              <w:r>
                                <w:rPr>
                                  <w:b/>
                                  <w:spacing w:val="-6"/>
                                  <w:sz w:val="28"/>
                                </w:rPr>
                                <w:t xml:space="preserve">Total </w:t>
                              </w:r>
                              <w:r>
                                <w:rPr>
                                  <w:b/>
                                  <w:sz w:val="28"/>
                                </w:rPr>
                                <w:t>Bacteria Count for 4 weeks</w:t>
                              </w:r>
                            </w:p>
                          </w:txbxContent>
                        </wps:txbx>
                        <wps:bodyPr lIns="0" tIns="0" rIns="0" bIns="0" upright="1"/>
                      </wps:wsp>
                      <wps:wsp>
                        <wps:cNvPr id="584" name="Text Box 677"/>
                        <wps:cNvSpPr txBox="1"/>
                        <wps:spPr>
                          <a:xfrm>
                            <a:off x="1960" y="7308"/>
                            <a:ext cx="291" cy="4080"/>
                          </a:xfrm>
                          <a:prstGeom prst="rect">
                            <a:avLst/>
                          </a:prstGeom>
                          <a:noFill/>
                          <a:ln>
                            <a:noFill/>
                          </a:ln>
                        </wps:spPr>
                        <wps:txbx>
                          <w:txbxContent>
                            <w:p>
                              <w:pPr>
                                <w:spacing w:before="0" w:line="199" w:lineRule="exact"/>
                                <w:ind w:left="0" w:right="0" w:firstLine="0"/>
                                <w:jc w:val="left"/>
                                <w:rPr>
                                  <w:sz w:val="18"/>
                                </w:rPr>
                              </w:pPr>
                              <w:r>
                                <w:rPr>
                                  <w:sz w:val="18"/>
                                </w:rPr>
                                <w:t>700</w:t>
                              </w:r>
                            </w:p>
                            <w:p>
                              <w:pPr>
                                <w:spacing w:before="0" w:line="240" w:lineRule="auto"/>
                                <w:rPr>
                                  <w:sz w:val="20"/>
                                </w:rPr>
                              </w:pPr>
                            </w:p>
                            <w:p>
                              <w:pPr>
                                <w:spacing w:before="117"/>
                                <w:ind w:left="0" w:right="18" w:firstLine="0"/>
                                <w:jc w:val="right"/>
                                <w:rPr>
                                  <w:sz w:val="18"/>
                                </w:rPr>
                              </w:pPr>
                              <w:r>
                                <w:rPr>
                                  <w:spacing w:val="-1"/>
                                  <w:sz w:val="18"/>
                                </w:rPr>
                                <w:t>600</w:t>
                              </w:r>
                            </w:p>
                            <w:p>
                              <w:pPr>
                                <w:spacing w:before="0" w:line="240" w:lineRule="auto"/>
                                <w:rPr>
                                  <w:sz w:val="20"/>
                                </w:rPr>
                              </w:pPr>
                            </w:p>
                            <w:p>
                              <w:pPr>
                                <w:spacing w:before="118"/>
                                <w:ind w:left="0" w:right="18" w:firstLine="0"/>
                                <w:jc w:val="right"/>
                                <w:rPr>
                                  <w:sz w:val="18"/>
                                </w:rPr>
                              </w:pPr>
                              <w:r>
                                <w:rPr>
                                  <w:spacing w:val="-1"/>
                                  <w:sz w:val="18"/>
                                </w:rPr>
                                <w:t>500</w:t>
                              </w:r>
                            </w:p>
                            <w:p>
                              <w:pPr>
                                <w:spacing w:before="0" w:line="240" w:lineRule="auto"/>
                                <w:rPr>
                                  <w:sz w:val="20"/>
                                </w:rPr>
                              </w:pPr>
                            </w:p>
                            <w:p>
                              <w:pPr>
                                <w:spacing w:before="117"/>
                                <w:ind w:left="0" w:right="18" w:firstLine="0"/>
                                <w:jc w:val="right"/>
                                <w:rPr>
                                  <w:sz w:val="18"/>
                                </w:rPr>
                              </w:pPr>
                              <w:r>
                                <w:rPr>
                                  <w:spacing w:val="-1"/>
                                  <w:sz w:val="18"/>
                                </w:rPr>
                                <w:t>400</w:t>
                              </w:r>
                            </w:p>
                            <w:p>
                              <w:pPr>
                                <w:spacing w:before="0" w:line="240" w:lineRule="auto"/>
                                <w:rPr>
                                  <w:sz w:val="20"/>
                                </w:rPr>
                              </w:pPr>
                            </w:p>
                            <w:p>
                              <w:pPr>
                                <w:spacing w:before="117"/>
                                <w:ind w:left="0" w:right="18" w:firstLine="0"/>
                                <w:jc w:val="right"/>
                                <w:rPr>
                                  <w:sz w:val="18"/>
                                </w:rPr>
                              </w:pPr>
                              <w:r>
                                <w:rPr>
                                  <w:spacing w:val="-1"/>
                                  <w:sz w:val="18"/>
                                </w:rPr>
                                <w:t>300</w:t>
                              </w:r>
                            </w:p>
                            <w:p>
                              <w:pPr>
                                <w:spacing w:before="0" w:line="240" w:lineRule="auto"/>
                                <w:rPr>
                                  <w:sz w:val="20"/>
                                </w:rPr>
                              </w:pPr>
                            </w:p>
                            <w:p>
                              <w:pPr>
                                <w:spacing w:before="117"/>
                                <w:ind w:left="0" w:right="18" w:firstLine="0"/>
                                <w:jc w:val="right"/>
                                <w:rPr>
                                  <w:sz w:val="18"/>
                                </w:rPr>
                              </w:pPr>
                              <w:r>
                                <w:rPr>
                                  <w:spacing w:val="-1"/>
                                  <w:sz w:val="18"/>
                                </w:rPr>
                                <w:t>200</w:t>
                              </w:r>
                            </w:p>
                            <w:p>
                              <w:pPr>
                                <w:spacing w:before="0" w:line="240" w:lineRule="auto"/>
                                <w:rPr>
                                  <w:sz w:val="20"/>
                                </w:rPr>
                              </w:pPr>
                            </w:p>
                            <w:p>
                              <w:pPr>
                                <w:spacing w:before="118"/>
                                <w:ind w:left="0" w:right="18" w:firstLine="0"/>
                                <w:jc w:val="right"/>
                                <w:rPr>
                                  <w:sz w:val="18"/>
                                </w:rPr>
                              </w:pPr>
                              <w:r>
                                <w:rPr>
                                  <w:spacing w:val="-1"/>
                                  <w:sz w:val="18"/>
                                </w:rPr>
                                <w:t>100</w:t>
                              </w:r>
                            </w:p>
                            <w:p>
                              <w:pPr>
                                <w:spacing w:before="0" w:line="240" w:lineRule="auto"/>
                                <w:rPr>
                                  <w:sz w:val="20"/>
                                </w:rPr>
                              </w:pPr>
                            </w:p>
                            <w:p>
                              <w:pPr>
                                <w:spacing w:before="117"/>
                                <w:ind w:left="0" w:right="18" w:firstLine="0"/>
                                <w:jc w:val="right"/>
                                <w:rPr>
                                  <w:sz w:val="18"/>
                                </w:rPr>
                              </w:pPr>
                              <w:r>
                                <w:rPr>
                                  <w:sz w:val="18"/>
                                </w:rPr>
                                <w:t>0</w:t>
                              </w:r>
                            </w:p>
                          </w:txbxContent>
                        </wps:txbx>
                        <wps:bodyPr lIns="0" tIns="0" rIns="0" bIns="0" upright="1"/>
                      </wps:wsp>
                      <wps:wsp>
                        <wps:cNvPr id="585" name="Text Box 678"/>
                        <wps:cNvSpPr txBox="1"/>
                        <wps:spPr>
                          <a:xfrm>
                            <a:off x="2338" y="11400"/>
                            <a:ext cx="110" cy="200"/>
                          </a:xfrm>
                          <a:prstGeom prst="rect">
                            <a:avLst/>
                          </a:prstGeom>
                          <a:noFill/>
                          <a:ln>
                            <a:noFill/>
                          </a:ln>
                        </wps:spPr>
                        <wps:txbx>
                          <w:txbxContent>
                            <w:p>
                              <w:pPr>
                                <w:spacing w:before="0" w:line="199" w:lineRule="exact"/>
                                <w:ind w:left="0" w:right="0" w:firstLine="0"/>
                                <w:jc w:val="left"/>
                                <w:rPr>
                                  <w:sz w:val="18"/>
                                </w:rPr>
                              </w:pPr>
                              <w:r>
                                <w:rPr>
                                  <w:sz w:val="18"/>
                                </w:rPr>
                                <w:t>0</w:t>
                              </w:r>
                            </w:p>
                          </w:txbxContent>
                        </wps:txbx>
                        <wps:bodyPr lIns="0" tIns="0" rIns="0" bIns="0" upright="1"/>
                      </wps:wsp>
                      <wps:wsp>
                        <wps:cNvPr id="586" name="Text Box 679"/>
                        <wps:cNvSpPr txBox="1"/>
                        <wps:spPr>
                          <a:xfrm>
                            <a:off x="4036" y="11400"/>
                            <a:ext cx="110" cy="200"/>
                          </a:xfrm>
                          <a:prstGeom prst="rect">
                            <a:avLst/>
                          </a:prstGeom>
                          <a:noFill/>
                          <a:ln>
                            <a:noFill/>
                          </a:ln>
                        </wps:spPr>
                        <wps:txbx>
                          <w:txbxContent>
                            <w:p>
                              <w:pPr>
                                <w:spacing w:before="0" w:line="199" w:lineRule="exact"/>
                                <w:ind w:left="0" w:right="0" w:firstLine="0"/>
                                <w:jc w:val="left"/>
                                <w:rPr>
                                  <w:sz w:val="18"/>
                                </w:rPr>
                              </w:pPr>
                              <w:r>
                                <w:rPr>
                                  <w:sz w:val="18"/>
                                </w:rPr>
                                <w:t>1</w:t>
                              </w:r>
                            </w:p>
                          </w:txbxContent>
                        </wps:txbx>
                        <wps:bodyPr lIns="0" tIns="0" rIns="0" bIns="0" upright="1"/>
                      </wps:wsp>
                      <wps:wsp>
                        <wps:cNvPr id="587" name="Text Box 680"/>
                        <wps:cNvSpPr txBox="1"/>
                        <wps:spPr>
                          <a:xfrm>
                            <a:off x="5734" y="11400"/>
                            <a:ext cx="110" cy="200"/>
                          </a:xfrm>
                          <a:prstGeom prst="rect">
                            <a:avLst/>
                          </a:prstGeom>
                          <a:noFill/>
                          <a:ln>
                            <a:noFill/>
                          </a:ln>
                        </wps:spPr>
                        <wps:txbx>
                          <w:txbxContent>
                            <w:p>
                              <w:pPr>
                                <w:spacing w:before="0" w:line="199" w:lineRule="exact"/>
                                <w:ind w:left="0" w:right="0" w:firstLine="0"/>
                                <w:jc w:val="left"/>
                                <w:rPr>
                                  <w:sz w:val="18"/>
                                </w:rPr>
                              </w:pPr>
                              <w:r>
                                <w:rPr>
                                  <w:sz w:val="18"/>
                                </w:rPr>
                                <w:t>2</w:t>
                              </w:r>
                            </w:p>
                          </w:txbxContent>
                        </wps:txbx>
                        <wps:bodyPr lIns="0" tIns="0" rIns="0" bIns="0" upright="1"/>
                      </wps:wsp>
                      <wps:wsp>
                        <wps:cNvPr id="588" name="Text Box 681"/>
                        <wps:cNvSpPr txBox="1"/>
                        <wps:spPr>
                          <a:xfrm>
                            <a:off x="7431" y="11400"/>
                            <a:ext cx="110" cy="200"/>
                          </a:xfrm>
                          <a:prstGeom prst="rect">
                            <a:avLst/>
                          </a:prstGeom>
                          <a:noFill/>
                          <a:ln>
                            <a:noFill/>
                          </a:ln>
                        </wps:spPr>
                        <wps:txbx>
                          <w:txbxContent>
                            <w:p>
                              <w:pPr>
                                <w:spacing w:before="0" w:line="199" w:lineRule="exact"/>
                                <w:ind w:left="0" w:right="0" w:firstLine="0"/>
                                <w:jc w:val="left"/>
                                <w:rPr>
                                  <w:sz w:val="18"/>
                                </w:rPr>
                              </w:pPr>
                              <w:r>
                                <w:rPr>
                                  <w:sz w:val="18"/>
                                </w:rPr>
                                <w:t>3</w:t>
                              </w:r>
                            </w:p>
                          </w:txbxContent>
                        </wps:txbx>
                        <wps:bodyPr lIns="0" tIns="0" rIns="0" bIns="0" upright="1"/>
                      </wps:wsp>
                      <wps:wsp>
                        <wps:cNvPr id="589" name="Text Box 682"/>
                        <wps:cNvSpPr txBox="1"/>
                        <wps:spPr>
                          <a:xfrm>
                            <a:off x="9129" y="11400"/>
                            <a:ext cx="110" cy="200"/>
                          </a:xfrm>
                          <a:prstGeom prst="rect">
                            <a:avLst/>
                          </a:prstGeom>
                          <a:noFill/>
                          <a:ln>
                            <a:noFill/>
                          </a:ln>
                        </wps:spPr>
                        <wps:txbx>
                          <w:txbxContent>
                            <w:p>
                              <w:pPr>
                                <w:spacing w:before="0" w:line="199" w:lineRule="exact"/>
                                <w:ind w:left="0" w:right="0" w:firstLine="0"/>
                                <w:jc w:val="left"/>
                                <w:rPr>
                                  <w:sz w:val="18"/>
                                </w:rPr>
                              </w:pPr>
                              <w:r>
                                <w:rPr>
                                  <w:sz w:val="18"/>
                                </w:rPr>
                                <w:t>4</w:t>
                              </w:r>
                            </w:p>
                          </w:txbxContent>
                        </wps:txbx>
                        <wps:bodyPr lIns="0" tIns="0" rIns="0" bIns="0" upright="1"/>
                      </wps:wsp>
                      <wps:wsp>
                        <wps:cNvPr id="590" name="Text Box 683"/>
                        <wps:cNvSpPr txBox="1"/>
                        <wps:spPr>
                          <a:xfrm>
                            <a:off x="10827" y="11400"/>
                            <a:ext cx="110" cy="200"/>
                          </a:xfrm>
                          <a:prstGeom prst="rect">
                            <a:avLst/>
                          </a:prstGeom>
                          <a:noFill/>
                          <a:ln>
                            <a:noFill/>
                          </a:ln>
                        </wps:spPr>
                        <wps:txbx>
                          <w:txbxContent>
                            <w:p>
                              <w:pPr>
                                <w:spacing w:before="0" w:line="199" w:lineRule="exact"/>
                                <w:ind w:left="0" w:right="0" w:firstLine="0"/>
                                <w:jc w:val="left"/>
                                <w:rPr>
                                  <w:sz w:val="18"/>
                                </w:rPr>
                              </w:pPr>
                              <w:r>
                                <w:rPr>
                                  <w:sz w:val="18"/>
                                </w:rPr>
                                <w:t>5</w:t>
                              </w:r>
                            </w:p>
                          </w:txbxContent>
                        </wps:txbx>
                        <wps:bodyPr lIns="0" tIns="0" rIns="0" bIns="0" upright="1"/>
                      </wps:wsp>
                      <wps:wsp>
                        <wps:cNvPr id="591" name="Text Box 684"/>
                        <wps:cNvSpPr txBox="1"/>
                        <wps:spPr>
                          <a:xfrm>
                            <a:off x="6074" y="11668"/>
                            <a:ext cx="1124" cy="221"/>
                          </a:xfrm>
                          <a:prstGeom prst="rect">
                            <a:avLst/>
                          </a:prstGeom>
                          <a:noFill/>
                          <a:ln>
                            <a:noFill/>
                          </a:ln>
                        </wps:spPr>
                        <wps:txbx>
                          <w:txbxContent>
                            <w:p>
                              <w:pPr>
                                <w:spacing w:before="0" w:line="221" w:lineRule="exact"/>
                                <w:ind w:left="0" w:right="0" w:firstLine="0"/>
                                <w:jc w:val="left"/>
                                <w:rPr>
                                  <w:sz w:val="20"/>
                                </w:rPr>
                              </w:pPr>
                              <w:r>
                                <w:rPr>
                                  <w:sz w:val="20"/>
                                </w:rPr>
                                <w:t>No. of Weeks</w:t>
                              </w:r>
                            </w:p>
                          </w:txbxContent>
                        </wps:txbx>
                        <wps:bodyPr lIns="0" tIns="0" rIns="0" bIns="0" upright="1"/>
                      </wps:wsp>
                      <wps:wsp>
                        <wps:cNvPr id="592" name="Text Box 685"/>
                        <wps:cNvSpPr txBox="1"/>
                        <wps:spPr>
                          <a:xfrm>
                            <a:off x="2775" y="12618"/>
                            <a:ext cx="695" cy="200"/>
                          </a:xfrm>
                          <a:prstGeom prst="rect">
                            <a:avLst/>
                          </a:prstGeom>
                          <a:noFill/>
                          <a:ln>
                            <a:noFill/>
                          </a:ln>
                        </wps:spPr>
                        <wps:txbx>
                          <w:txbxContent>
                            <w:p>
                              <w:pPr>
                                <w:spacing w:before="0" w:line="199" w:lineRule="exact"/>
                                <w:ind w:left="0" w:right="0" w:firstLine="0"/>
                                <w:jc w:val="left"/>
                                <w:rPr>
                                  <w:sz w:val="18"/>
                                </w:rPr>
                              </w:pPr>
                              <w:r>
                                <w:rPr>
                                  <w:sz w:val="18"/>
                                </w:rPr>
                                <w:t>Sample 1</w:t>
                              </w:r>
                            </w:p>
                          </w:txbxContent>
                        </wps:txbx>
                        <wps:bodyPr lIns="0" tIns="0" rIns="0" bIns="0" upright="1"/>
                      </wps:wsp>
                      <wps:wsp>
                        <wps:cNvPr id="593" name="Text Box 686"/>
                        <wps:cNvSpPr txBox="1"/>
                        <wps:spPr>
                          <a:xfrm>
                            <a:off x="4129" y="12618"/>
                            <a:ext cx="695" cy="200"/>
                          </a:xfrm>
                          <a:prstGeom prst="rect">
                            <a:avLst/>
                          </a:prstGeom>
                          <a:noFill/>
                          <a:ln>
                            <a:noFill/>
                          </a:ln>
                        </wps:spPr>
                        <wps:txbx>
                          <w:txbxContent>
                            <w:p>
                              <w:pPr>
                                <w:spacing w:before="0" w:line="199" w:lineRule="exact"/>
                                <w:ind w:left="0" w:right="0" w:firstLine="0"/>
                                <w:jc w:val="left"/>
                                <w:rPr>
                                  <w:sz w:val="18"/>
                                </w:rPr>
                              </w:pPr>
                              <w:r>
                                <w:rPr>
                                  <w:sz w:val="18"/>
                                </w:rPr>
                                <w:t>Sample 2</w:t>
                              </w:r>
                            </w:p>
                          </w:txbxContent>
                        </wps:txbx>
                        <wps:bodyPr lIns="0" tIns="0" rIns="0" bIns="0" upright="1"/>
                      </wps:wsp>
                      <wps:wsp>
                        <wps:cNvPr id="594" name="Text Box 687"/>
                        <wps:cNvSpPr txBox="1"/>
                        <wps:spPr>
                          <a:xfrm>
                            <a:off x="5482" y="12618"/>
                            <a:ext cx="695" cy="200"/>
                          </a:xfrm>
                          <a:prstGeom prst="rect">
                            <a:avLst/>
                          </a:prstGeom>
                          <a:noFill/>
                          <a:ln>
                            <a:noFill/>
                          </a:ln>
                        </wps:spPr>
                        <wps:txbx>
                          <w:txbxContent>
                            <w:p>
                              <w:pPr>
                                <w:spacing w:before="0" w:line="199" w:lineRule="exact"/>
                                <w:ind w:left="0" w:right="0" w:firstLine="0"/>
                                <w:jc w:val="left"/>
                                <w:rPr>
                                  <w:sz w:val="18"/>
                                </w:rPr>
                              </w:pPr>
                              <w:r>
                                <w:rPr>
                                  <w:sz w:val="18"/>
                                </w:rPr>
                                <w:t>Sample 3</w:t>
                              </w:r>
                            </w:p>
                          </w:txbxContent>
                        </wps:txbx>
                        <wps:bodyPr lIns="0" tIns="0" rIns="0" bIns="0" upright="1"/>
                      </wps:wsp>
                      <wps:wsp>
                        <wps:cNvPr id="595" name="Text Box 688"/>
                        <wps:cNvSpPr txBox="1"/>
                        <wps:spPr>
                          <a:xfrm>
                            <a:off x="6835" y="12618"/>
                            <a:ext cx="695" cy="200"/>
                          </a:xfrm>
                          <a:prstGeom prst="rect">
                            <a:avLst/>
                          </a:prstGeom>
                          <a:noFill/>
                          <a:ln>
                            <a:noFill/>
                          </a:ln>
                        </wps:spPr>
                        <wps:txbx>
                          <w:txbxContent>
                            <w:p>
                              <w:pPr>
                                <w:spacing w:before="0" w:line="199" w:lineRule="exact"/>
                                <w:ind w:left="0" w:right="0" w:firstLine="0"/>
                                <w:jc w:val="left"/>
                                <w:rPr>
                                  <w:sz w:val="18"/>
                                </w:rPr>
                              </w:pPr>
                              <w:r>
                                <w:rPr>
                                  <w:sz w:val="18"/>
                                </w:rPr>
                                <w:t>Sample 4</w:t>
                              </w:r>
                            </w:p>
                          </w:txbxContent>
                        </wps:txbx>
                        <wps:bodyPr lIns="0" tIns="0" rIns="0" bIns="0" upright="1"/>
                      </wps:wsp>
                      <wps:wsp>
                        <wps:cNvPr id="596" name="Text Box 689"/>
                        <wps:cNvSpPr txBox="1"/>
                        <wps:spPr>
                          <a:xfrm>
                            <a:off x="8188" y="12618"/>
                            <a:ext cx="695" cy="200"/>
                          </a:xfrm>
                          <a:prstGeom prst="rect">
                            <a:avLst/>
                          </a:prstGeom>
                          <a:noFill/>
                          <a:ln>
                            <a:noFill/>
                          </a:ln>
                        </wps:spPr>
                        <wps:txbx>
                          <w:txbxContent>
                            <w:p>
                              <w:pPr>
                                <w:spacing w:before="0" w:line="199" w:lineRule="exact"/>
                                <w:ind w:left="0" w:right="0" w:firstLine="0"/>
                                <w:jc w:val="left"/>
                                <w:rPr>
                                  <w:sz w:val="18"/>
                                </w:rPr>
                              </w:pPr>
                              <w:r>
                                <w:rPr>
                                  <w:sz w:val="18"/>
                                </w:rPr>
                                <w:t>Sample 5</w:t>
                              </w:r>
                            </w:p>
                          </w:txbxContent>
                        </wps:txbx>
                        <wps:bodyPr lIns="0" tIns="0" rIns="0" bIns="0" upright="1"/>
                      </wps:wsp>
                      <wps:wsp>
                        <wps:cNvPr id="597" name="Text Box 690"/>
                        <wps:cNvSpPr txBox="1"/>
                        <wps:spPr>
                          <a:xfrm>
                            <a:off x="9542" y="12618"/>
                            <a:ext cx="695" cy="200"/>
                          </a:xfrm>
                          <a:prstGeom prst="rect">
                            <a:avLst/>
                          </a:prstGeom>
                          <a:noFill/>
                          <a:ln>
                            <a:noFill/>
                          </a:ln>
                        </wps:spPr>
                        <wps:txbx>
                          <w:txbxContent>
                            <w:p>
                              <w:pPr>
                                <w:spacing w:before="0" w:line="199" w:lineRule="exact"/>
                                <w:ind w:left="0" w:right="0" w:firstLine="0"/>
                                <w:jc w:val="left"/>
                                <w:rPr>
                                  <w:sz w:val="18"/>
                                </w:rPr>
                              </w:pPr>
                              <w:r>
                                <w:rPr>
                                  <w:sz w:val="18"/>
                                </w:rPr>
                                <w:t>Sample 6</w:t>
                              </w:r>
                            </w:p>
                          </w:txbxContent>
                        </wps:txbx>
                        <wps:bodyPr lIns="0" tIns="0" rIns="0" bIns="0" upright="1"/>
                      </wps:wsp>
                    </wpg:wgp>
                  </a:graphicData>
                </a:graphic>
              </wp:anchor>
            </w:drawing>
          </mc:Choice>
          <mc:Fallback>
            <w:pict>
              <v:group id="Group 637" o:spid="_x0000_s1026" o:spt="203" style="position:absolute;left:0pt;margin-left:71.6pt;margin-top:336.05pt;height:314.25pt;width:481.5pt;mso-position-horizontal-relative:page;mso-position-vertical-relative:page;z-index:15825920;mso-width-relative:page;mso-height-relative:page;" coordorigin="1433,6722" coordsize="9630,6285" o:gfxdata="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">
                <o:lock v:ext="edit" aspectratio="f"/>
                <v:shape id="FreeForm 638" o:spid="_x0000_s1026" o:spt="100" style="position:absolute;left:2383;top:10958;height:224;width:8487;" filled="f" stroked="t" coordsize="8487,224" o:gfxdata="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XaDO&#10;wAAAANwAAAAPAAAAAAAAAAEAIAAAACIAAABkcnMvZG93bnJldi54bWxQSwECFAAUAAAACACHTuJA&#10;My8FnjsAAAA5AAAAEAAAAAAAAAABACAAAAAPAQAAZHJzL3NoYXBleG1sLnhtbFBLBQYAAAAABgAG&#10;AFsBAAC5AwAAAAA=&#10;" path="m0,224l8487,224m0,111l8487,111m0,0l8487,0e">
                  <v:fill on="f" focussize="0,0"/>
                  <v:stroke weight="0.72pt" color="#F1F1F1" joinstyle="round"/>
                  <v:imagedata o:title=""/>
                  <o:lock v:ext="edit" aspectratio="f"/>
                </v:shape>
                <v:line id="Lines 639" o:spid="_x0000_s1026" o:spt="20" style="position:absolute;left:2383;top:10848;height:0;width:3343;" filled="f" stroked="t" coordsize="21600,21600" o:gfxdata="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VP1T&#10;wAAAANwAAAAPAAAAAAAAAAEAIAAAACIAAABkcnMvZG93bnJldi54bWxQSwECFAAUAAAACACHTuJA&#10;My8FnjsAAAA5AAAAEAAAAAAAAAABACAAAAAPAQAAZHJzL3NoYXBleG1sLnhtbFBLBQYAAAAABgAG&#10;AFsBAAC5AwAAAAA=&#10;">
                  <v:fill on="f" focussize="0,0"/>
                  <v:stroke weight="0.72pt" color="#F1F1F1" joinstyle="round"/>
                  <v:imagedata o:title=""/>
                  <o:lock v:ext="edit" aspectratio="f"/>
                </v:line>
                <v:shape id="FreeForm 640" o:spid="_x0000_s1026" o:spt="100" style="position:absolute;left:2383;top:10404;height:224;width:8487;" filled="f" stroked="t" coordsize="8487,224" o:gfxdata="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w5si&#10;wAAAANwAAAAPAAAAAAAAAAEAIAAAACIAAABkcnMvZG93bnJldi54bWxQSwECFAAUAAAACACHTuJA&#10;My8FnjsAAAA5AAAAEAAAAAAAAAABACAAAAAPAQAAZHJzL3NoYXBleG1sLnhtbFBLBQYAAAAABgAG&#10;AFsBAAC5AwAAAAA=&#10;" path="m0,223l8487,223m0,110l8487,110m0,0l8487,0e">
                  <v:fill on="f" focussize="0,0"/>
                  <v:stroke weight="0.72pt" color="#F1F1F1" joinstyle="round"/>
                  <v:imagedata o:title=""/>
                  <o:lock v:ext="edit" aspectratio="f"/>
                </v:shape>
                <v:shape id="FreeForm 641" o:spid="_x0000_s1026" o:spt="100" style="position:absolute;left:2383;top:9739;height:555;width:6737;" filled="f" stroked="t" coordsize="6737,555" o:gfxdata="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W5Hm8AAAA&#10;3AAAAA8AAAAAAAAAAQAgAAAAIgAAAGRycy9kb3ducmV2LnhtbFBLAQIUABQAAAAIAIdO4kAzLwWe&#10;OwAAADkAAAAQAAAAAAAAAAEAIAAAAAsBAABkcnMvc2hhcGV4bWwueG1sUEsFBgAAAAAGAAYAWwEA&#10;ALUDAAAAAA==&#10;" path="m0,555l1647,555m0,334l3343,334m0,223l5040,223m0,111l5040,111m0,0l6737,0e">
                  <v:fill on="f" focussize="0,0"/>
                  <v:stroke weight="0.72pt" color="#F1F1F1" joinstyle="round"/>
                  <v:imagedata o:title=""/>
                  <o:lock v:ext="edit" aspectratio="f"/>
                </v:shape>
                <v:shape id="FreeForm 642" o:spid="_x0000_s1026" o:spt="100" style="position:absolute;left:2383;top:8186;height:1332;width:8487;" filled="f" stroked="t" coordsize="8487,1332" o:gfxdata="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1n6q/&#10;AAAA3AAAAA8AAAAAAAAAAQAgAAAAIgAAAGRycy9kb3ducmV2LnhtbFBLAQIUABQAAAAIAIdO4kAz&#10;LwWeOwAAADkAAAAQAAAAAAAAAAEAIAAAAA4BAABkcnMvc2hhcGV4bWwueG1sUEsFBgAAAAAGAAYA&#10;WwEAALgDAAAAAA==&#10;" path="m0,1332l8487,1332m0,1222l8487,1222m0,1109l8487,1109m0,999l8487,999m0,778l8487,778m0,668l8487,668m0,555l8487,555m0,444l8487,444m0,224l8487,224m0,113l8487,113m0,0l8487,0e">
                  <v:fill on="f" focussize="0,0"/>
                  <v:stroke weight="0.72pt" color="#F1F1F1" joinstyle="round"/>
                  <v:imagedata o:title=""/>
                  <o:lock v:ext="edit" aspectratio="f"/>
                </v:shape>
                <v:line id="Lines 643" o:spid="_x0000_s1026" o:spt="20" style="position:absolute;left:2383;top:8076;height:0;width:1647;" filled="f" stroked="t" coordsize="21600,21600" o:gfxdata="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KFZhugAAANwA&#10;AAAPAAAAAAAAAAEAIAAAACIAAABkcnMvZG93bnJldi54bWxQSwECFAAUAAAACACHTuJAMy8FnjsA&#10;AAA5AAAAEAAAAAAAAAABACAAAAAJAQAAZHJzL3NoYXBleG1sLnhtbFBLBQYAAAAABgAGAFsBAACz&#10;AwAAAAA=&#10;">
                  <v:fill on="f" focussize="0,0"/>
                  <v:stroke weight="0.72pt" color="#F1F1F1" joinstyle="round"/>
                  <v:imagedata o:title=""/>
                  <o:lock v:ext="edit" aspectratio="f"/>
                </v:line>
                <v:shape id="FreeForm 644" o:spid="_x0000_s1026" o:spt="100" style="position:absolute;left:2383;top:7521;height:334;width:8487;" filled="f" stroked="t" coordsize="8487,334" o:gfxdata="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LzUS8AAAA&#10;3AAAAA8AAAAAAAAAAQAgAAAAIgAAAGRycy9kb3ducmV2LnhtbFBLAQIUABQAAAAIAIdO4kAzLwWe&#10;OwAAADkAAAAQAAAAAAAAAAEAIAAAAAsBAABkcnMvc2hhcGV4bWwueG1sUEsFBgAAAAAGAAYAWwEA&#10;ALUDAAAAAA==&#10;" path="m0,333l8487,333m0,223l8487,223m0,112l8487,112m0,0l8487,0e">
                  <v:fill on="f" focussize="0,0"/>
                  <v:stroke weight="0.72pt" color="#F1F1F1" joinstyle="round"/>
                  <v:imagedata o:title=""/>
                  <o:lock v:ext="edit" aspectratio="f"/>
                </v:shape>
                <v:line id="Lines 645" o:spid="_x0000_s1026" o:spt="20" style="position:absolute;left:2383;top:10738;height:0;width:8487;" filled="f" stroked="t" coordsize="21600,21600" o:gfxdata="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u6K6a/&#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line id="Lines 646" o:spid="_x0000_s1026" o:spt="20" style="position:absolute;left:2383;top:10183;height:0;width:1647;" filled="f" stroked="t" coordsize="21600,21600" o:gfxdata="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2jj2/&#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line id="Lines 647" o:spid="_x0000_s1026" o:spt="20" style="position:absolute;left:2383;top:9629;height:0;width:8487;" filled="f" stroked="t" coordsize="21600,21600" o:gfxdata="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fFkm/&#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line id="Lines 648" o:spid="_x0000_s1026" o:spt="20" style="position:absolute;left:2383;top:9074;height:0;width:5041;" filled="f" stroked="t" coordsize="21600,21600" o:gfxdata="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Ts9K/&#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shape id="FreeForm 649" o:spid="_x0000_s1026" o:spt="100" style="position:absolute;left:2383;top:7411;height:1109;width:8487;" filled="f" stroked="t" coordsize="8487,1109" o:gfxdata="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WGWPb4A&#10;AADcAAAADwAAAAAAAAABACAAAAAiAAAAZHJzL2Rvd25yZXYueG1sUEsBAhQAFAAAAAgAh07iQDMv&#10;BZ47AAAAOQAAABAAAAAAAAAAAQAgAAAADQEAAGRycy9zaGFwZXhtbC54bWxQSwUGAAAAAAYABgBb&#10;AQAAtwMAAAAA&#10;" path="m0,1109l8487,1109m0,555l8487,555m0,0l8487,0e">
                  <v:fill on="f" focussize="0,0"/>
                  <v:stroke weight="0.72pt" color="#D9D9D9" joinstyle="round"/>
                  <v:imagedata o:title=""/>
                  <o:lock v:ext="edit" aspectratio="f"/>
                </v:shape>
                <v:shape id="FreeForm 650" o:spid="_x0000_s1026" o:spt="100" style="position:absolute;left:2721;top:7411;height:3881;width:1020;" filled="f" stroked="t" coordsize="1020,3881" o:gfxdata="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8WTGS&#10;wAAAANwAAAAPAAAAAAAAAAEAIAAAACIAAABkcnMvZG93bnJldi54bWxQSwECFAAUAAAACACHTuJA&#10;My8FnjsAAAA5AAAAEAAAAAAAAAABACAAAAAPAQAAZHJzL3NoYXBleG1sLnhtbFBLBQYAAAAABgAG&#10;AFsBAAC5AwAAAAA=&#10;" path="m0,0l0,3881m340,0l340,3881m679,0l679,3881m1020,0l1020,3881e">
                  <v:fill on="f" focussize="0,0"/>
                  <v:stroke weight="0.72pt" color="#F1F1F1" joinstyle="round"/>
                  <v:imagedata o:title=""/>
                  <o:lock v:ext="edit" aspectratio="f"/>
                </v:shape>
                <v:shape id="FreeForm 651" o:spid="_x0000_s1026" o:spt="100" style="position:absolute;left:4130;top:8076;height:2218;width:6740;" filled="f" stroked="t" coordsize="6740,2218" o:gfxdata="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DPbY74A&#10;AADcAAAADwAAAAAAAAABACAAAAAiAAAAZHJzL2Rvd25yZXYueG1sUEsBAhQAFAAAAAgAh07iQDMv&#10;BZ47AAAAOQAAABAAAAAAAAAAAQAgAAAADQEAAGRycy9zaGFwZXhtbC54bWxQSwUGAAAAAAYABgBb&#10;AQAAtwMAAAAA&#10;" path="m1,2218l6740,2218m0,0l6740,0e">
                  <v:fill on="f" focussize="0,0"/>
                  <v:stroke weight="0.72pt" color="#F1F1F1" joinstyle="round"/>
                  <v:imagedata o:title=""/>
                  <o:lock v:ext="edit" aspectratio="f"/>
                </v:shape>
                <v:shape id="FreeForm 652" o:spid="_x0000_s1026" o:spt="100" style="position:absolute;left:4130;top:10181;height:8;width:6740;" filled="f" stroked="t" coordsize="6740,8" o:gfxdata="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Dup1ugAAANwA&#10;AAAPAAAAAAAAAAEAIAAAACIAAABkcnMvZG93bnJldi54bWxQSwECFAAUAAAACACHTuJAMy8FnjsA&#10;AAA5AAAAEAAAAAAAAAABACAAAAAJAQAAZHJzL3NoYXBleG1sLnhtbFBLBQYAAAAABgAGAFsBAACz&#10;AwAAAAA=&#10;" path="m0,0l6740,0m0,7l6740,7e">
                  <v:fill on="f" focussize="0,0"/>
                  <v:stroke weight="0.57pt" color="#D9D9D9" joinstyle="round"/>
                  <v:imagedata o:title=""/>
                  <o:lock v:ext="edit" aspectratio="f"/>
                </v:shape>
                <v:shape id="FreeForm 653" o:spid="_x0000_s1026" o:spt="100" style="position:absolute;left:4420;top:7411;height:3881;width:1018;" filled="f" stroked="t" coordsize="1018,3881" o:gfxdata="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gSAavQAA&#10;ANwAAAAPAAAAAAAAAAEAIAAAACIAAABkcnMvZG93bnJldi54bWxQSwECFAAUAAAACACHTuJAMy8F&#10;njsAAAA5AAAAEAAAAAAAAAABACAAAAAMAQAAZHJzL3NoYXBleG1sLnhtbFBLBQYAAAAABgAGAFsB&#10;AAC2AwAAAAA=&#10;" path="m0,0l0,3881m338,0l338,3881m679,0l679,3881m1017,0l1017,3881e">
                  <v:fill on="f" focussize="0,0"/>
                  <v:stroke weight="0.72pt" color="#F1F1F1" joinstyle="round"/>
                  <v:imagedata o:title=""/>
                  <o:lock v:ext="edit" aspectratio="f"/>
                </v:shape>
                <v:shape id="FreeForm 654" o:spid="_x0000_s1026" o:spt="100" style="position:absolute;left:5827;top:10072;height:776;width:5043;" filled="f" stroked="t" coordsize="5043,776" o:gfxdata="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f8Ft74A&#10;AADcAAAADwAAAAAAAAABACAAAAAiAAAAZHJzL2Rvd25yZXYueG1sUEsBAhQAFAAAAAgAh07iQDMv&#10;BZ47AAAAOQAAABAAAAAAAAAAAQAgAAAADQEAAGRycy9zaGFwZXhtbC54bWxQSwUGAAAAAAYABgBb&#10;AQAAtwMAAAAA&#10;" path="m0,775l5043,775m0,0l1597,0e">
                  <v:fill on="f" focussize="0,0"/>
                  <v:stroke weight="0.72pt" color="#F1F1F1" joinstyle="round"/>
                  <v:imagedata o:title=""/>
                  <o:lock v:ext="edit" aspectratio="f"/>
                </v:shape>
                <v:shape id="FreeForm 655" o:spid="_x0000_s1026" o:spt="100" style="position:absolute;left:6117;top:7411;height:3881;width:1018;" filled="f" stroked="t" coordsize="1018,3881" o:gfxdata="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B8b9r4A&#10;AADcAAAADwAAAAAAAAABACAAAAAiAAAAZHJzL2Rvd25yZXYueG1sUEsBAhQAFAAAAAgAh07iQDMv&#10;BZ47AAAAOQAAABAAAAAAAAAAAQAgAAAADQEAAGRycy9zaGFwZXhtbC54bWxQSwUGAAAAAAYABgBb&#10;AQAAtwMAAAAA&#10;" path="m0,0l0,3881m338,0l338,3881m679,0l679,3881m1017,0l1017,3881e">
                  <v:fill on="f" focussize="0,0"/>
                  <v:stroke weight="0.72pt" color="#F1F1F1" joinstyle="round"/>
                  <v:imagedata o:title=""/>
                  <o:lock v:ext="edit" aspectratio="f"/>
                </v:shape>
                <v:shape id="FreeForm 656" o:spid="_x0000_s1026" o:spt="100" style="position:absolute;left:7524;top:9849;height:224;width:3346;" filled="f" stroked="t" coordsize="3346,224" o:gfxdata="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uWjL4A&#10;AADcAAAADwAAAAAAAAABACAAAAAiAAAAZHJzL2Rvd25yZXYueG1sUEsBAhQAFAAAAAgAh07iQDMv&#10;BZ47AAAAOQAAABAAAAAAAAAAAQAgAAAADQEAAGRycy9zaGFwZXhtbC54bWxQSwUGAAAAAAYABgBb&#10;AQAAtwMAAAAA&#10;" path="m0,223l1596,223m0,112l3346,112m0,0l3346,0e">
                  <v:fill on="f" focussize="0,0"/>
                  <v:stroke weight="0.72pt" color="#F1F1F1" joinstyle="round"/>
                  <v:imagedata o:title=""/>
                  <o:lock v:ext="edit" aspectratio="f"/>
                </v:shape>
                <v:line id="Lines 657" o:spid="_x0000_s1026" o:spt="20" style="position:absolute;left:7524;top:9074;height:0;width:3346;" filled="f" stroked="t" coordsize="21600,21600" o:gfxdata="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XPc9L4A&#10;AADcAAAADwAAAAAAAAABACAAAAAiAAAAZHJzL2Rvd25yZXYueG1sUEsBAhQAFAAAAAgAh07iQDMv&#10;BZ47AAAAOQAAABAAAAAAAAAAAQAgAAAADQEAAGRycy9zaGFwZXhtbC54bWxQSwUGAAAAAAYABgBb&#10;AQAAtwMAAAAA&#10;">
                  <v:fill on="f" focussize="0,0"/>
                  <v:stroke weight="0.72pt" color="#D9D9D9" joinstyle="round"/>
                  <v:imagedata o:title=""/>
                  <o:lock v:ext="edit" aspectratio="f"/>
                </v:line>
                <v:shape id="FreeForm 658" o:spid="_x0000_s1026" o:spt="100" style="position:absolute;left:7814;top:7411;height:3881;width:1018;" filled="f" stroked="t" coordsize="1018,3881" o:gfxdata="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2g4K/&#10;AAAA3AAAAA8AAAAAAAAAAQAgAAAAIgAAAGRycy9kb3ducmV2LnhtbFBLAQIUABQAAAAIAIdO4kAz&#10;LwWeOwAAADkAAAAQAAAAAAAAAAEAIAAAAA4BAABkcnMvc2hhcGV4bWwueG1sUEsFBgAAAAAGAAYA&#10;WwEAALgDAAAAAA==&#10;" path="m0,0l0,3881m341,0l341,3881m680,0l680,3881m1018,0l1018,3881e">
                  <v:fill on="f" focussize="0,0"/>
                  <v:stroke weight="0.72pt" color="#F1F1F1" joinstyle="round"/>
                  <v:imagedata o:title=""/>
                  <o:lock v:ext="edit" aspectratio="f"/>
                </v:shape>
                <v:shape id="FreeForm 659" o:spid="_x0000_s1026" o:spt="100" style="position:absolute;left:9220;top:9739;height:334;width:1649;" filled="f" stroked="t" coordsize="1649,334" o:gfxdata="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FvEy/&#10;AAAA3AAAAA8AAAAAAAAAAQAgAAAAIgAAAGRycy9kb3ducmV2LnhtbFBLAQIUABQAAAAIAIdO4kAz&#10;LwWeOwAAADkAAAAQAAAAAAAAAAEAIAAAAA4BAABkcnMvc2hhcGV4bWwueG1sUEsFBgAAAAAGAAYA&#10;WwEAALgDAAAAAA==&#10;" path="m0,334l1649,334m0,0l1649,0e">
                  <v:fill on="f" focussize="0,0"/>
                  <v:stroke weight="0.72pt" color="#F1F1F1" joinstyle="round"/>
                  <v:imagedata o:title=""/>
                  <o:lock v:ext="edit" aspectratio="f"/>
                </v:shape>
                <v:shape id="FreeForm 660" o:spid="_x0000_s1026" o:spt="100" style="position:absolute;left:9511;top:7411;height:3881;width:1020;" filled="f" stroked="t" coordsize="1020,3881" o:gfxdata="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Nfsv&#10;wAAAANwAAAAPAAAAAAAAAAEAIAAAACIAAABkcnMvZG93bnJldi54bWxQSwECFAAUAAAACACHTuJA&#10;My8FnjsAAAA5AAAAEAAAAAAAAAABACAAAAAPAQAAZHJzL3NoYXBleG1sLnhtbFBLBQYAAAAABgAG&#10;AFsBAAC5AwAAAAA=&#10;" path="m0,0l0,3881m341,0l341,3881m679,0l679,3881m1020,0l1020,3881e">
                  <v:fill on="f" focussize="0,0"/>
                  <v:stroke weight="0.72pt" color="#F1F1F1" joinstyle="round"/>
                  <v:imagedata o:title=""/>
                  <o:lock v:ext="edit" aspectratio="f"/>
                </v:shape>
                <v:shape id="FreeForm 661" o:spid="_x0000_s1026" o:spt="100" style="position:absolute;left:4080;top:7411;height:3881;width:5093;" filled="f" stroked="t" coordsize="5093,3881" o:gfxdata="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vkInugAAANwA&#10;AAAPAAAAAAAAAAEAIAAAACIAAABkcnMvZG93bnJldi54bWxQSwECFAAUAAAACACHTuJAMy8FnjsA&#10;AAA5AAAAEAAAAAAAAAABACAAAAAJAQAAZHJzL3NoYXBleG1sLnhtbFBLBQYAAAAABgAGAFsBAACz&#10;AwAAAAA=&#10;" path="m0,2954l0,3881m0,2820l0,2854m0,715l0,2719m0,0l0,614m1697,3508l1697,3881m1697,2709l1697,3408m1697,0l1697,2608m3396,2755l3396,3881m3396,2599l3396,2654m3396,2467l3396,2498m3396,1735l3396,2366m3396,0l3396,1634m5093,2776l5093,3881m5093,2354l5093,2676m5093,0l5093,2253e">
                  <v:fill on="f" focussize="0,0"/>
                  <v:stroke weight="0.72pt" color="#D9D9D9" joinstyle="round"/>
                  <v:imagedata o:title=""/>
                  <o:lock v:ext="edit" aspectratio="f"/>
                </v:shape>
                <v:line id="Lines 662" o:spid="_x0000_s1026" o:spt="20" style="position:absolute;left:10870;top:7411;height:3881;width:0;" filled="f" stroked="t" coordsize="21600,21600" o:gfxdata="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tyc2q/&#10;AAAA3AAAAA8AAAAAAAAAAQAgAAAAIgAAAGRycy9kb3ducmV2LnhtbFBLAQIUABQAAAAIAIdO4kAz&#10;LwWeOwAAADkAAAAQAAAAAAAAAAEAIAAAAA4BAABkcnMvc2hhcGV4bWwueG1sUEsFBgAAAAAGAAYA&#10;WwEAALgDAAAAAA==&#10;">
                  <v:fill on="f" focussize="0,0"/>
                  <v:stroke weight="0.72pt" color="#D9D9D9" joinstyle="round"/>
                  <v:imagedata o:title=""/>
                  <o:lock v:ext="edit" aspectratio="f"/>
                </v:line>
                <v:shape id="FreeForm 663" o:spid="_x0000_s1026" o:spt="100" style="position:absolute;left:2383;top:7411;height:3881;width:8487;" filled="f" stroked="t" coordsize="8487,3881" o:gfxdata="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tECLC8AAAA&#10;3AAAAA8AAAAAAAAAAQAgAAAAIgAAAGRycy9kb3ducmV2LnhtbFBLAQIUABQAAAAIAIdO4kAzLwWe&#10;OwAAADkAAAAQAAAAAAAAAAEAIAAAAAsBAABkcnMvc2hhcGV4bWwueG1sUEsFBgAAAAAGAAYAWwEA&#10;ALUDAAAAAA==&#10;" path="m0,3881l0,0m0,3881l8487,3881e">
                  <v:fill on="f" focussize="0,0"/>
                  <v:stroke weight="0.72pt" color="#BEBEBE" joinstyle="round"/>
                  <v:imagedata o:title=""/>
                  <o:lock v:ext="edit" aspectratio="f"/>
                </v:shape>
                <v:shape id="Picture 664" o:spid="_x0000_s1026" o:spt="75" alt="" type="#_x0000_t75" style="position:absolute;left:4022;top:8017;height:2910;width:5207;" filled="f" o:preferrelative="t" stroked="f" coordsize="21600,21600" o:gfxdata="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lPqqvQAA&#10;ANwAAAAPAAAAAAAAAAEAIAAAACIAAABkcnMvZG93bnJldi54bWxQSwECFAAUAAAACACHTuJAMy8F&#10;njsAAAA5AAAAEAAAAAAAAAABACAAAAAMAQAAZHJzL3NoYXBleG1sLnhtbFBLBQYAAAAABgAGAFsB&#10;AAC2AwAAAAA=&#10;">
                  <v:fill on="f" focussize="0,0"/>
                  <v:stroke on="f"/>
                  <v:imagedata r:id="rId87" o:title=""/>
                  <o:lock v:ext="edit" aspectratio="t"/>
                </v:shape>
                <v:line id="Lines 665" o:spid="_x0000_s1026" o:spt="20" style="position:absolute;left:2352;top:12720;height:0;width:384;" filled="f" stroked="t" coordsize="21600,21600" o:gfxdata="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7Nj&#10;c8EAAADcAAAADwAAAAAAAAABACAAAAAiAAAAZHJzL2Rvd25yZXYueG1sUEsBAhQAFAAAAAgAh07i&#10;QDMvBZ47AAAAOQAAABAAAAAAAAAAAQAgAAAAEAEAAGRycy9zaGFwZXhtbC54bWxQSwUGAAAAAAYA&#10;BgBbAQAAugMAAAAA&#10;">
                  <v:fill on="f" focussize="0,0"/>
                  <v:stroke weight="1.44pt" color="#5B9BD4" joinstyle="round"/>
                  <v:imagedata o:title=""/>
                  <o:lock v:ext="edit" aspectratio="f"/>
                </v:line>
                <v:rect id="Rectangles 666" o:spid="_x0000_s1026" o:spt="1" style="position:absolute;left:2493;top:12672;height:99;width:99;" fillcolor="#5B9BD4" filled="t" stroked="f" coordsize="21600,21600" o:gfxdata="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El61vQAA&#10;ANwAAAAPAAAAAAAAAAEAIAAAACIAAABkcnMvZG93bnJldi54bWxQSwECFAAUAAAACACHTuJAMy8F&#10;njsAAAA5AAAAEAAAAAAAAAABACAAAAAMAQAAZHJzL3NoYXBleG1sLnhtbFBLBQYAAAAABgAGAFsB&#10;AAC2AwAAAAA=&#10;">
                  <v:fill on="t" focussize="0,0"/>
                  <v:stroke on="f"/>
                  <v:imagedata o:title=""/>
                  <o:lock v:ext="edit" aspectratio="f"/>
                </v:rect>
                <v:rect id="Rectangles 667" o:spid="_x0000_s1026" o:spt="1" style="position:absolute;left:2493;top:12672;height:99;width:99;" filled="f" stroked="t" coordsize="21600,21600" o:gfxdata="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0w0S/&#10;AAAA3AAAAA8AAAAAAAAAAQAgAAAAIgAAAGRycy9kb3ducmV2LnhtbFBLAQIUABQAAAAIAIdO4kAz&#10;LwWeOwAAADkAAAAQAAAAAAAAAAEAIAAAAA4BAABkcnMvc2hhcGV4bWwueG1sUEsFBgAAAAAGAAYA&#10;WwEAALgDAAAAAA==&#10;">
                  <v:fill on="f" focussize="0,0"/>
                  <v:stroke weight="0.72pt" color="#5B9BD4" joinstyle="miter"/>
                  <v:imagedata o:title=""/>
                  <o:lock v:ext="edit" aspectratio="f"/>
                </v:rect>
                <v:shape id="Picture 668" o:spid="_x0000_s1026" o:spt="75" alt="" type="#_x0000_t75" style="position:absolute;left:3703;top:12664;height:113;width:384;" filled="f" o:preferrelative="t" stroked="f" coordsize="21600,21600" o:gfxdata="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5u4e/&#10;AAAA3AAAAA8AAAAAAAAAAQAgAAAAIgAAAGRycy9kb3ducmV2LnhtbFBLAQIUABQAAAAIAIdO4kAz&#10;LwWeOwAAADkAAAAQAAAAAAAAAAEAIAAAAA4BAABkcnMvc2hhcGV4bWwueG1sUEsFBgAAAAAGAAYA&#10;WwEAALgDAAAAAA==&#10;">
                  <v:fill on="f" focussize="0,0"/>
                  <v:stroke on="f"/>
                  <v:imagedata r:id="rId88" o:title=""/>
                  <o:lock v:ext="edit" aspectratio="t"/>
                </v:shape>
                <v:shape id="Picture 669" o:spid="_x0000_s1026" o:spt="75" alt="" type="#_x0000_t75" style="position:absolute;left:5056;top:12664;height:113;width:384;" filled="f" o:preferrelative="t" stroked="f" coordsize="21600,21600" o:gfxdata="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Qsh/C/&#10;AAAA3AAAAA8AAAAAAAAAAQAgAAAAIgAAAGRycy9kb3ducmV2LnhtbFBLAQIUABQAAAAIAIdO4kAz&#10;LwWeOwAAADkAAAAQAAAAAAAAAAEAIAAAAA4BAABkcnMvc2hhcGV4bWwueG1sUEsFBgAAAAAGAAYA&#10;WwEAALgDAAAAAA==&#10;">
                  <v:fill on="f" focussize="0,0"/>
                  <v:stroke on="f"/>
                  <v:imagedata r:id="rId89" o:title=""/>
                  <o:lock v:ext="edit" aspectratio="t"/>
                </v:shape>
                <v:shape id="Picture 670" o:spid="_x0000_s1026" o:spt="75" alt="" type="#_x0000_t75" style="position:absolute;left:6410;top:12664;height:113;width:384;" filled="f" o:preferrelative="t" stroked="f" coordsize="21600,21600" o:gfxdata="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04pn&#10;wAAAANwAAAAPAAAAAAAAAAEAIAAAACIAAABkcnMvZG93bnJldi54bWxQSwECFAAUAAAACACHTuJA&#10;My8FnjsAAAA5AAAAEAAAAAAAAAABACAAAAAPAQAAZHJzL3NoYXBleG1sLnhtbFBLBQYAAAAABgAG&#10;AFsBAAC5AwAAAAA=&#10;">
                  <v:fill on="f" focussize="0,0"/>
                  <v:stroke on="f"/>
                  <v:imagedata r:id="rId90" o:title=""/>
                  <o:lock v:ext="edit" aspectratio="t"/>
                </v:shape>
                <v:shape id="Picture 671" o:spid="_x0000_s1026" o:spt="75" alt="" type="#_x0000_t75" style="position:absolute;left:7761;top:12663;height:115;width:384;" filled="f" o:preferrelative="t" stroked="f" coordsize="21600,21600" o:gfxdata="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9JpugAAANwA&#10;AAAPAAAAAAAAAAEAIAAAACIAAABkcnMvZG93bnJldi54bWxQSwECFAAUAAAACACHTuJAMy8FnjsA&#10;AAA5AAAAEAAAAAAAAAABACAAAAAJAQAAZHJzL3NoYXBleG1sLnhtbFBLBQYAAAAABgAGAFsBAACz&#10;AwAAAAA=&#10;">
                  <v:fill on="f" focussize="0,0"/>
                  <v:stroke on="f"/>
                  <v:imagedata r:id="rId91" o:title=""/>
                  <o:lock v:ext="edit" aspectratio="t"/>
                </v:shape>
                <v:line id="Lines 672" o:spid="_x0000_s1026" o:spt="20" style="position:absolute;left:9115;top:12720;height:0;width:384;" filled="f" stroked="t" coordsize="21600,21600" o:gfxdata="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S0MPvQAA&#10;ANwAAAAPAAAAAAAAAAEAIAAAACIAAABkcnMvZG93bnJldi54bWxQSwECFAAUAAAACACHTuJAMy8F&#10;njsAAAA5AAAAEAAAAAAAAAABACAAAAAMAQAAZHJzL3NoYXBleG1sLnhtbFBLBQYAAAAABgAGAFsB&#10;AAC2AwAAAAA=&#10;">
                  <v:fill on="f" focussize="0,0"/>
                  <v:stroke weight="1.44pt" color="#6FAC46" joinstyle="round"/>
                  <v:imagedata o:title=""/>
                  <o:lock v:ext="edit" aspectratio="f"/>
                </v:line>
                <v:rect id="Rectangles 673" o:spid="_x0000_s1026" o:spt="1" style="position:absolute;left:9256;top:12672;height:99;width:101;" fillcolor="#6FAC46" filled="t" stroked="f" coordsize="21600,21600" o:gfxdata="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gqweOtwAAANwAAAAP&#10;AAAAAAAAAAEAIAAAACIAAABkcnMvZG93bnJldi54bWxQSwECFAAUAAAACACHTuJAMy8FnjsAAAA5&#10;AAAAEAAAAAAAAAABACAAAAAGAQAAZHJzL3NoYXBleG1sLnhtbFBLBQYAAAAABgAGAFsBAACwAwAA&#10;AAA=&#10;">
                  <v:fill on="t" focussize="0,0"/>
                  <v:stroke on="f"/>
                  <v:imagedata o:title=""/>
                  <o:lock v:ext="edit" aspectratio="f"/>
                </v:rect>
                <v:rect id="Rectangles 674" o:spid="_x0000_s1026" o:spt="1" style="position:absolute;left:9256;top:12672;height:99;width:101;" filled="f" stroked="t" coordsize="21600,21600" o:gfxdata="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alhivQAA&#10;ANwAAAAPAAAAAAAAAAEAIAAAACIAAABkcnMvZG93bnJldi54bWxQSwECFAAUAAAACACHTuJAMy8F&#10;njsAAAA5AAAAEAAAAAAAAAABACAAAAAMAQAAZHJzL3NoYXBleG1sLnhtbFBLBQYAAAAABgAGAFsB&#10;AAC2AwAAAAA=&#10;">
                  <v:fill on="f" focussize="0,0"/>
                  <v:stroke weight="0.72pt" color="#6FAC46" joinstyle="miter"/>
                  <v:imagedata o:title=""/>
                  <o:lock v:ext="edit" aspectratio="f"/>
                </v:rect>
                <v:rect id="Rectangles 675" o:spid="_x0000_s1026" o:spt="1" style="position:absolute;left:1440;top:6729;height:6270;width:9615;" filled="f" stroked="t" coordsize="21600,21600" o:gfxdata="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5mw3W/&#10;AAAA3AAAAA8AAAAAAAAAAQAgAAAAIgAAAGRycy9kb3ducmV2LnhtbFBLAQIUABQAAAAIAIdO4kAz&#10;LwWeOwAAADkAAAAQAAAAAAAAAAEAIAAAAA4BAABkcnMvc2hhcGV4bWwueG1sUEsFBgAAAAAGAAYA&#10;WwEAALgDAAAAAA==&#10;">
                  <v:fill on="f" focussize="0,0"/>
                  <v:stroke color="#D9D9D9" joinstyle="miter"/>
                  <v:imagedata o:title=""/>
                  <o:lock v:ext="edit" aspectratio="f"/>
                </v:rect>
                <v:shape id="Text Box 676" o:spid="_x0000_s1026" o:spt="202" type="#_x0000_t202" style="position:absolute;left:3600;top:6891;height:311;width:5312;" filled="f" stroked="f" coordsize="21600,21600" o:gfxdata="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OZ1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311" w:lineRule="exact"/>
                          <w:ind w:left="0" w:right="0" w:firstLine="0"/>
                          <w:jc w:val="left"/>
                          <w:rPr>
                            <w:b/>
                            <w:sz w:val="28"/>
                          </w:rPr>
                        </w:pPr>
                        <w:r>
                          <w:rPr>
                            <w:b/>
                            <w:sz w:val="28"/>
                          </w:rPr>
                          <w:t xml:space="preserve">Figure 4.4: </w:t>
                        </w:r>
                        <w:r>
                          <w:rPr>
                            <w:b/>
                            <w:spacing w:val="-6"/>
                            <w:sz w:val="28"/>
                          </w:rPr>
                          <w:t xml:space="preserve">Total </w:t>
                        </w:r>
                        <w:r>
                          <w:rPr>
                            <w:b/>
                            <w:sz w:val="28"/>
                          </w:rPr>
                          <w:t>Bacteria Count for 4 weeks</w:t>
                        </w:r>
                      </w:p>
                    </w:txbxContent>
                  </v:textbox>
                </v:shape>
                <v:shape id="Text Box 677" o:spid="_x0000_s1026" o:spt="202" type="#_x0000_t202" style="position:absolute;left:1960;top:7308;height:4080;width:291;" filled="f" stroked="f" coordsize="21600,21600" o:gfxdata="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7n/y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700</w:t>
                        </w:r>
                      </w:p>
                      <w:p>
                        <w:pPr>
                          <w:spacing w:before="0" w:line="240" w:lineRule="auto"/>
                          <w:rPr>
                            <w:sz w:val="20"/>
                          </w:rPr>
                        </w:pPr>
                      </w:p>
                      <w:p>
                        <w:pPr>
                          <w:spacing w:before="117"/>
                          <w:ind w:left="0" w:right="18" w:firstLine="0"/>
                          <w:jc w:val="right"/>
                          <w:rPr>
                            <w:sz w:val="18"/>
                          </w:rPr>
                        </w:pPr>
                        <w:r>
                          <w:rPr>
                            <w:spacing w:val="-1"/>
                            <w:sz w:val="18"/>
                          </w:rPr>
                          <w:t>600</w:t>
                        </w:r>
                      </w:p>
                      <w:p>
                        <w:pPr>
                          <w:spacing w:before="0" w:line="240" w:lineRule="auto"/>
                          <w:rPr>
                            <w:sz w:val="20"/>
                          </w:rPr>
                        </w:pPr>
                      </w:p>
                      <w:p>
                        <w:pPr>
                          <w:spacing w:before="118"/>
                          <w:ind w:left="0" w:right="18" w:firstLine="0"/>
                          <w:jc w:val="right"/>
                          <w:rPr>
                            <w:sz w:val="18"/>
                          </w:rPr>
                        </w:pPr>
                        <w:r>
                          <w:rPr>
                            <w:spacing w:val="-1"/>
                            <w:sz w:val="18"/>
                          </w:rPr>
                          <w:t>500</w:t>
                        </w:r>
                      </w:p>
                      <w:p>
                        <w:pPr>
                          <w:spacing w:before="0" w:line="240" w:lineRule="auto"/>
                          <w:rPr>
                            <w:sz w:val="20"/>
                          </w:rPr>
                        </w:pPr>
                      </w:p>
                      <w:p>
                        <w:pPr>
                          <w:spacing w:before="117"/>
                          <w:ind w:left="0" w:right="18" w:firstLine="0"/>
                          <w:jc w:val="right"/>
                          <w:rPr>
                            <w:sz w:val="18"/>
                          </w:rPr>
                        </w:pPr>
                        <w:r>
                          <w:rPr>
                            <w:spacing w:val="-1"/>
                            <w:sz w:val="18"/>
                          </w:rPr>
                          <w:t>400</w:t>
                        </w:r>
                      </w:p>
                      <w:p>
                        <w:pPr>
                          <w:spacing w:before="0" w:line="240" w:lineRule="auto"/>
                          <w:rPr>
                            <w:sz w:val="20"/>
                          </w:rPr>
                        </w:pPr>
                      </w:p>
                      <w:p>
                        <w:pPr>
                          <w:spacing w:before="117"/>
                          <w:ind w:left="0" w:right="18" w:firstLine="0"/>
                          <w:jc w:val="right"/>
                          <w:rPr>
                            <w:sz w:val="18"/>
                          </w:rPr>
                        </w:pPr>
                        <w:r>
                          <w:rPr>
                            <w:spacing w:val="-1"/>
                            <w:sz w:val="18"/>
                          </w:rPr>
                          <w:t>300</w:t>
                        </w:r>
                      </w:p>
                      <w:p>
                        <w:pPr>
                          <w:spacing w:before="0" w:line="240" w:lineRule="auto"/>
                          <w:rPr>
                            <w:sz w:val="20"/>
                          </w:rPr>
                        </w:pPr>
                      </w:p>
                      <w:p>
                        <w:pPr>
                          <w:spacing w:before="117"/>
                          <w:ind w:left="0" w:right="18" w:firstLine="0"/>
                          <w:jc w:val="right"/>
                          <w:rPr>
                            <w:sz w:val="18"/>
                          </w:rPr>
                        </w:pPr>
                        <w:r>
                          <w:rPr>
                            <w:spacing w:val="-1"/>
                            <w:sz w:val="18"/>
                          </w:rPr>
                          <w:t>200</w:t>
                        </w:r>
                      </w:p>
                      <w:p>
                        <w:pPr>
                          <w:spacing w:before="0" w:line="240" w:lineRule="auto"/>
                          <w:rPr>
                            <w:sz w:val="20"/>
                          </w:rPr>
                        </w:pPr>
                      </w:p>
                      <w:p>
                        <w:pPr>
                          <w:spacing w:before="118"/>
                          <w:ind w:left="0" w:right="18" w:firstLine="0"/>
                          <w:jc w:val="right"/>
                          <w:rPr>
                            <w:sz w:val="18"/>
                          </w:rPr>
                        </w:pPr>
                        <w:r>
                          <w:rPr>
                            <w:spacing w:val="-1"/>
                            <w:sz w:val="18"/>
                          </w:rPr>
                          <w:t>100</w:t>
                        </w:r>
                      </w:p>
                      <w:p>
                        <w:pPr>
                          <w:spacing w:before="0" w:line="240" w:lineRule="auto"/>
                          <w:rPr>
                            <w:sz w:val="20"/>
                          </w:rPr>
                        </w:pPr>
                      </w:p>
                      <w:p>
                        <w:pPr>
                          <w:spacing w:before="117"/>
                          <w:ind w:left="0" w:right="18" w:firstLine="0"/>
                          <w:jc w:val="right"/>
                          <w:rPr>
                            <w:sz w:val="18"/>
                          </w:rPr>
                        </w:pPr>
                        <w:r>
                          <w:rPr>
                            <w:sz w:val="18"/>
                          </w:rPr>
                          <w:t>0</w:t>
                        </w:r>
                      </w:p>
                    </w:txbxContent>
                  </v:textbox>
                </v:shape>
                <v:shape id="Text Box 678" o:spid="_x0000_s1026" o:spt="202" type="#_x0000_t202" style="position:absolute;left:2338;top:11400;height:200;width:110;" filled="f" stroked="f" coordsize="21600,21600" o:gfxdata="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atau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99" w:lineRule="exact"/>
                          <w:ind w:left="0" w:right="0" w:firstLine="0"/>
                          <w:jc w:val="left"/>
                          <w:rPr>
                            <w:sz w:val="18"/>
                          </w:rPr>
                        </w:pPr>
                        <w:r>
                          <w:rPr>
                            <w:sz w:val="18"/>
                          </w:rPr>
                          <w:t>0</w:t>
                        </w:r>
                      </w:p>
                    </w:txbxContent>
                  </v:textbox>
                </v:shape>
                <v:shape id="Text Box 679" o:spid="_x0000_s1026" o:spt="202" type="#_x0000_t202" style="position:absolute;left:4036;top:11400;height:200;width:110;" filled="f" stroked="f" coordsize="21600,21600" o:gfxdata="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XnEz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99" w:lineRule="exact"/>
                          <w:ind w:left="0" w:right="0" w:firstLine="0"/>
                          <w:jc w:val="left"/>
                          <w:rPr>
                            <w:sz w:val="18"/>
                          </w:rPr>
                        </w:pPr>
                        <w:r>
                          <w:rPr>
                            <w:sz w:val="18"/>
                          </w:rPr>
                          <w:t>1</w:t>
                        </w:r>
                      </w:p>
                    </w:txbxContent>
                  </v:textbox>
                </v:shape>
                <v:shape id="Text Box 680" o:spid="_x0000_s1026" o:spt="202" type="#_x0000_t202" style="position:absolute;left:5734;top:11400;height:200;width:110;" filled="f" stroked="f" coordsize="21600,21600" o:gfxdata="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41YV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2</w:t>
                        </w:r>
                      </w:p>
                    </w:txbxContent>
                  </v:textbox>
                </v:shape>
                <v:shape id="Text Box 681" o:spid="_x0000_s1026" o:spt="202" type="#_x0000_t202" style="position:absolute;left:7431;top:11400;height:200;width:110;" filled="f" stroked="f" coordsize="21600,21600" o:gfxdata="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9S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99" w:lineRule="exact"/>
                          <w:ind w:left="0" w:right="0" w:firstLine="0"/>
                          <w:jc w:val="left"/>
                          <w:rPr>
                            <w:sz w:val="18"/>
                          </w:rPr>
                        </w:pPr>
                        <w:r>
                          <w:rPr>
                            <w:sz w:val="18"/>
                          </w:rPr>
                          <w:t>3</w:t>
                        </w:r>
                      </w:p>
                    </w:txbxContent>
                  </v:textbox>
                </v:shape>
                <v:shape id="Text Box 682" o:spid="_x0000_s1026" o:spt="202" type="#_x0000_t202" style="position:absolute;left:9129;top:11400;height:200;width:110;" filled="f" stroked="f" coordsize="21600,21600" o:gfxdata="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ZQv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99" w:lineRule="exact"/>
                          <w:ind w:left="0" w:right="0" w:firstLine="0"/>
                          <w:jc w:val="left"/>
                          <w:rPr>
                            <w:sz w:val="18"/>
                          </w:rPr>
                        </w:pPr>
                        <w:r>
                          <w:rPr>
                            <w:sz w:val="18"/>
                          </w:rPr>
                          <w:t>4</w:t>
                        </w:r>
                      </w:p>
                    </w:txbxContent>
                  </v:textbox>
                </v:shape>
                <v:shape id="Text Box 683" o:spid="_x0000_s1026" o:spt="202" type="#_x0000_t202" style="position:absolute;left:10827;top:11400;height:200;width:110;" filled="f" stroked="f" coordsize="21600,21600" o:gfxdata="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AVv/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99" w:lineRule="exact"/>
                          <w:ind w:left="0" w:right="0" w:firstLine="0"/>
                          <w:jc w:val="left"/>
                          <w:rPr>
                            <w:sz w:val="18"/>
                          </w:rPr>
                        </w:pPr>
                        <w:r>
                          <w:rPr>
                            <w:sz w:val="18"/>
                          </w:rPr>
                          <w:t>5</w:t>
                        </w:r>
                      </w:p>
                    </w:txbxContent>
                  </v:textbox>
                </v:shape>
                <v:shape id="Text Box 684" o:spid="_x0000_s1026" o:spt="202" type="#_x0000_t202" style="position:absolute;left:6074;top:11668;height:221;width:1124;" filled="f" stroked="f" coordsize="21600,21600" o:gfxdata="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Jym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21" w:lineRule="exact"/>
                          <w:ind w:left="0" w:right="0" w:firstLine="0"/>
                          <w:jc w:val="left"/>
                          <w:rPr>
                            <w:sz w:val="20"/>
                          </w:rPr>
                        </w:pPr>
                        <w:r>
                          <w:rPr>
                            <w:sz w:val="20"/>
                          </w:rPr>
                          <w:t>No. of Weeks</w:t>
                        </w:r>
                      </w:p>
                    </w:txbxContent>
                  </v:textbox>
                </v:shape>
                <v:shape id="Text Box 685" o:spid="_x0000_s1026" o:spt="202" type="#_x0000_t202" style="position:absolute;left:2775;top:12618;height:200;width:695;" filled="f" stroked="f" coordsize="21600,21600" o:gfxdata="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bVB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1</w:t>
                        </w:r>
                      </w:p>
                    </w:txbxContent>
                  </v:textbox>
                </v:shape>
                <v:shape id="Text Box 686" o:spid="_x0000_s1026" o:spt="202" type="#_x0000_t202" style="position:absolute;left:4129;top:12618;height:200;width:695;" filled="f" stroked="f" coordsize="21600,21600" o:gfxdata="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TX8Y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2</w:t>
                        </w:r>
                      </w:p>
                    </w:txbxContent>
                  </v:textbox>
                </v:shape>
                <v:shape id="Text Box 687" o:spid="_x0000_s1026" o:spt="202" type="#_x0000_t202" style="position:absolute;left:5482;top:12618;height:200;width:695;" filled="f" stroked="f" coordsize="21600,21600" o:gfxdata="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s+af+/&#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3</w:t>
                        </w:r>
                      </w:p>
                    </w:txbxContent>
                  </v:textbox>
                </v:shape>
                <v:shape id="Text Box 688" o:spid="_x0000_s1026" o:spt="202" type="#_x0000_t202" style="position:absolute;left:6835;top:12618;height:200;width:695;" filled="f" stroked="f" coordsize="21600,21600" o:gfxdata="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yzG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4</w:t>
                        </w:r>
                      </w:p>
                    </w:txbxContent>
                  </v:textbox>
                </v:shape>
                <v:shape id="Text Box 689" o:spid="_x0000_s1026" o:spt="202" type="#_x0000_t202" style="position:absolute;left:8188;top:12618;height:200;width:695;" filled="f" stroked="f" coordsize="21600,21600" o:gfxdata="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gUh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5</w:t>
                        </w:r>
                      </w:p>
                    </w:txbxContent>
                  </v:textbox>
                </v:shape>
                <v:shape id="Text Box 690" o:spid="_x0000_s1026" o:spt="202" type="#_x0000_t202" style="position:absolute;left:9542;top:12618;height:200;width:695;" filled="f" stroked="f" coordsize="21600,21600" o:gfxdata="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z3i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99" w:lineRule="exact"/>
                          <w:ind w:left="0" w:right="0" w:firstLine="0"/>
                          <w:jc w:val="left"/>
                          <w:rPr>
                            <w:sz w:val="18"/>
                          </w:rPr>
                        </w:pPr>
                        <w:r>
                          <w:rPr>
                            <w:sz w:val="18"/>
                          </w:rPr>
                          <w:t>Sample 6</w:t>
                        </w:r>
                      </w:p>
                    </w:txbxContent>
                  </v:textbox>
                </v:shape>
              </v:group>
            </w:pict>
          </mc:Fallback>
        </mc:AlternateContent>
      </w:r>
      <w:r>
        <mc:AlternateContent>
          <mc:Choice Requires="wps">
            <w:drawing>
              <wp:anchor distT="0" distB="0" distL="114300" distR="114300" simplePos="0" relativeHeight="15825920" behindDoc="0" locked="0" layoutInCell="1" allowOverlap="1">
                <wp:simplePos x="0" y="0"/>
                <wp:positionH relativeFrom="page">
                  <wp:posOffset>1054100</wp:posOffset>
                </wp:positionH>
                <wp:positionV relativeFrom="page">
                  <wp:posOffset>5396230</wp:posOffset>
                </wp:positionV>
                <wp:extent cx="165735" cy="1087120"/>
                <wp:effectExtent l="0" t="0" r="0" b="0"/>
                <wp:wrapNone/>
                <wp:docPr id="544" name="Text Box 691"/>
                <wp:cNvGraphicFramePr/>
                <a:graphic xmlns:a="http://schemas.openxmlformats.org/drawingml/2006/main">
                  <a:graphicData uri="http://schemas.microsoft.com/office/word/2010/wordprocessingShape">
                    <wps:wsp>
                      <wps:cNvSpPr txBox="1"/>
                      <wps:spPr>
                        <a:xfrm>
                          <a:off x="0" y="0"/>
                          <a:ext cx="165735" cy="1087120"/>
                        </a:xfrm>
                        <a:prstGeom prst="rect">
                          <a:avLst/>
                        </a:prstGeom>
                        <a:noFill/>
                        <a:ln>
                          <a:noFill/>
                        </a:ln>
                      </wps:spPr>
                      <wps:txbx>
                        <w:txbxContent>
                          <w:p>
                            <w:pPr>
                              <w:spacing w:before="10"/>
                              <w:ind w:left="20" w:right="0" w:firstLine="0"/>
                              <w:jc w:val="left"/>
                              <w:rPr>
                                <w:sz w:val="20"/>
                              </w:rPr>
                            </w:pPr>
                            <w:r>
                              <w:rPr>
                                <w:sz w:val="20"/>
                              </w:rPr>
                              <w:t>Total Bacteria Count</w:t>
                            </w:r>
                          </w:p>
                        </w:txbxContent>
                      </wps:txbx>
                      <wps:bodyPr vert="vert270" lIns="0" tIns="0" rIns="0" bIns="0" upright="1"/>
                    </wps:wsp>
                  </a:graphicData>
                </a:graphic>
              </wp:anchor>
            </w:drawing>
          </mc:Choice>
          <mc:Fallback>
            <w:pict>
              <v:shape id="Text Box 691" o:spid="_x0000_s1026" o:spt="202" type="#_x0000_t202" style="position:absolute;left:0pt;margin-left:83pt;margin-top:424.9pt;height:85.6pt;width:13.05pt;mso-position-horizontal-relative:page;mso-position-vertical-relative:page;z-index:15825920;mso-width-relative:page;mso-height-relative:page;" filled="f" stroked="f" coordsize="21600,21600" o:gfxdata="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8nApDYAAAADAEAAA8AAAAAAAAAAQAg&#10;AAAAIgAAAGRycy9kb3ducmV2LnhtbFBLAQIUABQAAAAIAIdO4kCW8l9jnAEAADYDAAAOAAAAAAAA&#10;AAEAIAAAACcBAABkcnMvZTJvRG9jLnhtbFBLBQYAAAAABgAGAFkBAAA1BQAAAAA=&#10;">
                <v:fill on="f" focussize="0,0"/>
                <v:stroke on="f"/>
                <v:imagedata o:title=""/>
                <o:lock v:ext="edit" aspectratio="f"/>
                <v:textbox inset="0mm,0mm,0mm,0mm" style="layout-flow:vertical;mso-layout-flow-alt:bottom-to-top;">
                  <w:txbxContent>
                    <w:p>
                      <w:pPr>
                        <w:spacing w:before="10"/>
                        <w:ind w:left="20" w:right="0" w:firstLine="0"/>
                        <w:jc w:val="left"/>
                        <w:rPr>
                          <w:sz w:val="20"/>
                        </w:rPr>
                      </w:pPr>
                      <w:r>
                        <w:rPr>
                          <w:sz w:val="20"/>
                        </w:rPr>
                        <w:t>Total Bacteria Count</w:t>
                      </w:r>
                    </w:p>
                  </w:txbxContent>
                </v:textbox>
              </v:shape>
            </w:pict>
          </mc:Fallback>
        </mc:AlternateContent>
      </w:r>
      <w:r>
        <w:rPr>
          <w:b/>
        </w:rPr>
        <w:t xml:space="preserve">Table 4.21: </w:t>
      </w:r>
      <w:r>
        <w:t>Total Bacteria Count for the sewage sample for Week 4</w:t>
      </w:r>
    </w:p>
    <w:tbl>
      <w:tblPr>
        <w:tblStyle w:val="10"/>
        <w:tblW w:w="0" w:type="auto"/>
        <w:tblInd w:w="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72"/>
        <w:gridCol w:w="1700"/>
        <w:gridCol w:w="1988"/>
        <w:gridCol w:w="1275"/>
        <w:gridCol w:w="1844"/>
        <w:gridCol w:w="12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1272" w:type="dxa"/>
          </w:tcPr>
          <w:p>
            <w:pPr>
              <w:pStyle w:val="13"/>
              <w:spacing w:line="240" w:lineRule="auto"/>
              <w:rPr>
                <w:sz w:val="26"/>
              </w:rPr>
            </w:pPr>
          </w:p>
          <w:p>
            <w:pPr>
              <w:pStyle w:val="13"/>
              <w:spacing w:before="3" w:line="240" w:lineRule="auto"/>
              <w:rPr>
                <w:sz w:val="21"/>
              </w:rPr>
            </w:pPr>
          </w:p>
          <w:p>
            <w:pPr>
              <w:pStyle w:val="13"/>
              <w:spacing w:line="270" w:lineRule="atLeast"/>
              <w:ind w:left="163" w:right="132" w:firstLine="12"/>
              <w:rPr>
                <w:sz w:val="24"/>
              </w:rPr>
            </w:pPr>
            <w:r>
              <w:rPr>
                <w:sz w:val="24"/>
              </w:rPr>
              <w:t>Sampling Container</w:t>
            </w:r>
          </w:p>
        </w:tc>
        <w:tc>
          <w:tcPr>
            <w:tcW w:w="1700" w:type="dxa"/>
          </w:tcPr>
          <w:p>
            <w:pPr>
              <w:pStyle w:val="13"/>
              <w:spacing w:line="240" w:lineRule="auto"/>
              <w:ind w:left="431" w:right="337" w:hanging="65"/>
              <w:rPr>
                <w:sz w:val="24"/>
              </w:rPr>
            </w:pPr>
            <w:r>
              <w:rPr>
                <w:sz w:val="24"/>
              </w:rPr>
              <w:t>Weight of crushed</w:t>
            </w:r>
          </w:p>
          <w:p>
            <w:pPr>
              <w:pStyle w:val="13"/>
              <w:spacing w:line="270" w:lineRule="atLeast"/>
              <w:ind w:left="357" w:right="326" w:firstLine="74"/>
              <w:rPr>
                <w:sz w:val="24"/>
              </w:rPr>
            </w:pPr>
            <w:r>
              <w:rPr>
                <w:sz w:val="24"/>
              </w:rPr>
              <w:t>camphor (grams, g)</w:t>
            </w:r>
          </w:p>
        </w:tc>
        <w:tc>
          <w:tcPr>
            <w:tcW w:w="1988" w:type="dxa"/>
          </w:tcPr>
          <w:p>
            <w:pPr>
              <w:pStyle w:val="13"/>
              <w:spacing w:line="240" w:lineRule="auto"/>
              <w:rPr>
                <w:sz w:val="26"/>
              </w:rPr>
            </w:pPr>
          </w:p>
          <w:p>
            <w:pPr>
              <w:pStyle w:val="13"/>
              <w:spacing w:before="3" w:line="240" w:lineRule="auto"/>
              <w:rPr>
                <w:sz w:val="21"/>
              </w:rPr>
            </w:pPr>
          </w:p>
          <w:p>
            <w:pPr>
              <w:pStyle w:val="13"/>
              <w:spacing w:line="270" w:lineRule="atLeast"/>
              <w:ind w:left="597" w:right="428" w:hanging="147"/>
              <w:rPr>
                <w:sz w:val="24"/>
              </w:rPr>
            </w:pPr>
            <w:r>
              <w:rPr>
                <w:sz w:val="24"/>
              </w:rPr>
              <w:t>Salmonella Shigella</w:t>
            </w:r>
          </w:p>
        </w:tc>
        <w:tc>
          <w:tcPr>
            <w:tcW w:w="1275" w:type="dxa"/>
          </w:tcPr>
          <w:p>
            <w:pPr>
              <w:pStyle w:val="13"/>
              <w:spacing w:line="240" w:lineRule="auto"/>
              <w:rPr>
                <w:sz w:val="26"/>
              </w:rPr>
            </w:pPr>
          </w:p>
          <w:p>
            <w:pPr>
              <w:pStyle w:val="13"/>
              <w:spacing w:before="3" w:line="240" w:lineRule="auto"/>
              <w:rPr>
                <w:sz w:val="21"/>
              </w:rPr>
            </w:pPr>
          </w:p>
          <w:p>
            <w:pPr>
              <w:pStyle w:val="13"/>
              <w:spacing w:line="270" w:lineRule="atLeast"/>
              <w:ind w:left="231" w:right="207" w:firstLine="24"/>
              <w:rPr>
                <w:sz w:val="24"/>
              </w:rPr>
            </w:pPr>
            <w:r>
              <w:rPr>
                <w:sz w:val="24"/>
              </w:rPr>
              <w:t>Manitol salt agar</w:t>
            </w:r>
          </w:p>
        </w:tc>
        <w:tc>
          <w:tcPr>
            <w:tcW w:w="1844" w:type="dxa"/>
          </w:tcPr>
          <w:p>
            <w:pPr>
              <w:pStyle w:val="13"/>
              <w:spacing w:line="240" w:lineRule="auto"/>
              <w:rPr>
                <w:sz w:val="26"/>
              </w:rPr>
            </w:pPr>
          </w:p>
          <w:p>
            <w:pPr>
              <w:pStyle w:val="13"/>
              <w:spacing w:before="3" w:line="240" w:lineRule="auto"/>
              <w:rPr>
                <w:sz w:val="21"/>
              </w:rPr>
            </w:pPr>
          </w:p>
          <w:p>
            <w:pPr>
              <w:pStyle w:val="13"/>
              <w:spacing w:line="270" w:lineRule="atLeast"/>
              <w:ind w:left="714" w:right="306" w:hanging="380"/>
              <w:rPr>
                <w:sz w:val="24"/>
              </w:rPr>
            </w:pPr>
            <w:r>
              <w:rPr>
                <w:sz w:val="24"/>
              </w:rPr>
              <w:t>MacConkey agar</w:t>
            </w:r>
          </w:p>
        </w:tc>
        <w:tc>
          <w:tcPr>
            <w:tcW w:w="1275" w:type="dxa"/>
          </w:tcPr>
          <w:p>
            <w:pPr>
              <w:pStyle w:val="13"/>
              <w:spacing w:line="240" w:lineRule="auto"/>
              <w:rPr>
                <w:sz w:val="26"/>
              </w:rPr>
            </w:pPr>
          </w:p>
          <w:p>
            <w:pPr>
              <w:pStyle w:val="13"/>
              <w:spacing w:before="3" w:line="240" w:lineRule="auto"/>
              <w:rPr>
                <w:sz w:val="21"/>
              </w:rPr>
            </w:pPr>
          </w:p>
          <w:p>
            <w:pPr>
              <w:pStyle w:val="13"/>
              <w:spacing w:line="270" w:lineRule="atLeast"/>
              <w:ind w:left="427" w:right="210" w:hanging="192"/>
              <w:rPr>
                <w:sz w:val="24"/>
              </w:rPr>
            </w:pPr>
            <w:r>
              <w:rPr>
                <w:sz w:val="24"/>
              </w:rPr>
              <w:t>Nutrient agar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272" w:type="dxa"/>
          </w:tcPr>
          <w:p>
            <w:pPr>
              <w:pStyle w:val="13"/>
              <w:spacing w:before="3" w:line="240" w:lineRule="auto"/>
              <w:rPr>
                <w:sz w:val="23"/>
              </w:rPr>
            </w:pPr>
          </w:p>
          <w:p>
            <w:pPr>
              <w:pStyle w:val="13"/>
              <w:spacing w:line="264" w:lineRule="exact"/>
              <w:ind w:left="9"/>
              <w:jc w:val="center"/>
              <w:rPr>
                <w:sz w:val="24"/>
              </w:rPr>
            </w:pPr>
            <w:r>
              <w:rPr>
                <w:sz w:val="24"/>
              </w:rPr>
              <w:t>1</w:t>
            </w:r>
          </w:p>
        </w:tc>
        <w:tc>
          <w:tcPr>
            <w:tcW w:w="1700" w:type="dxa"/>
          </w:tcPr>
          <w:p>
            <w:pPr>
              <w:pStyle w:val="13"/>
              <w:spacing w:before="3" w:line="240" w:lineRule="auto"/>
              <w:rPr>
                <w:sz w:val="23"/>
              </w:rPr>
            </w:pPr>
          </w:p>
          <w:p>
            <w:pPr>
              <w:pStyle w:val="13"/>
              <w:spacing w:line="264" w:lineRule="exact"/>
              <w:ind w:left="462" w:right="451"/>
              <w:jc w:val="center"/>
              <w:rPr>
                <w:sz w:val="24"/>
              </w:rPr>
            </w:pPr>
            <w:r>
              <w:rPr>
                <w:sz w:val="24"/>
              </w:rPr>
              <w:t>7.38</w:t>
            </w:r>
          </w:p>
        </w:tc>
        <w:tc>
          <w:tcPr>
            <w:tcW w:w="1988" w:type="dxa"/>
          </w:tcPr>
          <w:p>
            <w:pPr>
              <w:pStyle w:val="13"/>
              <w:spacing w:line="268" w:lineRule="exact"/>
              <w:ind w:left="297"/>
              <w:rPr>
                <w:sz w:val="24"/>
              </w:rPr>
            </w:pPr>
            <w:r>
              <w:rPr>
                <w:sz w:val="24"/>
              </w:rPr>
              <w:t>Yielded single</w:t>
            </w:r>
          </w:p>
          <w:p>
            <w:pPr>
              <w:pStyle w:val="13"/>
              <w:spacing w:line="264" w:lineRule="exact"/>
              <w:ind w:left="241"/>
              <w:rPr>
                <w:sz w:val="24"/>
              </w:rPr>
            </w:pPr>
            <w:r>
              <w:rPr>
                <w:sz w:val="24"/>
              </w:rPr>
              <w:t>growth bacteria</w:t>
            </w:r>
          </w:p>
        </w:tc>
        <w:tc>
          <w:tcPr>
            <w:tcW w:w="1275" w:type="dxa"/>
          </w:tcPr>
          <w:p>
            <w:pPr>
              <w:pStyle w:val="13"/>
              <w:spacing w:before="3" w:line="240" w:lineRule="auto"/>
              <w:rPr>
                <w:sz w:val="23"/>
              </w:rPr>
            </w:pPr>
          </w:p>
          <w:p>
            <w:pPr>
              <w:pStyle w:val="13"/>
              <w:spacing w:line="264" w:lineRule="exact"/>
              <w:ind w:left="98" w:right="93"/>
              <w:jc w:val="center"/>
              <w:rPr>
                <w:sz w:val="24"/>
              </w:rPr>
            </w:pPr>
            <w:r>
              <w:rPr>
                <w:sz w:val="24"/>
              </w:rPr>
              <w:t>No growth</w:t>
            </w:r>
          </w:p>
        </w:tc>
        <w:tc>
          <w:tcPr>
            <w:tcW w:w="1844" w:type="dxa"/>
          </w:tcPr>
          <w:p>
            <w:pPr>
              <w:pStyle w:val="13"/>
              <w:spacing w:line="268" w:lineRule="exact"/>
              <w:ind w:left="209"/>
              <w:rPr>
                <w:sz w:val="24"/>
              </w:rPr>
            </w:pPr>
            <w:r>
              <w:rPr>
                <w:sz w:val="24"/>
              </w:rPr>
              <w:t>Yielded</w:t>
            </w:r>
            <w:r>
              <w:rPr>
                <w:spacing w:val="-1"/>
                <w:sz w:val="24"/>
              </w:rPr>
              <w:t xml:space="preserve"> </w:t>
            </w:r>
            <w:r>
              <w:rPr>
                <w:sz w:val="24"/>
              </w:rPr>
              <w:t>mixed</w:t>
            </w:r>
          </w:p>
          <w:p>
            <w:pPr>
              <w:pStyle w:val="13"/>
              <w:spacing w:line="264" w:lineRule="exact"/>
              <w:ind w:left="168"/>
              <w:rPr>
                <w:sz w:val="24"/>
              </w:rPr>
            </w:pPr>
            <w:r>
              <w:rPr>
                <w:sz w:val="24"/>
              </w:rPr>
              <w:t>growth</w:t>
            </w:r>
            <w:r>
              <w:rPr>
                <w:spacing w:val="-4"/>
                <w:sz w:val="24"/>
              </w:rPr>
              <w:t xml:space="preserve"> </w:t>
            </w:r>
            <w:r>
              <w:rPr>
                <w:sz w:val="24"/>
              </w:rPr>
              <w:t>bacteria</w:t>
            </w:r>
          </w:p>
        </w:tc>
        <w:tc>
          <w:tcPr>
            <w:tcW w:w="1275" w:type="dxa"/>
          </w:tcPr>
          <w:p>
            <w:pPr>
              <w:pStyle w:val="13"/>
              <w:spacing w:before="3" w:line="240" w:lineRule="auto"/>
              <w:rPr>
                <w:sz w:val="23"/>
              </w:rPr>
            </w:pPr>
          </w:p>
          <w:p>
            <w:pPr>
              <w:pStyle w:val="13"/>
              <w:spacing w:line="264" w:lineRule="exact"/>
              <w:ind w:left="96" w:right="93"/>
              <w:jc w:val="center"/>
              <w:rPr>
                <w:sz w:val="24"/>
              </w:rPr>
            </w:pPr>
            <w:r>
              <w:rPr>
                <w:sz w:val="24"/>
              </w:rPr>
              <w:t>208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272" w:type="dxa"/>
          </w:tcPr>
          <w:p>
            <w:pPr>
              <w:pStyle w:val="13"/>
              <w:spacing w:before="3" w:line="240" w:lineRule="auto"/>
              <w:rPr>
                <w:sz w:val="23"/>
              </w:rPr>
            </w:pPr>
          </w:p>
          <w:p>
            <w:pPr>
              <w:pStyle w:val="13"/>
              <w:spacing w:line="264" w:lineRule="exact"/>
              <w:ind w:left="9"/>
              <w:jc w:val="center"/>
              <w:rPr>
                <w:sz w:val="24"/>
              </w:rPr>
            </w:pPr>
            <w:r>
              <w:rPr>
                <w:sz w:val="24"/>
              </w:rPr>
              <w:t>2</w:t>
            </w:r>
          </w:p>
        </w:tc>
        <w:tc>
          <w:tcPr>
            <w:tcW w:w="1700" w:type="dxa"/>
          </w:tcPr>
          <w:p>
            <w:pPr>
              <w:pStyle w:val="13"/>
              <w:spacing w:before="3" w:line="240" w:lineRule="auto"/>
              <w:rPr>
                <w:sz w:val="23"/>
              </w:rPr>
            </w:pPr>
          </w:p>
          <w:p>
            <w:pPr>
              <w:pStyle w:val="13"/>
              <w:spacing w:line="264" w:lineRule="exact"/>
              <w:ind w:left="462" w:right="451"/>
              <w:jc w:val="center"/>
              <w:rPr>
                <w:sz w:val="24"/>
              </w:rPr>
            </w:pPr>
            <w:r>
              <w:rPr>
                <w:sz w:val="24"/>
              </w:rPr>
              <w:t>14.25</w:t>
            </w:r>
          </w:p>
        </w:tc>
        <w:tc>
          <w:tcPr>
            <w:tcW w:w="1988" w:type="dxa"/>
          </w:tcPr>
          <w:p>
            <w:pPr>
              <w:pStyle w:val="13"/>
              <w:spacing w:line="268" w:lineRule="exact"/>
              <w:ind w:left="280"/>
              <w:rPr>
                <w:sz w:val="24"/>
              </w:rPr>
            </w:pPr>
            <w:r>
              <w:rPr>
                <w:sz w:val="24"/>
              </w:rPr>
              <w:t>Yielded</w:t>
            </w:r>
            <w:r>
              <w:rPr>
                <w:spacing w:val="-1"/>
                <w:sz w:val="24"/>
              </w:rPr>
              <w:t xml:space="preserve"> </w:t>
            </w:r>
            <w:r>
              <w:rPr>
                <w:sz w:val="24"/>
              </w:rPr>
              <w:t>mixed</w:t>
            </w:r>
          </w:p>
          <w:p>
            <w:pPr>
              <w:pStyle w:val="13"/>
              <w:spacing w:line="264" w:lineRule="exact"/>
              <w:ind w:left="241"/>
              <w:rPr>
                <w:sz w:val="24"/>
              </w:rPr>
            </w:pPr>
            <w:r>
              <w:rPr>
                <w:sz w:val="24"/>
              </w:rPr>
              <w:t>growth</w:t>
            </w:r>
            <w:r>
              <w:rPr>
                <w:spacing w:val="-4"/>
                <w:sz w:val="24"/>
              </w:rPr>
              <w:t xml:space="preserve"> </w:t>
            </w:r>
            <w:r>
              <w:rPr>
                <w:sz w:val="24"/>
              </w:rPr>
              <w:t>bacteria</w:t>
            </w:r>
          </w:p>
        </w:tc>
        <w:tc>
          <w:tcPr>
            <w:tcW w:w="1275" w:type="dxa"/>
          </w:tcPr>
          <w:p>
            <w:pPr>
              <w:pStyle w:val="13"/>
              <w:spacing w:before="3" w:line="240" w:lineRule="auto"/>
              <w:rPr>
                <w:sz w:val="23"/>
              </w:rPr>
            </w:pPr>
          </w:p>
          <w:p>
            <w:pPr>
              <w:pStyle w:val="13"/>
              <w:spacing w:line="264" w:lineRule="exact"/>
              <w:ind w:left="98" w:right="93"/>
              <w:jc w:val="center"/>
              <w:rPr>
                <w:sz w:val="24"/>
              </w:rPr>
            </w:pPr>
            <w:r>
              <w:rPr>
                <w:sz w:val="24"/>
              </w:rPr>
              <w:t>No growth</w:t>
            </w:r>
          </w:p>
        </w:tc>
        <w:tc>
          <w:tcPr>
            <w:tcW w:w="1844" w:type="dxa"/>
          </w:tcPr>
          <w:p>
            <w:pPr>
              <w:pStyle w:val="13"/>
              <w:spacing w:line="268" w:lineRule="exact"/>
              <w:ind w:left="209"/>
              <w:rPr>
                <w:sz w:val="24"/>
              </w:rPr>
            </w:pPr>
            <w:r>
              <w:rPr>
                <w:sz w:val="24"/>
              </w:rPr>
              <w:t>Yielded</w:t>
            </w:r>
            <w:r>
              <w:rPr>
                <w:spacing w:val="-1"/>
                <w:sz w:val="24"/>
              </w:rPr>
              <w:t xml:space="preserve"> </w:t>
            </w:r>
            <w:r>
              <w:rPr>
                <w:sz w:val="24"/>
              </w:rPr>
              <w:t>mixed</w:t>
            </w:r>
          </w:p>
          <w:p>
            <w:pPr>
              <w:pStyle w:val="13"/>
              <w:spacing w:line="264" w:lineRule="exact"/>
              <w:ind w:left="168"/>
              <w:rPr>
                <w:sz w:val="24"/>
              </w:rPr>
            </w:pPr>
            <w:r>
              <w:rPr>
                <w:sz w:val="24"/>
              </w:rPr>
              <w:t>growth</w:t>
            </w:r>
            <w:r>
              <w:rPr>
                <w:spacing w:val="-4"/>
                <w:sz w:val="24"/>
              </w:rPr>
              <w:t xml:space="preserve"> </w:t>
            </w:r>
            <w:r>
              <w:rPr>
                <w:sz w:val="24"/>
              </w:rPr>
              <w:t>bacteria</w:t>
            </w:r>
          </w:p>
        </w:tc>
        <w:tc>
          <w:tcPr>
            <w:tcW w:w="1275" w:type="dxa"/>
          </w:tcPr>
          <w:p>
            <w:pPr>
              <w:pStyle w:val="13"/>
              <w:spacing w:before="3" w:line="240" w:lineRule="auto"/>
              <w:rPr>
                <w:sz w:val="23"/>
              </w:rPr>
            </w:pPr>
          </w:p>
          <w:p>
            <w:pPr>
              <w:pStyle w:val="13"/>
              <w:spacing w:line="264" w:lineRule="exact"/>
              <w:ind w:left="96" w:right="93"/>
              <w:jc w:val="center"/>
              <w:rPr>
                <w:sz w:val="24"/>
              </w:rPr>
            </w:pPr>
            <w:r>
              <w:rPr>
                <w:sz w:val="24"/>
              </w:rPr>
              <w:t>240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3" w:hRule="atLeast"/>
        </w:trPr>
        <w:tc>
          <w:tcPr>
            <w:tcW w:w="1272" w:type="dxa"/>
          </w:tcPr>
          <w:p>
            <w:pPr>
              <w:pStyle w:val="13"/>
              <w:spacing w:before="5" w:line="240" w:lineRule="auto"/>
              <w:rPr>
                <w:sz w:val="23"/>
              </w:rPr>
            </w:pPr>
          </w:p>
          <w:p>
            <w:pPr>
              <w:pStyle w:val="13"/>
              <w:spacing w:line="264" w:lineRule="exact"/>
              <w:ind w:left="9"/>
              <w:jc w:val="center"/>
              <w:rPr>
                <w:sz w:val="24"/>
              </w:rPr>
            </w:pPr>
            <w:r>
              <w:rPr>
                <w:sz w:val="24"/>
              </w:rPr>
              <w:t>3</w:t>
            </w:r>
          </w:p>
        </w:tc>
        <w:tc>
          <w:tcPr>
            <w:tcW w:w="1700" w:type="dxa"/>
          </w:tcPr>
          <w:p>
            <w:pPr>
              <w:pStyle w:val="13"/>
              <w:spacing w:before="5" w:line="240" w:lineRule="auto"/>
              <w:rPr>
                <w:sz w:val="23"/>
              </w:rPr>
            </w:pPr>
          </w:p>
          <w:p>
            <w:pPr>
              <w:pStyle w:val="13"/>
              <w:spacing w:line="264" w:lineRule="exact"/>
              <w:ind w:left="462" w:right="451"/>
              <w:jc w:val="center"/>
              <w:rPr>
                <w:sz w:val="24"/>
              </w:rPr>
            </w:pPr>
            <w:r>
              <w:rPr>
                <w:sz w:val="24"/>
              </w:rPr>
              <w:t>21.91</w:t>
            </w:r>
          </w:p>
        </w:tc>
        <w:tc>
          <w:tcPr>
            <w:tcW w:w="1988" w:type="dxa"/>
          </w:tcPr>
          <w:p>
            <w:pPr>
              <w:pStyle w:val="13"/>
              <w:spacing w:line="270" w:lineRule="exact"/>
              <w:ind w:left="280"/>
              <w:rPr>
                <w:sz w:val="24"/>
              </w:rPr>
            </w:pPr>
            <w:r>
              <w:rPr>
                <w:sz w:val="24"/>
              </w:rPr>
              <w:t>Yielded</w:t>
            </w:r>
            <w:r>
              <w:rPr>
                <w:spacing w:val="-1"/>
                <w:sz w:val="24"/>
              </w:rPr>
              <w:t xml:space="preserve"> </w:t>
            </w:r>
            <w:r>
              <w:rPr>
                <w:sz w:val="24"/>
              </w:rPr>
              <w:t>mixed</w:t>
            </w:r>
          </w:p>
          <w:p>
            <w:pPr>
              <w:pStyle w:val="13"/>
              <w:spacing w:line="264" w:lineRule="exact"/>
              <w:ind w:left="241"/>
              <w:rPr>
                <w:sz w:val="24"/>
              </w:rPr>
            </w:pPr>
            <w:r>
              <w:rPr>
                <w:sz w:val="24"/>
              </w:rPr>
              <w:t>growth</w:t>
            </w:r>
            <w:r>
              <w:rPr>
                <w:spacing w:val="-4"/>
                <w:sz w:val="24"/>
              </w:rPr>
              <w:t xml:space="preserve"> </w:t>
            </w:r>
            <w:r>
              <w:rPr>
                <w:sz w:val="24"/>
              </w:rPr>
              <w:t>bacteria</w:t>
            </w:r>
          </w:p>
        </w:tc>
        <w:tc>
          <w:tcPr>
            <w:tcW w:w="1275" w:type="dxa"/>
          </w:tcPr>
          <w:p>
            <w:pPr>
              <w:pStyle w:val="13"/>
              <w:spacing w:before="5" w:line="240" w:lineRule="auto"/>
              <w:rPr>
                <w:sz w:val="23"/>
              </w:rPr>
            </w:pPr>
          </w:p>
          <w:p>
            <w:pPr>
              <w:pStyle w:val="13"/>
              <w:spacing w:line="264" w:lineRule="exact"/>
              <w:ind w:left="98" w:right="93"/>
              <w:jc w:val="center"/>
              <w:rPr>
                <w:sz w:val="24"/>
              </w:rPr>
            </w:pPr>
            <w:r>
              <w:rPr>
                <w:sz w:val="24"/>
              </w:rPr>
              <w:t>No growth</w:t>
            </w:r>
          </w:p>
        </w:tc>
        <w:tc>
          <w:tcPr>
            <w:tcW w:w="1844" w:type="dxa"/>
          </w:tcPr>
          <w:p>
            <w:pPr>
              <w:pStyle w:val="13"/>
              <w:spacing w:line="270" w:lineRule="exact"/>
              <w:ind w:left="209"/>
              <w:rPr>
                <w:sz w:val="24"/>
              </w:rPr>
            </w:pPr>
            <w:r>
              <w:rPr>
                <w:sz w:val="24"/>
              </w:rPr>
              <w:t>Yielded</w:t>
            </w:r>
            <w:r>
              <w:rPr>
                <w:spacing w:val="-1"/>
                <w:sz w:val="24"/>
              </w:rPr>
              <w:t xml:space="preserve"> </w:t>
            </w:r>
            <w:r>
              <w:rPr>
                <w:sz w:val="24"/>
              </w:rPr>
              <w:t>mixed</w:t>
            </w:r>
          </w:p>
          <w:p>
            <w:pPr>
              <w:pStyle w:val="13"/>
              <w:spacing w:line="264" w:lineRule="exact"/>
              <w:ind w:left="168"/>
              <w:rPr>
                <w:sz w:val="24"/>
              </w:rPr>
            </w:pPr>
            <w:r>
              <w:rPr>
                <w:sz w:val="24"/>
              </w:rPr>
              <w:t>growth</w:t>
            </w:r>
            <w:r>
              <w:rPr>
                <w:spacing w:val="-4"/>
                <w:sz w:val="24"/>
              </w:rPr>
              <w:t xml:space="preserve"> </w:t>
            </w:r>
            <w:r>
              <w:rPr>
                <w:sz w:val="24"/>
              </w:rPr>
              <w:t>bacteria</w:t>
            </w:r>
          </w:p>
        </w:tc>
        <w:tc>
          <w:tcPr>
            <w:tcW w:w="1275" w:type="dxa"/>
          </w:tcPr>
          <w:p>
            <w:pPr>
              <w:pStyle w:val="13"/>
              <w:spacing w:before="5" w:line="240" w:lineRule="auto"/>
              <w:rPr>
                <w:sz w:val="23"/>
              </w:rPr>
            </w:pPr>
          </w:p>
          <w:p>
            <w:pPr>
              <w:pStyle w:val="13"/>
              <w:spacing w:line="264" w:lineRule="exact"/>
              <w:ind w:left="96" w:right="93"/>
              <w:jc w:val="center"/>
              <w:rPr>
                <w:sz w:val="24"/>
              </w:rPr>
            </w:pPr>
            <w:r>
              <w:rPr>
                <w:sz w:val="24"/>
              </w:rPr>
              <w:t>212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272" w:type="dxa"/>
          </w:tcPr>
          <w:p>
            <w:pPr>
              <w:pStyle w:val="13"/>
              <w:spacing w:before="3" w:line="240" w:lineRule="auto"/>
              <w:rPr>
                <w:sz w:val="23"/>
              </w:rPr>
            </w:pPr>
          </w:p>
          <w:p>
            <w:pPr>
              <w:pStyle w:val="13"/>
              <w:spacing w:line="264" w:lineRule="exact"/>
              <w:ind w:left="9"/>
              <w:jc w:val="center"/>
              <w:rPr>
                <w:sz w:val="24"/>
              </w:rPr>
            </w:pPr>
            <w:r>
              <w:rPr>
                <w:sz w:val="24"/>
              </w:rPr>
              <w:t>4</w:t>
            </w:r>
          </w:p>
        </w:tc>
        <w:tc>
          <w:tcPr>
            <w:tcW w:w="1700" w:type="dxa"/>
          </w:tcPr>
          <w:p>
            <w:pPr>
              <w:pStyle w:val="13"/>
              <w:spacing w:before="3" w:line="240" w:lineRule="auto"/>
              <w:rPr>
                <w:sz w:val="23"/>
              </w:rPr>
            </w:pPr>
          </w:p>
          <w:p>
            <w:pPr>
              <w:pStyle w:val="13"/>
              <w:spacing w:line="264" w:lineRule="exact"/>
              <w:ind w:left="462" w:right="451"/>
              <w:jc w:val="center"/>
              <w:rPr>
                <w:sz w:val="24"/>
              </w:rPr>
            </w:pPr>
            <w:r>
              <w:rPr>
                <w:sz w:val="24"/>
              </w:rPr>
              <w:t>29.44</w:t>
            </w:r>
          </w:p>
        </w:tc>
        <w:tc>
          <w:tcPr>
            <w:tcW w:w="1988" w:type="dxa"/>
          </w:tcPr>
          <w:p>
            <w:pPr>
              <w:pStyle w:val="13"/>
              <w:spacing w:line="268" w:lineRule="exact"/>
              <w:ind w:left="280"/>
              <w:rPr>
                <w:sz w:val="24"/>
              </w:rPr>
            </w:pPr>
            <w:r>
              <w:rPr>
                <w:sz w:val="24"/>
              </w:rPr>
              <w:t>Yielded</w:t>
            </w:r>
            <w:r>
              <w:rPr>
                <w:spacing w:val="-1"/>
                <w:sz w:val="24"/>
              </w:rPr>
              <w:t xml:space="preserve"> </w:t>
            </w:r>
            <w:r>
              <w:rPr>
                <w:sz w:val="24"/>
              </w:rPr>
              <w:t>mixed</w:t>
            </w:r>
          </w:p>
          <w:p>
            <w:pPr>
              <w:pStyle w:val="13"/>
              <w:spacing w:line="264" w:lineRule="exact"/>
              <w:ind w:left="241"/>
              <w:rPr>
                <w:sz w:val="24"/>
              </w:rPr>
            </w:pPr>
            <w:r>
              <w:rPr>
                <w:sz w:val="24"/>
              </w:rPr>
              <w:t>growth</w:t>
            </w:r>
            <w:r>
              <w:rPr>
                <w:spacing w:val="-4"/>
                <w:sz w:val="24"/>
              </w:rPr>
              <w:t xml:space="preserve"> </w:t>
            </w:r>
            <w:r>
              <w:rPr>
                <w:sz w:val="24"/>
              </w:rPr>
              <w:t>bacteria</w:t>
            </w:r>
          </w:p>
        </w:tc>
        <w:tc>
          <w:tcPr>
            <w:tcW w:w="1275" w:type="dxa"/>
          </w:tcPr>
          <w:p>
            <w:pPr>
              <w:pStyle w:val="13"/>
              <w:spacing w:before="3" w:line="240" w:lineRule="auto"/>
              <w:rPr>
                <w:sz w:val="23"/>
              </w:rPr>
            </w:pPr>
          </w:p>
          <w:p>
            <w:pPr>
              <w:pStyle w:val="13"/>
              <w:spacing w:line="264" w:lineRule="exact"/>
              <w:ind w:left="98" w:right="93"/>
              <w:jc w:val="center"/>
              <w:rPr>
                <w:sz w:val="24"/>
              </w:rPr>
            </w:pPr>
            <w:r>
              <w:rPr>
                <w:sz w:val="24"/>
              </w:rPr>
              <w:t>No growth</w:t>
            </w:r>
          </w:p>
        </w:tc>
        <w:tc>
          <w:tcPr>
            <w:tcW w:w="1844" w:type="dxa"/>
          </w:tcPr>
          <w:p>
            <w:pPr>
              <w:pStyle w:val="13"/>
              <w:spacing w:line="268" w:lineRule="exact"/>
              <w:ind w:left="209"/>
              <w:rPr>
                <w:sz w:val="24"/>
              </w:rPr>
            </w:pPr>
            <w:r>
              <w:rPr>
                <w:sz w:val="24"/>
              </w:rPr>
              <w:t>Yielded</w:t>
            </w:r>
            <w:r>
              <w:rPr>
                <w:spacing w:val="-1"/>
                <w:sz w:val="24"/>
              </w:rPr>
              <w:t xml:space="preserve"> </w:t>
            </w:r>
            <w:r>
              <w:rPr>
                <w:sz w:val="24"/>
              </w:rPr>
              <w:t>mixed</w:t>
            </w:r>
          </w:p>
          <w:p>
            <w:pPr>
              <w:pStyle w:val="13"/>
              <w:spacing w:line="264" w:lineRule="exact"/>
              <w:ind w:left="168"/>
              <w:rPr>
                <w:sz w:val="24"/>
              </w:rPr>
            </w:pPr>
            <w:r>
              <w:rPr>
                <w:sz w:val="24"/>
              </w:rPr>
              <w:t>growth</w:t>
            </w:r>
            <w:r>
              <w:rPr>
                <w:spacing w:val="-4"/>
                <w:sz w:val="24"/>
              </w:rPr>
              <w:t xml:space="preserve"> </w:t>
            </w:r>
            <w:r>
              <w:rPr>
                <w:sz w:val="24"/>
              </w:rPr>
              <w:t>bacteria</w:t>
            </w:r>
          </w:p>
        </w:tc>
        <w:tc>
          <w:tcPr>
            <w:tcW w:w="1275" w:type="dxa"/>
          </w:tcPr>
          <w:p>
            <w:pPr>
              <w:pStyle w:val="13"/>
              <w:spacing w:before="3" w:line="240" w:lineRule="auto"/>
              <w:rPr>
                <w:sz w:val="23"/>
              </w:rPr>
            </w:pPr>
          </w:p>
          <w:p>
            <w:pPr>
              <w:pStyle w:val="13"/>
              <w:spacing w:line="264" w:lineRule="exact"/>
              <w:ind w:left="96" w:right="93"/>
              <w:jc w:val="center"/>
              <w:rPr>
                <w:sz w:val="24"/>
              </w:rPr>
            </w:pPr>
            <w:r>
              <w:rPr>
                <w:sz w:val="24"/>
              </w:rPr>
              <w:t>248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1272" w:type="dxa"/>
          </w:tcPr>
          <w:p>
            <w:pPr>
              <w:pStyle w:val="13"/>
              <w:spacing w:before="3" w:line="240" w:lineRule="auto"/>
              <w:rPr>
                <w:sz w:val="23"/>
              </w:rPr>
            </w:pPr>
          </w:p>
          <w:p>
            <w:pPr>
              <w:pStyle w:val="13"/>
              <w:spacing w:before="1" w:line="264" w:lineRule="exact"/>
              <w:ind w:left="9"/>
              <w:jc w:val="center"/>
              <w:rPr>
                <w:sz w:val="24"/>
              </w:rPr>
            </w:pPr>
            <w:r>
              <w:rPr>
                <w:sz w:val="24"/>
              </w:rPr>
              <w:t>5</w:t>
            </w:r>
          </w:p>
        </w:tc>
        <w:tc>
          <w:tcPr>
            <w:tcW w:w="1700" w:type="dxa"/>
          </w:tcPr>
          <w:p>
            <w:pPr>
              <w:pStyle w:val="13"/>
              <w:spacing w:before="3" w:line="240" w:lineRule="auto"/>
              <w:rPr>
                <w:sz w:val="23"/>
              </w:rPr>
            </w:pPr>
          </w:p>
          <w:p>
            <w:pPr>
              <w:pStyle w:val="13"/>
              <w:spacing w:before="1" w:line="264" w:lineRule="exact"/>
              <w:ind w:left="462" w:right="451"/>
              <w:jc w:val="center"/>
              <w:rPr>
                <w:sz w:val="24"/>
              </w:rPr>
            </w:pPr>
            <w:r>
              <w:rPr>
                <w:sz w:val="24"/>
              </w:rPr>
              <w:t>32.20</w:t>
            </w:r>
          </w:p>
        </w:tc>
        <w:tc>
          <w:tcPr>
            <w:tcW w:w="1988" w:type="dxa"/>
          </w:tcPr>
          <w:p>
            <w:pPr>
              <w:pStyle w:val="13"/>
              <w:spacing w:line="268" w:lineRule="exact"/>
              <w:ind w:left="280"/>
              <w:rPr>
                <w:sz w:val="24"/>
              </w:rPr>
            </w:pPr>
            <w:r>
              <w:rPr>
                <w:sz w:val="24"/>
              </w:rPr>
              <w:t>Yielded</w:t>
            </w:r>
            <w:r>
              <w:rPr>
                <w:spacing w:val="-1"/>
                <w:sz w:val="24"/>
              </w:rPr>
              <w:t xml:space="preserve"> </w:t>
            </w:r>
            <w:r>
              <w:rPr>
                <w:sz w:val="24"/>
              </w:rPr>
              <w:t>mixed</w:t>
            </w:r>
          </w:p>
          <w:p>
            <w:pPr>
              <w:pStyle w:val="13"/>
              <w:spacing w:line="264" w:lineRule="exact"/>
              <w:ind w:left="241"/>
              <w:rPr>
                <w:sz w:val="24"/>
              </w:rPr>
            </w:pPr>
            <w:r>
              <w:rPr>
                <w:sz w:val="24"/>
              </w:rPr>
              <w:t>growth</w:t>
            </w:r>
            <w:r>
              <w:rPr>
                <w:spacing w:val="-4"/>
                <w:sz w:val="24"/>
              </w:rPr>
              <w:t xml:space="preserve"> </w:t>
            </w:r>
            <w:r>
              <w:rPr>
                <w:sz w:val="24"/>
              </w:rPr>
              <w:t>bacteria</w:t>
            </w:r>
          </w:p>
        </w:tc>
        <w:tc>
          <w:tcPr>
            <w:tcW w:w="1275" w:type="dxa"/>
          </w:tcPr>
          <w:p>
            <w:pPr>
              <w:pStyle w:val="13"/>
              <w:spacing w:before="3" w:line="240" w:lineRule="auto"/>
              <w:rPr>
                <w:sz w:val="23"/>
              </w:rPr>
            </w:pPr>
          </w:p>
          <w:p>
            <w:pPr>
              <w:pStyle w:val="13"/>
              <w:spacing w:before="1" w:line="264" w:lineRule="exact"/>
              <w:ind w:left="98" w:right="93"/>
              <w:jc w:val="center"/>
              <w:rPr>
                <w:sz w:val="24"/>
              </w:rPr>
            </w:pPr>
            <w:r>
              <w:rPr>
                <w:sz w:val="24"/>
              </w:rPr>
              <w:t>No growth</w:t>
            </w:r>
          </w:p>
        </w:tc>
        <w:tc>
          <w:tcPr>
            <w:tcW w:w="1844" w:type="dxa"/>
          </w:tcPr>
          <w:p>
            <w:pPr>
              <w:pStyle w:val="13"/>
              <w:spacing w:line="268" w:lineRule="exact"/>
              <w:ind w:left="209"/>
              <w:rPr>
                <w:sz w:val="24"/>
              </w:rPr>
            </w:pPr>
            <w:r>
              <w:rPr>
                <w:sz w:val="24"/>
              </w:rPr>
              <w:t>Yielded</w:t>
            </w:r>
            <w:r>
              <w:rPr>
                <w:spacing w:val="-1"/>
                <w:sz w:val="24"/>
              </w:rPr>
              <w:t xml:space="preserve"> </w:t>
            </w:r>
            <w:r>
              <w:rPr>
                <w:sz w:val="24"/>
              </w:rPr>
              <w:t>mixed</w:t>
            </w:r>
          </w:p>
          <w:p>
            <w:pPr>
              <w:pStyle w:val="13"/>
              <w:spacing w:line="264" w:lineRule="exact"/>
              <w:ind w:left="168"/>
              <w:rPr>
                <w:sz w:val="24"/>
              </w:rPr>
            </w:pPr>
            <w:r>
              <w:rPr>
                <w:sz w:val="24"/>
              </w:rPr>
              <w:t>growth</w:t>
            </w:r>
            <w:r>
              <w:rPr>
                <w:spacing w:val="-4"/>
                <w:sz w:val="24"/>
              </w:rPr>
              <w:t xml:space="preserve"> </w:t>
            </w:r>
            <w:r>
              <w:rPr>
                <w:sz w:val="24"/>
              </w:rPr>
              <w:t>bacteria</w:t>
            </w:r>
          </w:p>
        </w:tc>
        <w:tc>
          <w:tcPr>
            <w:tcW w:w="1275" w:type="dxa"/>
          </w:tcPr>
          <w:p>
            <w:pPr>
              <w:pStyle w:val="13"/>
              <w:spacing w:before="3" w:line="240" w:lineRule="auto"/>
              <w:rPr>
                <w:sz w:val="23"/>
              </w:rPr>
            </w:pPr>
          </w:p>
          <w:p>
            <w:pPr>
              <w:pStyle w:val="13"/>
              <w:spacing w:before="1" w:line="264" w:lineRule="exact"/>
              <w:ind w:left="96" w:right="93"/>
              <w:jc w:val="center"/>
              <w:rPr>
                <w:sz w:val="24"/>
              </w:rPr>
            </w:pPr>
            <w:r>
              <w:rPr>
                <w:sz w:val="24"/>
              </w:rPr>
              <w:t>260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272" w:type="dxa"/>
          </w:tcPr>
          <w:p>
            <w:pPr>
              <w:pStyle w:val="13"/>
              <w:spacing w:before="3" w:line="240" w:lineRule="auto"/>
              <w:rPr>
                <w:sz w:val="23"/>
              </w:rPr>
            </w:pPr>
          </w:p>
          <w:p>
            <w:pPr>
              <w:pStyle w:val="13"/>
              <w:spacing w:line="264" w:lineRule="exact"/>
              <w:ind w:left="9"/>
              <w:jc w:val="center"/>
              <w:rPr>
                <w:sz w:val="24"/>
              </w:rPr>
            </w:pPr>
            <w:r>
              <w:rPr>
                <w:sz w:val="24"/>
              </w:rPr>
              <w:t>6</w:t>
            </w:r>
          </w:p>
        </w:tc>
        <w:tc>
          <w:tcPr>
            <w:tcW w:w="1700" w:type="dxa"/>
          </w:tcPr>
          <w:p>
            <w:pPr>
              <w:pStyle w:val="13"/>
              <w:spacing w:before="3" w:line="240" w:lineRule="auto"/>
              <w:rPr>
                <w:sz w:val="23"/>
              </w:rPr>
            </w:pPr>
          </w:p>
          <w:p>
            <w:pPr>
              <w:pStyle w:val="13"/>
              <w:spacing w:line="264" w:lineRule="exact"/>
              <w:ind w:left="462" w:right="454"/>
              <w:jc w:val="center"/>
              <w:rPr>
                <w:sz w:val="24"/>
              </w:rPr>
            </w:pPr>
            <w:r>
              <w:rPr>
                <w:sz w:val="24"/>
              </w:rPr>
              <w:t>Control</w:t>
            </w:r>
          </w:p>
        </w:tc>
        <w:tc>
          <w:tcPr>
            <w:tcW w:w="1988" w:type="dxa"/>
          </w:tcPr>
          <w:p>
            <w:pPr>
              <w:pStyle w:val="13"/>
              <w:spacing w:line="268" w:lineRule="exact"/>
              <w:ind w:left="280"/>
              <w:rPr>
                <w:sz w:val="24"/>
              </w:rPr>
            </w:pPr>
            <w:r>
              <w:rPr>
                <w:sz w:val="24"/>
              </w:rPr>
              <w:t>Yielded</w:t>
            </w:r>
            <w:r>
              <w:rPr>
                <w:spacing w:val="-1"/>
                <w:sz w:val="24"/>
              </w:rPr>
              <w:t xml:space="preserve"> </w:t>
            </w:r>
            <w:r>
              <w:rPr>
                <w:sz w:val="24"/>
              </w:rPr>
              <w:t>mixed</w:t>
            </w:r>
          </w:p>
          <w:p>
            <w:pPr>
              <w:pStyle w:val="13"/>
              <w:spacing w:line="264" w:lineRule="exact"/>
              <w:ind w:left="241"/>
              <w:rPr>
                <w:sz w:val="24"/>
              </w:rPr>
            </w:pPr>
            <w:r>
              <w:rPr>
                <w:sz w:val="24"/>
              </w:rPr>
              <w:t>growth</w:t>
            </w:r>
            <w:r>
              <w:rPr>
                <w:spacing w:val="-4"/>
                <w:sz w:val="24"/>
              </w:rPr>
              <w:t xml:space="preserve"> </w:t>
            </w:r>
            <w:r>
              <w:rPr>
                <w:sz w:val="24"/>
              </w:rPr>
              <w:t>bacteria</w:t>
            </w:r>
          </w:p>
        </w:tc>
        <w:tc>
          <w:tcPr>
            <w:tcW w:w="1275" w:type="dxa"/>
          </w:tcPr>
          <w:p>
            <w:pPr>
              <w:pStyle w:val="13"/>
              <w:spacing w:before="3" w:line="240" w:lineRule="auto"/>
              <w:rPr>
                <w:sz w:val="23"/>
              </w:rPr>
            </w:pPr>
          </w:p>
          <w:p>
            <w:pPr>
              <w:pStyle w:val="13"/>
              <w:spacing w:line="264" w:lineRule="exact"/>
              <w:ind w:left="98" w:right="93"/>
              <w:jc w:val="center"/>
              <w:rPr>
                <w:sz w:val="24"/>
              </w:rPr>
            </w:pPr>
            <w:r>
              <w:rPr>
                <w:sz w:val="24"/>
              </w:rPr>
              <w:t>No growth</w:t>
            </w:r>
          </w:p>
        </w:tc>
        <w:tc>
          <w:tcPr>
            <w:tcW w:w="1844" w:type="dxa"/>
          </w:tcPr>
          <w:p>
            <w:pPr>
              <w:pStyle w:val="13"/>
              <w:spacing w:line="268" w:lineRule="exact"/>
              <w:ind w:left="209"/>
              <w:rPr>
                <w:sz w:val="24"/>
              </w:rPr>
            </w:pPr>
            <w:r>
              <w:rPr>
                <w:sz w:val="24"/>
              </w:rPr>
              <w:t>Yielded</w:t>
            </w:r>
            <w:r>
              <w:rPr>
                <w:spacing w:val="-1"/>
                <w:sz w:val="24"/>
              </w:rPr>
              <w:t xml:space="preserve"> </w:t>
            </w:r>
            <w:r>
              <w:rPr>
                <w:sz w:val="24"/>
              </w:rPr>
              <w:t>mixed</w:t>
            </w:r>
          </w:p>
          <w:p>
            <w:pPr>
              <w:pStyle w:val="13"/>
              <w:spacing w:line="264" w:lineRule="exact"/>
              <w:ind w:left="168"/>
              <w:rPr>
                <w:sz w:val="24"/>
              </w:rPr>
            </w:pPr>
            <w:r>
              <w:rPr>
                <w:sz w:val="24"/>
              </w:rPr>
              <w:t>growth</w:t>
            </w:r>
            <w:r>
              <w:rPr>
                <w:spacing w:val="-4"/>
                <w:sz w:val="24"/>
              </w:rPr>
              <w:t xml:space="preserve"> </w:t>
            </w:r>
            <w:r>
              <w:rPr>
                <w:sz w:val="24"/>
              </w:rPr>
              <w:t>bacteria</w:t>
            </w:r>
          </w:p>
        </w:tc>
        <w:tc>
          <w:tcPr>
            <w:tcW w:w="1275" w:type="dxa"/>
          </w:tcPr>
          <w:p>
            <w:pPr>
              <w:pStyle w:val="13"/>
              <w:spacing w:before="3" w:line="240" w:lineRule="auto"/>
              <w:rPr>
                <w:sz w:val="23"/>
              </w:rPr>
            </w:pPr>
          </w:p>
          <w:p>
            <w:pPr>
              <w:pStyle w:val="13"/>
              <w:spacing w:line="264" w:lineRule="exact"/>
              <w:ind w:left="96" w:right="93"/>
              <w:jc w:val="center"/>
              <w:rPr>
                <w:sz w:val="24"/>
              </w:rPr>
            </w:pPr>
            <w:r>
              <w:rPr>
                <w:sz w:val="24"/>
              </w:rPr>
              <w:t>284</w:t>
            </w:r>
          </w:p>
        </w:tc>
      </w:tr>
    </w:tbl>
    <w:p>
      <w:pPr>
        <w:spacing w:after="0" w:line="264" w:lineRule="exact"/>
        <w:jc w:val="center"/>
        <w:rPr>
          <w:sz w:val="24"/>
        </w:rPr>
        <w:sectPr>
          <w:pgSz w:w="12240" w:h="15840"/>
          <w:pgMar w:top="1360" w:right="1200" w:bottom="1180" w:left="1200" w:header="0" w:footer="992" w:gutter="0"/>
        </w:sectPr>
      </w:pPr>
    </w:p>
    <w:p>
      <w:pPr>
        <w:pStyle w:val="5"/>
        <w:spacing w:before="74"/>
        <w:ind w:left="240"/>
      </w:pPr>
      <w:r>
        <w:t>Below is a picture taken in the laboratory during Total Bacteria Count</w:t>
      </w:r>
    </w:p>
    <w:p>
      <w:pPr>
        <w:pStyle w:val="5"/>
        <w:spacing w:before="6"/>
        <w:rPr>
          <w:sz w:val="14"/>
        </w:rPr>
      </w:pPr>
      <w:r>
        <mc:AlternateContent>
          <mc:Choice Requires="wpg">
            <w:drawing>
              <wp:anchor distT="0" distB="0" distL="0" distR="0" simplePos="0" relativeHeight="487685120" behindDoc="1" locked="0" layoutInCell="1" allowOverlap="1">
                <wp:simplePos x="0" y="0"/>
                <wp:positionH relativeFrom="page">
                  <wp:posOffset>1162050</wp:posOffset>
                </wp:positionH>
                <wp:positionV relativeFrom="paragraph">
                  <wp:posOffset>130810</wp:posOffset>
                </wp:positionV>
                <wp:extent cx="5448300" cy="2743200"/>
                <wp:effectExtent l="0" t="0" r="7620" b="0"/>
                <wp:wrapTopAndBottom/>
                <wp:docPr id="714" name="Group 692"/>
                <wp:cNvGraphicFramePr/>
                <a:graphic xmlns:a="http://schemas.openxmlformats.org/drawingml/2006/main">
                  <a:graphicData uri="http://schemas.microsoft.com/office/word/2010/wordprocessingGroup">
                    <wpg:wgp>
                      <wpg:cNvGrpSpPr/>
                      <wpg:grpSpPr>
                        <a:xfrm>
                          <a:off x="0" y="0"/>
                          <a:ext cx="5448300" cy="2743200"/>
                          <a:chOff x="1830" y="206"/>
                          <a:chExt cx="8580" cy="4320"/>
                        </a:xfrm>
                      </wpg:grpSpPr>
                      <pic:pic xmlns:pic="http://schemas.openxmlformats.org/drawingml/2006/picture">
                        <pic:nvPicPr>
                          <pic:cNvPr id="712" name="Picture 693"/>
                          <pic:cNvPicPr>
                            <a:picLocks noChangeAspect="1"/>
                          </pic:cNvPicPr>
                        </pic:nvPicPr>
                        <pic:blipFill>
                          <a:blip r:embed="rId92"/>
                          <a:stretch>
                            <a:fillRect/>
                          </a:stretch>
                        </pic:blipFill>
                        <pic:spPr>
                          <a:xfrm>
                            <a:off x="1830" y="206"/>
                            <a:ext cx="4305" cy="4305"/>
                          </a:xfrm>
                          <a:prstGeom prst="rect">
                            <a:avLst/>
                          </a:prstGeom>
                          <a:noFill/>
                          <a:ln>
                            <a:noFill/>
                          </a:ln>
                        </pic:spPr>
                      </pic:pic>
                      <pic:pic xmlns:pic="http://schemas.openxmlformats.org/drawingml/2006/picture">
                        <pic:nvPicPr>
                          <pic:cNvPr id="713" name="Picture 694"/>
                          <pic:cNvPicPr>
                            <a:picLocks noChangeAspect="1"/>
                          </pic:cNvPicPr>
                        </pic:nvPicPr>
                        <pic:blipFill>
                          <a:blip r:embed="rId93"/>
                          <a:stretch>
                            <a:fillRect/>
                          </a:stretch>
                        </pic:blipFill>
                        <pic:spPr>
                          <a:xfrm>
                            <a:off x="6150" y="266"/>
                            <a:ext cx="4260" cy="4260"/>
                          </a:xfrm>
                          <a:prstGeom prst="rect">
                            <a:avLst/>
                          </a:prstGeom>
                          <a:noFill/>
                          <a:ln>
                            <a:noFill/>
                          </a:ln>
                        </pic:spPr>
                      </pic:pic>
                    </wpg:wgp>
                  </a:graphicData>
                </a:graphic>
              </wp:anchor>
            </w:drawing>
          </mc:Choice>
          <mc:Fallback>
            <w:pict>
              <v:group id="Group 692" o:spid="_x0000_s1026" o:spt="203" style="position:absolute;left:0pt;margin-left:91.5pt;margin-top:10.3pt;height:216pt;width:429pt;mso-position-horizontal-relative:page;mso-wrap-distance-bottom:0pt;mso-wrap-distance-top:0pt;z-index:-15631360;mso-width-relative:page;mso-height-relative:page;" coordorigin="1830,206" coordsize="8580,4320" o:gfxdata="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">
                <o:lock v:ext="edit" aspectratio="f"/>
                <v:shape id="Picture 693" o:spid="_x0000_s1026" o:spt="75" alt="" type="#_x0000_t75" style="position:absolute;left:1830;top:206;height:4305;width:4305;" filled="f" o:preferrelative="t" stroked="f" coordsize="21600,21600" o:gfxdata="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07Pn74A&#10;AADcAAAADwAAAAAAAAABACAAAAAiAAAAZHJzL2Rvd25yZXYueG1sUEsBAhQAFAAAAAgAh07iQDMv&#10;BZ47AAAAOQAAABAAAAAAAAAAAQAgAAAADQEAAGRycy9zaGFwZXhtbC54bWxQSwUGAAAAAAYABgBb&#10;AQAAtwMAAAAA&#10;">
                  <v:fill on="f" focussize="0,0"/>
                  <v:stroke on="f"/>
                  <v:imagedata r:id="rId92" o:title=""/>
                  <o:lock v:ext="edit" aspectratio="t"/>
                </v:shape>
                <v:shape id="Picture 694" o:spid="_x0000_s1026" o:spt="75" alt="" type="#_x0000_t75" style="position:absolute;left:6150;top:266;height:4260;width:4260;" filled="f" o:preferrelative="t" stroked="f" coordsize="21600,21600" o:gfxdata="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Ve4+/&#10;AAAA3AAAAA8AAAAAAAAAAQAgAAAAIgAAAGRycy9kb3ducmV2LnhtbFBLAQIUABQAAAAIAIdO4kAz&#10;LwWeOwAAADkAAAAQAAAAAAAAAAEAIAAAAA4BAABkcnMvc2hhcGV4bWwueG1sUEsFBgAAAAAGAAYA&#10;WwEAALgDAAAAAA==&#10;">
                  <v:fill on="f" focussize="0,0"/>
                  <v:stroke on="f"/>
                  <v:imagedata r:id="rId93" o:title=""/>
                  <o:lock v:ext="edit" aspectratio="t"/>
                </v:shape>
                <w10:wrap type="topAndBottom"/>
              </v:group>
            </w:pict>
          </mc:Fallback>
        </mc:AlternateContent>
      </w:r>
      <w:r>
        <mc:AlternateContent>
          <mc:Choice Requires="wpg">
            <w:drawing>
              <wp:anchor distT="0" distB="0" distL="0" distR="0" simplePos="0" relativeHeight="487686144" behindDoc="1" locked="0" layoutInCell="1" allowOverlap="1">
                <wp:simplePos x="0" y="0"/>
                <wp:positionH relativeFrom="page">
                  <wp:posOffset>1152525</wp:posOffset>
                </wp:positionH>
                <wp:positionV relativeFrom="paragraph">
                  <wp:posOffset>3001010</wp:posOffset>
                </wp:positionV>
                <wp:extent cx="5457825" cy="3108325"/>
                <wp:effectExtent l="0" t="635" r="13335" b="0"/>
                <wp:wrapTopAndBottom/>
                <wp:docPr id="720" name="Group 695"/>
                <wp:cNvGraphicFramePr/>
                <a:graphic xmlns:a="http://schemas.openxmlformats.org/drawingml/2006/main">
                  <a:graphicData uri="http://schemas.microsoft.com/office/word/2010/wordprocessingGroup">
                    <wpg:wgp>
                      <wpg:cNvGrpSpPr/>
                      <wpg:grpSpPr>
                        <a:xfrm>
                          <a:off x="0" y="0"/>
                          <a:ext cx="5457825" cy="3108325"/>
                          <a:chOff x="1815" y="4727"/>
                          <a:chExt cx="8595" cy="4895"/>
                        </a:xfrm>
                      </wpg:grpSpPr>
                      <pic:pic xmlns:pic="http://schemas.openxmlformats.org/drawingml/2006/picture">
                        <pic:nvPicPr>
                          <pic:cNvPr id="715" name="Picture 696"/>
                          <pic:cNvPicPr>
                            <a:picLocks noChangeAspect="1"/>
                          </pic:cNvPicPr>
                        </pic:nvPicPr>
                        <pic:blipFill>
                          <a:blip r:embed="rId94"/>
                          <a:stretch>
                            <a:fillRect/>
                          </a:stretch>
                        </pic:blipFill>
                        <pic:spPr>
                          <a:xfrm>
                            <a:off x="1815" y="4756"/>
                            <a:ext cx="4290" cy="4290"/>
                          </a:xfrm>
                          <a:prstGeom prst="rect">
                            <a:avLst/>
                          </a:prstGeom>
                          <a:noFill/>
                          <a:ln>
                            <a:noFill/>
                          </a:ln>
                        </pic:spPr>
                      </pic:pic>
                      <pic:pic xmlns:pic="http://schemas.openxmlformats.org/drawingml/2006/picture">
                        <pic:nvPicPr>
                          <pic:cNvPr id="716" name="Picture 697"/>
                          <pic:cNvPicPr>
                            <a:picLocks noChangeAspect="1"/>
                          </pic:cNvPicPr>
                        </pic:nvPicPr>
                        <pic:blipFill>
                          <a:blip r:embed="rId95"/>
                          <a:stretch>
                            <a:fillRect/>
                          </a:stretch>
                        </pic:blipFill>
                        <pic:spPr>
                          <a:xfrm>
                            <a:off x="6105" y="4726"/>
                            <a:ext cx="4305" cy="4305"/>
                          </a:xfrm>
                          <a:prstGeom prst="rect">
                            <a:avLst/>
                          </a:prstGeom>
                          <a:noFill/>
                          <a:ln>
                            <a:noFill/>
                          </a:ln>
                        </pic:spPr>
                      </pic:pic>
                      <wps:wsp>
                        <wps:cNvPr id="717" name="Rectangles 698"/>
                        <wps:cNvSpPr/>
                        <wps:spPr>
                          <a:xfrm>
                            <a:off x="1980" y="8861"/>
                            <a:ext cx="8235" cy="750"/>
                          </a:xfrm>
                          <a:prstGeom prst="rect">
                            <a:avLst/>
                          </a:prstGeom>
                          <a:solidFill>
                            <a:srgbClr val="FFFFFF"/>
                          </a:solidFill>
                          <a:ln>
                            <a:noFill/>
                          </a:ln>
                        </wps:spPr>
                        <wps:bodyPr upright="1"/>
                      </wps:wsp>
                      <wps:wsp>
                        <wps:cNvPr id="718" name="Rectangles 699"/>
                        <wps:cNvSpPr/>
                        <wps:spPr>
                          <a:xfrm>
                            <a:off x="1980" y="8861"/>
                            <a:ext cx="8235" cy="750"/>
                          </a:xfrm>
                          <a:prstGeom prst="rect">
                            <a:avLst/>
                          </a:prstGeom>
                          <a:noFill/>
                          <a:ln w="12700" cap="flat" cmpd="sng">
                            <a:solidFill>
                              <a:srgbClr val="FFFFFF"/>
                            </a:solidFill>
                            <a:prstDash val="solid"/>
                            <a:miter/>
                            <a:headEnd type="none" w="med" len="med"/>
                            <a:tailEnd type="none" w="med" len="med"/>
                          </a:ln>
                        </wps:spPr>
                        <wps:bodyPr upright="1"/>
                      </wps:wsp>
                      <wps:wsp>
                        <wps:cNvPr id="719" name="Text Box 700"/>
                        <wps:cNvSpPr txBox="1"/>
                        <wps:spPr>
                          <a:xfrm>
                            <a:off x="2234" y="8947"/>
                            <a:ext cx="7745" cy="266"/>
                          </a:xfrm>
                          <a:prstGeom prst="rect">
                            <a:avLst/>
                          </a:prstGeom>
                          <a:noFill/>
                          <a:ln>
                            <a:noFill/>
                          </a:ln>
                        </wps:spPr>
                        <wps:txbx>
                          <w:txbxContent>
                            <w:p>
                              <w:pPr>
                                <w:spacing w:before="0" w:line="266" w:lineRule="exact"/>
                                <w:ind w:left="0" w:right="0" w:firstLine="0"/>
                                <w:jc w:val="left"/>
                                <w:rPr>
                                  <w:sz w:val="24"/>
                                </w:rPr>
                              </w:pPr>
                              <w:r>
                                <w:rPr>
                                  <w:sz w:val="24"/>
                                </w:rPr>
                                <w:t>Plate 4.3: Various agars used to culture the bacteria found in the sewage sample.</w:t>
                              </w:r>
                            </w:p>
                          </w:txbxContent>
                        </wps:txbx>
                        <wps:bodyPr lIns="0" tIns="0" rIns="0" bIns="0" upright="1"/>
                      </wps:wsp>
                    </wpg:wgp>
                  </a:graphicData>
                </a:graphic>
              </wp:anchor>
            </w:drawing>
          </mc:Choice>
          <mc:Fallback>
            <w:pict>
              <v:group id="Group 695" o:spid="_x0000_s1026" o:spt="203" style="position:absolute;left:0pt;margin-left:90.75pt;margin-top:236.3pt;height:244.75pt;width:429.75pt;mso-position-horizontal-relative:page;mso-wrap-distance-bottom:0pt;mso-wrap-distance-top:0pt;z-index:-15630336;mso-width-relative:page;mso-height-relative:page;" coordorigin="1815,4727" coordsize="8595,4895" o:gfxdata="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">
                <o:lock v:ext="edit" aspectratio="f"/>
                <v:shape id="Picture 696" o:spid="_x0000_s1026" o:spt="75" alt="" type="#_x0000_t75" style="position:absolute;left:1815;top:4756;height:4290;width:4290;" filled="f" o:preferrelative="t" stroked="f" coordsize="21600,21600" o:gfxdata="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5xMCbsAAADc&#10;AAAADwAAAAAAAAABACAAAAAiAAAAZHJzL2Rvd25yZXYueG1sUEsBAhQAFAAAAAgAh07iQDMvBZ47&#10;AAAAOQAAABAAAAAAAAAAAQAgAAAACgEAAGRycy9zaGFwZXhtbC54bWxQSwUGAAAAAAYABgBbAQAA&#10;tAMAAAAA&#10;">
                  <v:fill on="f" focussize="0,0"/>
                  <v:stroke on="f"/>
                  <v:imagedata r:id="rId94" o:title=""/>
                  <o:lock v:ext="edit" aspectratio="t"/>
                </v:shape>
                <v:shape id="Picture 697" o:spid="_x0000_s1026" o:spt="75" alt="" type="#_x0000_t75" style="position:absolute;left:6105;top:4726;height:4305;width:4305;" filled="f" o:preferrelative="t" stroked="f" coordsize="21600,21600" o:gfxdata="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yUGu/&#10;AAAA3AAAAA8AAAAAAAAAAQAgAAAAIgAAAGRycy9kb3ducmV2LnhtbFBLAQIUABQAAAAIAIdO4kAz&#10;LwWeOwAAADkAAAAQAAAAAAAAAAEAIAAAAA4BAABkcnMvc2hhcGV4bWwueG1sUEsFBgAAAAAGAAYA&#10;WwEAALgDAAAAAA==&#10;">
                  <v:fill on="f" focussize="0,0"/>
                  <v:stroke on="f"/>
                  <v:imagedata r:id="rId95" o:title=""/>
                  <o:lock v:ext="edit" aspectratio="t"/>
                </v:shape>
                <v:rect id="Rectangles 698" o:spid="_x0000_s1026" o:spt="1" style="position:absolute;left:1980;top:8861;height:750;width:8235;" fillcolor="#FFFFFF" filled="t" stroked="f" coordsize="21600,21600" o:gfxdata="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S1r7L4A&#10;AADcAAAADwAAAAAAAAABACAAAAAiAAAAZHJzL2Rvd25yZXYueG1sUEsBAhQAFAAAAAgAh07iQDMv&#10;BZ47AAAAOQAAABAAAAAAAAAAAQAgAAAADQEAAGRycy9zaGFwZXhtbC54bWxQSwUGAAAAAAYABgBb&#10;AQAAtwMAAAAA&#10;">
                  <v:fill on="t" focussize="0,0"/>
                  <v:stroke on="f"/>
                  <v:imagedata o:title=""/>
                  <o:lock v:ext="edit" aspectratio="f"/>
                </v:rect>
                <v:rect id="Rectangles 699" o:spid="_x0000_s1026" o:spt="1" style="position:absolute;left:1980;top:8861;height:750;width:8235;" filled="f" stroked="t" coordsize="21600,21600" o:gfxdata="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DgcLsAAADc&#10;AAAADwAAAAAAAAABACAAAAAiAAAAZHJzL2Rvd25yZXYueG1sUEsBAhQAFAAAAAgAh07iQDMvBZ47&#10;AAAAOQAAABAAAAAAAAAAAQAgAAAACgEAAGRycy9zaGFwZXhtbC54bWxQSwUGAAAAAAYABgBbAQAA&#10;tAMAAAAA&#10;">
                  <v:fill on="f" focussize="0,0"/>
                  <v:stroke weight="1pt" color="#FFFFFF" joinstyle="miter"/>
                  <v:imagedata o:title=""/>
                  <o:lock v:ext="edit" aspectratio="f"/>
                </v:rect>
                <v:shape id="Text Box 700" o:spid="_x0000_s1026" o:spt="202" type="#_x0000_t202" style="position:absolute;left:2234;top:8947;height:266;width:7745;" filled="f" stroked="f" coordsize="21600,21600" o:gfxdata="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oq9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sz w:val="24"/>
                          </w:rPr>
                        </w:pPr>
                        <w:r>
                          <w:rPr>
                            <w:sz w:val="24"/>
                          </w:rPr>
                          <w:t>Plate 4.3: Various agars used to culture the bacteria found in the sewage sample.</w:t>
                        </w:r>
                      </w:p>
                    </w:txbxContent>
                  </v:textbox>
                </v:shape>
                <w10:wrap type="topAndBottom"/>
              </v:group>
            </w:pict>
          </mc:Fallback>
        </mc:AlternateContent>
      </w:r>
    </w:p>
    <w:p>
      <w:pPr>
        <w:pStyle w:val="5"/>
        <w:spacing w:before="6"/>
        <w:rPr>
          <w:sz w:val="11"/>
        </w:rPr>
      </w:pPr>
    </w:p>
    <w:p>
      <w:pPr>
        <w:spacing w:after="0"/>
        <w:rPr>
          <w:sz w:val="11"/>
        </w:rPr>
        <w:sectPr>
          <w:pgSz w:w="12240" w:h="15840"/>
          <w:pgMar w:top="1360" w:right="1200" w:bottom="1180" w:left="1200" w:header="0" w:footer="992" w:gutter="0"/>
        </w:sectPr>
      </w:pPr>
    </w:p>
    <w:p>
      <w:pPr>
        <w:pStyle w:val="2"/>
        <w:spacing w:before="71"/>
        <w:jc w:val="both"/>
      </w:pPr>
      <w:bookmarkStart w:id="36" w:name="_TOC_250004"/>
      <w:bookmarkEnd w:id="36"/>
      <w:r>
        <w:t>CHAPTER 5</w:t>
      </w:r>
    </w:p>
    <w:p>
      <w:pPr>
        <w:pStyle w:val="3"/>
        <w:numPr>
          <w:ilvl w:val="1"/>
          <w:numId w:val="35"/>
        </w:numPr>
        <w:tabs>
          <w:tab w:val="left" w:pos="961"/>
        </w:tabs>
        <w:spacing w:before="94" w:after="0" w:line="240" w:lineRule="auto"/>
        <w:ind w:left="960" w:right="0" w:hanging="721"/>
        <w:jc w:val="both"/>
      </w:pPr>
      <w:bookmarkStart w:id="37" w:name="_TOC_250003"/>
      <w:r>
        <w:t>CONCLUSION AND</w:t>
      </w:r>
      <w:r>
        <w:rPr>
          <w:spacing w:val="3"/>
        </w:rPr>
        <w:t xml:space="preserve"> </w:t>
      </w:r>
      <w:bookmarkEnd w:id="37"/>
      <w:r>
        <w:t>RECOMMENDATIONS</w:t>
      </w:r>
    </w:p>
    <w:p>
      <w:pPr>
        <w:pStyle w:val="3"/>
        <w:numPr>
          <w:ilvl w:val="1"/>
          <w:numId w:val="35"/>
        </w:numPr>
        <w:tabs>
          <w:tab w:val="left" w:pos="961"/>
        </w:tabs>
        <w:spacing w:before="85" w:after="0" w:line="240" w:lineRule="auto"/>
        <w:ind w:left="960" w:right="0" w:hanging="721"/>
        <w:jc w:val="both"/>
      </w:pPr>
      <w:bookmarkStart w:id="38" w:name="_TOC_250002"/>
      <w:bookmarkEnd w:id="38"/>
      <w:r>
        <w:t>Conclusion</w:t>
      </w:r>
    </w:p>
    <w:p>
      <w:pPr>
        <w:pStyle w:val="5"/>
        <w:spacing w:before="49" w:line="360" w:lineRule="auto"/>
        <w:ind w:left="240" w:right="233"/>
        <w:jc w:val="both"/>
      </w:pPr>
      <w:r>
        <w:t>The effect of camphor on aerobic sewage degradation has been studied. Although, camphor which is used in reducing odor and as a repellant for pest has been used to check if it helps in increasing the microbes required for sewage degradation in the septic tank.</w:t>
      </w:r>
    </w:p>
    <w:p>
      <w:pPr>
        <w:pStyle w:val="5"/>
        <w:spacing w:before="1" w:line="360" w:lineRule="auto"/>
        <w:ind w:left="240" w:right="236"/>
        <w:jc w:val="both"/>
      </w:pPr>
      <w:r>
        <w:t>However, from the physio-chemical and bacteriological studies carried out on the sewage sample, it has showed that during the first week of analysis, the pH of the sewage was ideal and helped in bacteria growth but from the second to fourth week, the pH level of the sewage sample was alkaline as showed in Table 4.1 to 4.8. At high temperatures, there is an increase in the biological activity in the sewage sample. From Fig. 4.1, which shows the bacteria removal efficiency at 14, 21 and 28 days, it is observed that camphor helped to improve the strength of the bacteria as there is an increase in the bacteria removal efficiency. In Fig. 4.2, the total dissolve solids (TDS) removal efficiency was observed to be in the increase for 14 and 21 days which shows that the bacteria is active and is performing its function in degrading the organic matter present in the sewage sample. From Fig. 4.2, which shows the reduction of TDS at 28 days which can be considered as the bacteria being inactive due to less organic matter. The values gotten for the total suspended solids (TSS) as showed in Fig. 4.3 for 21 days was high due to the fact that the sewage sample was turbid and contained lots of suspended particles. But this reduced in day 28 which depicts the bacteria reducing the suspended particles in other to ensure clarity.</w:t>
      </w:r>
    </w:p>
    <w:p>
      <w:pPr>
        <w:pStyle w:val="5"/>
        <w:spacing w:before="1" w:line="360" w:lineRule="auto"/>
        <w:ind w:left="240" w:right="237"/>
        <w:jc w:val="both"/>
      </w:pPr>
      <w:r>
        <w:t>Furthermore, this study has been able to show that different bacteria and micro-organisms are contained in sewage in which camphor helps these bacteria to effectively carry out degradation of organic matter present in sewage. Although in the long term, camphor reduces the ability of these microbes thereby making them inactive which leads to less organic matter being degraded and increase in shock loading or hydraulic failure in the septic tank</w:t>
      </w:r>
      <w:r>
        <w:rPr>
          <w:spacing w:val="-7"/>
        </w:rPr>
        <w:t xml:space="preserve"> </w:t>
      </w:r>
      <w:r>
        <w:t>system.</w:t>
      </w:r>
    </w:p>
    <w:p>
      <w:pPr>
        <w:pStyle w:val="3"/>
        <w:numPr>
          <w:ilvl w:val="1"/>
          <w:numId w:val="35"/>
        </w:numPr>
        <w:tabs>
          <w:tab w:val="left" w:pos="961"/>
        </w:tabs>
        <w:spacing w:before="36" w:after="0" w:line="240" w:lineRule="auto"/>
        <w:ind w:left="960" w:right="0" w:hanging="721"/>
        <w:jc w:val="both"/>
      </w:pPr>
      <w:bookmarkStart w:id="39" w:name="_TOC_250001"/>
      <w:bookmarkEnd w:id="39"/>
      <w:r>
        <w:t>Recommendations</w:t>
      </w:r>
    </w:p>
    <w:p>
      <w:pPr>
        <w:pStyle w:val="5"/>
        <w:spacing w:before="48"/>
        <w:ind w:left="240"/>
        <w:jc w:val="both"/>
      </w:pPr>
      <w:r>
        <w:t>The following recommendations are suggested due to the outcome of the experiment.</w:t>
      </w:r>
    </w:p>
    <w:p>
      <w:pPr>
        <w:pStyle w:val="12"/>
        <w:numPr>
          <w:ilvl w:val="2"/>
          <w:numId w:val="35"/>
        </w:numPr>
        <w:tabs>
          <w:tab w:val="left" w:pos="961"/>
        </w:tabs>
        <w:spacing w:before="139" w:after="0" w:line="360" w:lineRule="auto"/>
        <w:ind w:left="960" w:right="241" w:hanging="360"/>
        <w:jc w:val="both"/>
        <w:rPr>
          <w:sz w:val="24"/>
        </w:rPr>
      </w:pPr>
      <w:r>
        <w:rPr>
          <w:sz w:val="24"/>
        </w:rPr>
        <w:t>During the application of camphor to the toilets in homes and eateries, little amount should be</w:t>
      </w:r>
      <w:r>
        <w:rPr>
          <w:spacing w:val="-2"/>
          <w:sz w:val="24"/>
        </w:rPr>
        <w:t xml:space="preserve"> </w:t>
      </w:r>
      <w:r>
        <w:rPr>
          <w:sz w:val="24"/>
        </w:rPr>
        <w:t>used.</w:t>
      </w:r>
    </w:p>
    <w:p>
      <w:pPr>
        <w:spacing w:after="0" w:line="360" w:lineRule="auto"/>
        <w:jc w:val="both"/>
        <w:rPr>
          <w:sz w:val="24"/>
        </w:rPr>
        <w:sectPr>
          <w:pgSz w:w="12240" w:h="15840"/>
          <w:pgMar w:top="1360" w:right="1200" w:bottom="1180" w:left="1200" w:header="0" w:footer="992" w:gutter="0"/>
        </w:sectPr>
      </w:pPr>
    </w:p>
    <w:p>
      <w:pPr>
        <w:pStyle w:val="12"/>
        <w:numPr>
          <w:ilvl w:val="2"/>
          <w:numId w:val="35"/>
        </w:numPr>
        <w:tabs>
          <w:tab w:val="left" w:pos="961"/>
        </w:tabs>
        <w:spacing w:before="74" w:after="0" w:line="360" w:lineRule="auto"/>
        <w:ind w:left="960" w:right="239" w:hanging="360"/>
        <w:jc w:val="both"/>
        <w:rPr>
          <w:sz w:val="24"/>
        </w:rPr>
      </w:pPr>
      <w:r>
        <w:rPr>
          <w:sz w:val="24"/>
        </w:rPr>
        <w:t>Appropriate awareness programs should be created to enlighten people on the use of camphor and its effect on septic</w:t>
      </w:r>
      <w:r>
        <w:rPr>
          <w:spacing w:val="-1"/>
          <w:sz w:val="24"/>
        </w:rPr>
        <w:t xml:space="preserve"> </w:t>
      </w:r>
      <w:r>
        <w:rPr>
          <w:sz w:val="24"/>
        </w:rPr>
        <w:t>tank.</w:t>
      </w:r>
    </w:p>
    <w:p>
      <w:pPr>
        <w:pStyle w:val="12"/>
        <w:numPr>
          <w:ilvl w:val="2"/>
          <w:numId w:val="35"/>
        </w:numPr>
        <w:tabs>
          <w:tab w:val="left" w:pos="961"/>
        </w:tabs>
        <w:spacing w:before="1" w:after="0" w:line="360" w:lineRule="auto"/>
        <w:ind w:left="960" w:right="242" w:hanging="360"/>
        <w:jc w:val="both"/>
        <w:rPr>
          <w:sz w:val="24"/>
        </w:rPr>
      </w:pPr>
      <w:r>
        <w:rPr>
          <w:sz w:val="24"/>
        </w:rPr>
        <w:t>Manufacturers are advised to put the health of the septic tank system into consideration while producing these chemicals by producing chemicals with little or no interference to sewage</w:t>
      </w:r>
      <w:r>
        <w:rPr>
          <w:spacing w:val="-2"/>
          <w:sz w:val="24"/>
        </w:rPr>
        <w:t xml:space="preserve"> </w:t>
      </w:r>
      <w:r>
        <w:rPr>
          <w:sz w:val="24"/>
        </w:rPr>
        <w:t>degradation.</w:t>
      </w:r>
    </w:p>
    <w:p>
      <w:pPr>
        <w:pStyle w:val="12"/>
        <w:numPr>
          <w:ilvl w:val="2"/>
          <w:numId w:val="35"/>
        </w:numPr>
        <w:tabs>
          <w:tab w:val="left" w:pos="961"/>
        </w:tabs>
        <w:spacing w:before="0" w:after="0" w:line="360" w:lineRule="auto"/>
        <w:ind w:left="960" w:right="235" w:hanging="360"/>
        <w:jc w:val="both"/>
        <w:rPr>
          <w:sz w:val="24"/>
        </w:rPr>
      </w:pPr>
      <w:r>
        <w:rPr>
          <w:sz w:val="24"/>
        </w:rPr>
        <w:t>Proper water analysis test should be carried out for wells and boreholes close to septic tanks in other to ensure that there is no groundwater</w:t>
      </w:r>
      <w:r>
        <w:rPr>
          <w:spacing w:val="-6"/>
          <w:sz w:val="24"/>
        </w:rPr>
        <w:t xml:space="preserve"> </w:t>
      </w:r>
      <w:r>
        <w:rPr>
          <w:sz w:val="24"/>
        </w:rPr>
        <w:t>contamination.</w:t>
      </w:r>
    </w:p>
    <w:p>
      <w:pPr>
        <w:pStyle w:val="12"/>
        <w:numPr>
          <w:ilvl w:val="2"/>
          <w:numId w:val="35"/>
        </w:numPr>
        <w:tabs>
          <w:tab w:val="left" w:pos="961"/>
        </w:tabs>
        <w:spacing w:before="0" w:after="0" w:line="360" w:lineRule="auto"/>
        <w:ind w:left="960" w:right="245" w:hanging="360"/>
        <w:jc w:val="both"/>
        <w:rPr>
          <w:sz w:val="24"/>
        </w:rPr>
      </w:pPr>
      <w:r>
        <w:rPr>
          <w:sz w:val="24"/>
        </w:rPr>
        <w:t>Adequate measures should be put in place to take care of failures that may occur in septic tanks.</w:t>
      </w:r>
    </w:p>
    <w:p>
      <w:pPr>
        <w:pStyle w:val="12"/>
        <w:numPr>
          <w:ilvl w:val="2"/>
          <w:numId w:val="35"/>
        </w:numPr>
        <w:tabs>
          <w:tab w:val="left" w:pos="961"/>
        </w:tabs>
        <w:spacing w:before="0" w:after="0" w:line="360" w:lineRule="auto"/>
        <w:ind w:left="960" w:right="239" w:hanging="360"/>
        <w:jc w:val="both"/>
        <w:rPr>
          <w:sz w:val="24"/>
        </w:rPr>
      </w:pPr>
      <w:r>
        <w:rPr>
          <w:sz w:val="24"/>
        </w:rPr>
        <w:t>For eateries, with high rates of customers, a 2 to 3 weeks desludging of the septic tank is necessary in other to avoid septic tank</w:t>
      </w:r>
      <w:r>
        <w:rPr>
          <w:spacing w:val="-7"/>
          <w:sz w:val="24"/>
        </w:rPr>
        <w:t xml:space="preserve"> </w:t>
      </w:r>
      <w:r>
        <w:rPr>
          <w:sz w:val="24"/>
        </w:rPr>
        <w:t>failure.</w:t>
      </w:r>
    </w:p>
    <w:p>
      <w:pPr>
        <w:spacing w:after="0" w:line="360" w:lineRule="auto"/>
        <w:jc w:val="both"/>
        <w:rPr>
          <w:sz w:val="24"/>
        </w:rPr>
        <w:sectPr>
          <w:pgSz w:w="12240" w:h="15840"/>
          <w:pgMar w:top="1360" w:right="1200" w:bottom="1180" w:left="1200" w:header="0" w:footer="992" w:gutter="0"/>
        </w:sectPr>
      </w:pPr>
    </w:p>
    <w:p>
      <w:pPr>
        <w:pStyle w:val="2"/>
        <w:spacing w:before="71"/>
      </w:pPr>
      <w:bookmarkStart w:id="40" w:name="_TOC_250000"/>
      <w:bookmarkEnd w:id="40"/>
      <w:r>
        <w:t>References</w:t>
      </w:r>
    </w:p>
    <w:p>
      <w:pPr>
        <w:pStyle w:val="12"/>
        <w:numPr>
          <w:ilvl w:val="0"/>
          <w:numId w:val="36"/>
        </w:numPr>
        <w:tabs>
          <w:tab w:val="left" w:pos="961"/>
        </w:tabs>
        <w:spacing w:before="58" w:after="0" w:line="259" w:lineRule="auto"/>
        <w:ind w:left="960" w:right="558" w:hanging="360"/>
        <w:jc w:val="both"/>
        <w:rPr>
          <w:sz w:val="24"/>
        </w:rPr>
      </w:pPr>
      <w:r>
        <w:rPr>
          <w:sz w:val="24"/>
        </w:rPr>
        <w:t xml:space="preserve">Agunwamba, J. C. (2000). </w:t>
      </w:r>
      <w:r>
        <w:rPr>
          <w:i/>
          <w:sz w:val="24"/>
        </w:rPr>
        <w:t>Water Engineering and Management Tools</w:t>
      </w:r>
      <w:r>
        <w:rPr>
          <w:sz w:val="24"/>
        </w:rPr>
        <w:t>. Enugu, Enugu: Immaculate</w:t>
      </w:r>
      <w:r>
        <w:rPr>
          <w:spacing w:val="-2"/>
          <w:sz w:val="24"/>
        </w:rPr>
        <w:t xml:space="preserve"> </w:t>
      </w:r>
      <w:r>
        <w:rPr>
          <w:sz w:val="24"/>
        </w:rPr>
        <w:t>Publications.</w:t>
      </w:r>
    </w:p>
    <w:p>
      <w:pPr>
        <w:pStyle w:val="12"/>
        <w:numPr>
          <w:ilvl w:val="0"/>
          <w:numId w:val="36"/>
        </w:numPr>
        <w:tabs>
          <w:tab w:val="left" w:pos="961"/>
          <w:tab w:val="left" w:pos="9135"/>
        </w:tabs>
        <w:spacing w:before="0" w:after="0" w:line="240" w:lineRule="auto"/>
        <w:ind w:left="960" w:right="234" w:hanging="360"/>
        <w:jc w:val="both"/>
        <w:rPr>
          <w:sz w:val="24"/>
        </w:rPr>
      </w:pPr>
      <w:r>
        <w:rPr>
          <w:sz w:val="24"/>
        </w:rPr>
        <w:t xml:space="preserve">Agunwamba, J. C., Tenebe, I. T., &amp; Emenike, P. C. (2013). </w:t>
      </w:r>
      <w:r>
        <w:rPr>
          <w:i/>
          <w:sz w:val="24"/>
        </w:rPr>
        <w:t>Effect of disinfectants on aerobic sewage degradation using Dettol and Izal as case study</w:t>
      </w:r>
      <w:r>
        <w:rPr>
          <w:sz w:val="24"/>
        </w:rPr>
        <w:t>. Retrieved March 28, 2016,</w:t>
      </w:r>
      <w:r>
        <w:rPr>
          <w:sz w:val="24"/>
        </w:rPr>
        <w:tab/>
      </w:r>
      <w:r>
        <w:rPr>
          <w:spacing w:val="-5"/>
          <w:sz w:val="24"/>
        </w:rPr>
        <w:t>from</w:t>
      </w:r>
    </w:p>
    <w:p>
      <w:pPr>
        <w:pStyle w:val="5"/>
        <w:ind w:left="960" w:right="281"/>
        <w:jc w:val="both"/>
      </w:pPr>
      <w:r>
        <w:fldChar w:fldCharType="begin"/>
      </w:r>
      <w:r>
        <w:instrText xml:space="preserve"> HYPERLINK "https://www.researchgate.net/publication/260244147_EFFECT_OF_DISINFECTANTS_ON_AEROBIC_SEWAGE_DEGRADATION_USING_DETTOL_AND_IZAL_AS_CASE_STUDY" \h </w:instrText>
      </w:r>
      <w:r>
        <w:fldChar w:fldCharType="separate"/>
      </w:r>
      <w:r>
        <w:rPr>
          <w:spacing w:val="-1"/>
          <w:u w:val="single"/>
        </w:rPr>
        <w:t>https://www.researchgate.net/publication/260244147_EFFECT_OF_DISINFECTANTS_</w:t>
      </w:r>
      <w:r>
        <w:rPr>
          <w:spacing w:val="-1"/>
          <w:u w:val="single"/>
        </w:rPr>
        <w:fldChar w:fldCharType="end"/>
      </w:r>
      <w:r>
        <w:rPr>
          <w:spacing w:val="-1"/>
        </w:rPr>
        <w:t xml:space="preserve"> </w:t>
      </w:r>
      <w:r>
        <w:fldChar w:fldCharType="begin"/>
      </w:r>
      <w:r>
        <w:instrText xml:space="preserve"> HYPERLINK "https://www.researchgate.net/publication/260244147_EFFECT_OF_DISINFECTANTS_ON_AEROBIC_SEWAGE_DEGRADATION_USING_DETTOL_AND_IZAL_AS_CASE_STUDY" \h </w:instrText>
      </w:r>
      <w:r>
        <w:fldChar w:fldCharType="separate"/>
      </w:r>
      <w:r>
        <w:rPr>
          <w:spacing w:val="-1"/>
          <w:u w:val="single"/>
        </w:rPr>
        <w:t>ON_AEROBIC_SEWAGE_DEGRADATION_USING_DETTOL_AND_IZAL_AS_CA</w:t>
      </w:r>
      <w:r>
        <w:rPr>
          <w:spacing w:val="-1"/>
          <w:u w:val="single"/>
        </w:rPr>
        <w:fldChar w:fldCharType="end"/>
      </w:r>
      <w:r>
        <w:rPr>
          <w:spacing w:val="-1"/>
        </w:rPr>
        <w:t xml:space="preserve"> </w:t>
      </w:r>
      <w:r>
        <w:fldChar w:fldCharType="begin"/>
      </w:r>
      <w:r>
        <w:instrText xml:space="preserve"> HYPERLINK "https://www.researchgate.net/publication/260244147_EFFECT_OF_DISINFECTANTS_ON_AEROBIC_SEWAGE_DEGRADATION_USING_DETTOL_AND_IZAL_AS_CASE_STUDY" \h </w:instrText>
      </w:r>
      <w:r>
        <w:fldChar w:fldCharType="separate"/>
      </w:r>
      <w:r>
        <w:rPr>
          <w:u w:val="single"/>
        </w:rPr>
        <w:t>SE_STUDY</w:t>
      </w:r>
      <w:r>
        <w:rPr>
          <w:u w:val="single"/>
        </w:rPr>
        <w:fldChar w:fldCharType="end"/>
      </w:r>
    </w:p>
    <w:p>
      <w:pPr>
        <w:pStyle w:val="12"/>
        <w:numPr>
          <w:ilvl w:val="0"/>
          <w:numId w:val="36"/>
        </w:numPr>
        <w:tabs>
          <w:tab w:val="left" w:pos="961"/>
        </w:tabs>
        <w:spacing w:before="0" w:after="0" w:line="240" w:lineRule="auto"/>
        <w:ind w:left="960" w:right="0" w:hanging="361"/>
        <w:jc w:val="left"/>
        <w:rPr>
          <w:sz w:val="24"/>
        </w:rPr>
      </w:pPr>
      <w:r>
        <w:rPr>
          <w:sz w:val="24"/>
        </w:rPr>
        <w:t>AWWA Home. (1999). Retrieved March 28, 2016, from</w:t>
      </w:r>
      <w:r>
        <w:rPr>
          <w:spacing w:val="-1"/>
          <w:sz w:val="24"/>
        </w:rPr>
        <w:t xml:space="preserve"> </w:t>
      </w:r>
      <w:r>
        <w:fldChar w:fldCharType="begin"/>
      </w:r>
      <w:r>
        <w:instrText xml:space="preserve"> HYPERLINK "http://www.awwa.org/" \h </w:instrText>
      </w:r>
      <w:r>
        <w:fldChar w:fldCharType="separate"/>
      </w:r>
      <w:r>
        <w:rPr>
          <w:sz w:val="24"/>
          <w:u w:val="single"/>
        </w:rPr>
        <w:t>http://www.awwa.org/</w:t>
      </w:r>
      <w:r>
        <w:rPr>
          <w:sz w:val="24"/>
          <w:u w:val="single"/>
        </w:rPr>
        <w:fldChar w:fldCharType="end"/>
      </w:r>
    </w:p>
    <w:p>
      <w:pPr>
        <w:pStyle w:val="12"/>
        <w:numPr>
          <w:ilvl w:val="0"/>
          <w:numId w:val="36"/>
        </w:numPr>
        <w:tabs>
          <w:tab w:val="left" w:pos="961"/>
          <w:tab w:val="left" w:pos="2462"/>
          <w:tab w:val="left" w:pos="3220"/>
          <w:tab w:val="left" w:pos="4482"/>
          <w:tab w:val="left" w:pos="5979"/>
          <w:tab w:val="left" w:pos="7166"/>
          <w:tab w:val="left" w:pos="8030"/>
          <w:tab w:val="left" w:pos="9134"/>
        </w:tabs>
        <w:spacing w:before="0" w:after="0" w:line="240" w:lineRule="auto"/>
        <w:ind w:left="960" w:right="238" w:hanging="360"/>
        <w:jc w:val="left"/>
        <w:rPr>
          <w:sz w:val="24"/>
        </w:rPr>
      </w:pPr>
      <w:r>
        <w:rPr>
          <w:sz w:val="24"/>
        </w:rPr>
        <w:t>Budavari,</w:t>
      </w:r>
      <w:r>
        <w:rPr>
          <w:sz w:val="24"/>
        </w:rPr>
        <w:tab/>
      </w:r>
      <w:r>
        <w:rPr>
          <w:sz w:val="24"/>
        </w:rPr>
        <w:t>S.</w:t>
      </w:r>
      <w:r>
        <w:rPr>
          <w:sz w:val="24"/>
        </w:rPr>
        <w:tab/>
      </w:r>
      <w:r>
        <w:rPr>
          <w:sz w:val="24"/>
        </w:rPr>
        <w:t>(1989).</w:t>
      </w:r>
      <w:r>
        <w:rPr>
          <w:sz w:val="24"/>
        </w:rPr>
        <w:tab/>
      </w:r>
      <w:r>
        <w:rPr>
          <w:sz w:val="24"/>
        </w:rPr>
        <w:t>Retrieved</w:t>
      </w:r>
      <w:r>
        <w:rPr>
          <w:sz w:val="24"/>
        </w:rPr>
        <w:tab/>
      </w:r>
      <w:r>
        <w:rPr>
          <w:sz w:val="24"/>
        </w:rPr>
        <w:t>March</w:t>
      </w:r>
      <w:r>
        <w:rPr>
          <w:sz w:val="24"/>
        </w:rPr>
        <w:tab/>
      </w:r>
      <w:r>
        <w:rPr>
          <w:sz w:val="24"/>
        </w:rPr>
        <w:t>28,</w:t>
      </w:r>
      <w:r>
        <w:rPr>
          <w:sz w:val="24"/>
        </w:rPr>
        <w:tab/>
      </w:r>
      <w:r>
        <w:rPr>
          <w:sz w:val="24"/>
        </w:rPr>
        <w:t>2016,</w:t>
      </w:r>
      <w:r>
        <w:rPr>
          <w:sz w:val="24"/>
        </w:rPr>
        <w:tab/>
      </w:r>
      <w:r>
        <w:rPr>
          <w:spacing w:val="-6"/>
          <w:sz w:val="24"/>
        </w:rPr>
        <w:t>from</w:t>
      </w:r>
      <w:r>
        <w:rPr>
          <w:spacing w:val="-6"/>
          <w:sz w:val="24"/>
          <w:u w:val="single"/>
        </w:rPr>
        <w:t xml:space="preserve"> </w:t>
      </w:r>
      <w:r>
        <w:fldChar w:fldCharType="begin"/>
      </w:r>
      <w:r>
        <w:instrText xml:space="preserve"> HYPERLINK "http://www.oalib.com/references/9356515" \h </w:instrText>
      </w:r>
      <w:r>
        <w:fldChar w:fldCharType="separate"/>
      </w:r>
      <w:r>
        <w:rPr>
          <w:sz w:val="24"/>
          <w:u w:val="single"/>
        </w:rPr>
        <w:t>http://www.oalib.com/references/9356515</w:t>
      </w:r>
      <w:r>
        <w:rPr>
          <w:sz w:val="24"/>
          <w:u w:val="single"/>
        </w:rPr>
        <w:fldChar w:fldCharType="end"/>
      </w:r>
    </w:p>
    <w:p>
      <w:pPr>
        <w:pStyle w:val="12"/>
        <w:numPr>
          <w:ilvl w:val="0"/>
          <w:numId w:val="36"/>
        </w:numPr>
        <w:tabs>
          <w:tab w:val="left" w:pos="961"/>
        </w:tabs>
        <w:spacing w:before="0" w:after="0" w:line="240" w:lineRule="auto"/>
        <w:ind w:left="960" w:right="245" w:hanging="360"/>
        <w:jc w:val="left"/>
        <w:rPr>
          <w:sz w:val="24"/>
        </w:rPr>
      </w:pPr>
      <w:r>
        <w:rPr>
          <w:sz w:val="24"/>
        </w:rPr>
        <w:t xml:space="preserve">Consortium of Institutes for Decentralized Wastewater Treatment (CIDWT), 2009. Retrieved March 28, 2016, from </w:t>
      </w:r>
      <w:r>
        <w:fldChar w:fldCharType="begin"/>
      </w:r>
      <w:r>
        <w:instrText xml:space="preserve"> HYPERLINK "http://onsiteconsortium.org/" \h </w:instrText>
      </w:r>
      <w:r>
        <w:fldChar w:fldCharType="separate"/>
      </w:r>
      <w:r>
        <w:rPr>
          <w:sz w:val="24"/>
          <w:u w:val="single"/>
        </w:rPr>
        <w:t>http://onsiteconsortium.org/</w:t>
      </w:r>
      <w:r>
        <w:rPr>
          <w:sz w:val="24"/>
          <w:u w:val="single"/>
        </w:rPr>
        <w:fldChar w:fldCharType="end"/>
      </w:r>
    </w:p>
    <w:p>
      <w:pPr>
        <w:pStyle w:val="12"/>
        <w:numPr>
          <w:ilvl w:val="0"/>
          <w:numId w:val="36"/>
        </w:numPr>
        <w:tabs>
          <w:tab w:val="left" w:pos="961"/>
        </w:tabs>
        <w:spacing w:before="0" w:after="0" w:line="240" w:lineRule="auto"/>
        <w:ind w:left="960" w:right="238" w:hanging="360"/>
        <w:jc w:val="left"/>
        <w:rPr>
          <w:sz w:val="24"/>
        </w:rPr>
      </w:pPr>
      <w:r>
        <w:rPr>
          <w:sz w:val="24"/>
        </w:rPr>
        <w:t>Delaware Department of Health and Social Services (DHSS). (2009). Retrieved March 28, 2016, from</w:t>
      </w:r>
      <w:r>
        <w:rPr>
          <w:spacing w:val="-1"/>
          <w:sz w:val="24"/>
        </w:rPr>
        <w:t xml:space="preserve"> </w:t>
      </w:r>
      <w:r>
        <w:fldChar w:fldCharType="begin"/>
      </w:r>
      <w:r>
        <w:instrText xml:space="preserve"> HYPERLINK "http://www.dhss.delaware.gov/dhss/" \h </w:instrText>
      </w:r>
      <w:r>
        <w:fldChar w:fldCharType="separate"/>
      </w:r>
      <w:r>
        <w:rPr>
          <w:sz w:val="24"/>
          <w:u w:val="single"/>
        </w:rPr>
        <w:t>http://www.dhss.delaware.gov/dhss/</w:t>
      </w:r>
      <w:r>
        <w:rPr>
          <w:sz w:val="24"/>
          <w:u w:val="single"/>
        </w:rPr>
        <w:fldChar w:fldCharType="end"/>
      </w:r>
    </w:p>
    <w:p>
      <w:pPr>
        <w:pStyle w:val="12"/>
        <w:numPr>
          <w:ilvl w:val="0"/>
          <w:numId w:val="36"/>
        </w:numPr>
        <w:tabs>
          <w:tab w:val="left" w:pos="961"/>
        </w:tabs>
        <w:spacing w:before="0" w:after="0" w:line="240" w:lineRule="auto"/>
        <w:ind w:left="960" w:right="0" w:hanging="361"/>
        <w:jc w:val="left"/>
        <w:rPr>
          <w:sz w:val="24"/>
        </w:rPr>
      </w:pPr>
      <w:r>
        <w:rPr>
          <w:sz w:val="24"/>
        </w:rPr>
        <w:t>Department of Health. (n.d.). Retrieved March 31, 2016, f</w:t>
      </w:r>
      <w:r>
        <w:fldChar w:fldCharType="begin"/>
      </w:r>
      <w:r>
        <w:instrText xml:space="preserve"> HYPERLINK "http://www.health.ny.gov/" \h </w:instrText>
      </w:r>
      <w:r>
        <w:fldChar w:fldCharType="separate"/>
      </w:r>
      <w:r>
        <w:rPr>
          <w:sz w:val="24"/>
        </w:rPr>
        <w:t>rom</w:t>
      </w:r>
      <w:r>
        <w:rPr>
          <w:spacing w:val="-9"/>
          <w:sz w:val="24"/>
        </w:rPr>
        <w:t xml:space="preserve"> </w:t>
      </w:r>
      <w:r>
        <w:rPr>
          <w:sz w:val="24"/>
        </w:rPr>
        <w:t>http://www.health.ny.gov/</w:t>
      </w:r>
      <w:r>
        <w:rPr>
          <w:sz w:val="24"/>
        </w:rPr>
        <w:fldChar w:fldCharType="end"/>
      </w:r>
    </w:p>
    <w:p>
      <w:pPr>
        <w:pStyle w:val="12"/>
        <w:numPr>
          <w:ilvl w:val="0"/>
          <w:numId w:val="36"/>
        </w:numPr>
        <w:tabs>
          <w:tab w:val="left" w:pos="961"/>
        </w:tabs>
        <w:spacing w:before="0" w:after="0" w:line="240" w:lineRule="auto"/>
        <w:ind w:left="960" w:right="236" w:hanging="360"/>
        <w:jc w:val="both"/>
        <w:rPr>
          <w:sz w:val="24"/>
        </w:rPr>
      </w:pPr>
      <w:r>
        <w:rPr>
          <w:i/>
          <w:sz w:val="24"/>
        </w:rPr>
        <w:t xml:space="preserve">Design Manual: Onsite wastewater treatment and disposal systems. </w:t>
      </w:r>
      <w:r>
        <w:rPr>
          <w:sz w:val="24"/>
        </w:rPr>
        <w:t>(1980). Washington DC: U.S.E.P.A. Office of Technology</w:t>
      </w:r>
      <w:r>
        <w:rPr>
          <w:spacing w:val="-7"/>
          <w:sz w:val="24"/>
        </w:rPr>
        <w:t xml:space="preserve"> </w:t>
      </w:r>
      <w:r>
        <w:rPr>
          <w:sz w:val="24"/>
        </w:rPr>
        <w:t>Transfer.</w:t>
      </w:r>
    </w:p>
    <w:p>
      <w:pPr>
        <w:pStyle w:val="12"/>
        <w:numPr>
          <w:ilvl w:val="0"/>
          <w:numId w:val="36"/>
        </w:numPr>
        <w:tabs>
          <w:tab w:val="left" w:pos="961"/>
        </w:tabs>
        <w:spacing w:before="0" w:after="0" w:line="240" w:lineRule="auto"/>
        <w:ind w:left="960" w:right="239" w:hanging="360"/>
        <w:jc w:val="both"/>
        <w:rPr>
          <w:sz w:val="24"/>
        </w:rPr>
      </w:pPr>
      <w:r>
        <w:rPr>
          <w:sz w:val="24"/>
        </w:rPr>
        <w:t xml:space="preserve">Dhall, P., Kumar, R., &amp; Kumar, A. (2012). </w:t>
      </w:r>
      <w:r>
        <w:rPr>
          <w:i/>
          <w:sz w:val="24"/>
        </w:rPr>
        <w:t xml:space="preserve">Biodegradation of Sewage Wastewater Using Autochthonous Bacteria. </w:t>
      </w:r>
      <w:r>
        <w:rPr>
          <w:sz w:val="24"/>
        </w:rPr>
        <w:t>The Scientific World Journal, 2012,</w:t>
      </w:r>
      <w:r>
        <w:rPr>
          <w:spacing w:val="-3"/>
          <w:sz w:val="24"/>
        </w:rPr>
        <w:t xml:space="preserve"> </w:t>
      </w:r>
      <w:r>
        <w:rPr>
          <w:sz w:val="24"/>
        </w:rPr>
        <w:t>1-8.</w:t>
      </w:r>
    </w:p>
    <w:p>
      <w:pPr>
        <w:pStyle w:val="12"/>
        <w:numPr>
          <w:ilvl w:val="0"/>
          <w:numId w:val="36"/>
        </w:numPr>
        <w:tabs>
          <w:tab w:val="left" w:pos="961"/>
        </w:tabs>
        <w:spacing w:before="0" w:after="0" w:line="240" w:lineRule="auto"/>
        <w:ind w:left="960" w:right="238" w:hanging="360"/>
        <w:jc w:val="both"/>
        <w:rPr>
          <w:sz w:val="24"/>
        </w:rPr>
      </w:pPr>
      <w:r>
        <w:rPr>
          <w:sz w:val="24"/>
        </w:rPr>
        <w:t xml:space="preserve">Ela, W. P. (2007). </w:t>
      </w:r>
      <w:r>
        <w:rPr>
          <w:i/>
          <w:sz w:val="24"/>
        </w:rPr>
        <w:t xml:space="preserve">Introduction to environmental engineering and science </w:t>
      </w:r>
      <w:r>
        <w:rPr>
          <w:sz w:val="24"/>
        </w:rPr>
        <w:t>(3rd ed.). Prentice</w:t>
      </w:r>
      <w:r>
        <w:rPr>
          <w:spacing w:val="-2"/>
          <w:sz w:val="24"/>
        </w:rPr>
        <w:t xml:space="preserve"> </w:t>
      </w:r>
      <w:r>
        <w:rPr>
          <w:sz w:val="24"/>
        </w:rPr>
        <w:t>Hall.</w:t>
      </w:r>
    </w:p>
    <w:p>
      <w:pPr>
        <w:pStyle w:val="12"/>
        <w:numPr>
          <w:ilvl w:val="0"/>
          <w:numId w:val="36"/>
        </w:numPr>
        <w:tabs>
          <w:tab w:val="left" w:pos="961"/>
        </w:tabs>
        <w:spacing w:before="0" w:after="0" w:line="240" w:lineRule="auto"/>
        <w:ind w:left="960" w:right="236" w:hanging="360"/>
        <w:jc w:val="both"/>
        <w:rPr>
          <w:sz w:val="24"/>
        </w:rPr>
      </w:pPr>
      <w:r>
        <w:rPr>
          <w:sz w:val="24"/>
        </w:rPr>
        <w:t xml:space="preserve">Eweka, A., Adjene, J., &amp; Enaibe, B. (2009). </w:t>
      </w:r>
      <w:r>
        <w:rPr>
          <w:i/>
          <w:sz w:val="24"/>
        </w:rPr>
        <w:t>Histological Studies Of The Teratogenic Effects Of Camphor On The Developing Kidney Of The Wistar Rats. Annals of Biomedical Sciences, 7</w:t>
      </w:r>
      <w:r>
        <w:rPr>
          <w:sz w:val="24"/>
        </w:rPr>
        <w:t>(1-2).</w:t>
      </w:r>
    </w:p>
    <w:p>
      <w:pPr>
        <w:pStyle w:val="12"/>
        <w:numPr>
          <w:ilvl w:val="0"/>
          <w:numId w:val="36"/>
        </w:numPr>
        <w:tabs>
          <w:tab w:val="left" w:pos="961"/>
        </w:tabs>
        <w:spacing w:before="0" w:after="0" w:line="240" w:lineRule="auto"/>
        <w:ind w:left="960" w:right="234" w:hanging="360"/>
        <w:jc w:val="both"/>
        <w:rPr>
          <w:sz w:val="24"/>
        </w:rPr>
      </w:pPr>
      <w:r>
        <w:rPr>
          <w:sz w:val="24"/>
        </w:rPr>
        <w:t>Gray, N. F. (1989</w:t>
      </w:r>
      <w:r>
        <w:rPr>
          <w:i/>
          <w:sz w:val="24"/>
        </w:rPr>
        <w:t xml:space="preserve">). Biology of wastewater treatment. </w:t>
      </w:r>
      <w:r>
        <w:rPr>
          <w:sz w:val="24"/>
        </w:rPr>
        <w:t xml:space="preserve">Retrieved from </w:t>
      </w:r>
      <w:r>
        <w:fldChar w:fldCharType="begin"/>
      </w:r>
      <w:r>
        <w:instrText xml:space="preserve"> HYPERLINK "http://www.sci.u-szeged.hu/ABS" \h </w:instrText>
      </w:r>
      <w:r>
        <w:fldChar w:fldCharType="separate"/>
      </w:r>
      <w:r>
        <w:rPr>
          <w:sz w:val="24"/>
          <w:u w:val="single"/>
        </w:rPr>
        <w:t>www.sci.u-</w:t>
      </w:r>
      <w:r>
        <w:rPr>
          <w:sz w:val="24"/>
          <w:u w:val="single"/>
        </w:rPr>
        <w:fldChar w:fldCharType="end"/>
      </w:r>
      <w:r>
        <w:fldChar w:fldCharType="begin"/>
      </w:r>
      <w:r>
        <w:instrText xml:space="preserve"> HYPERLINK "http://www.sci.u-szeged.hu/ABS" \h </w:instrText>
      </w:r>
      <w:r>
        <w:fldChar w:fldCharType="separate"/>
      </w:r>
      <w:r>
        <w:rPr>
          <w:sz w:val="24"/>
          <w:u w:val="single"/>
        </w:rPr>
        <w:t xml:space="preserve"> szeged.hu/ABS</w:t>
      </w:r>
      <w:r>
        <w:rPr>
          <w:sz w:val="24"/>
          <w:u w:val="single"/>
        </w:rPr>
        <w:fldChar w:fldCharType="end"/>
      </w:r>
    </w:p>
    <w:p>
      <w:pPr>
        <w:pStyle w:val="12"/>
        <w:numPr>
          <w:ilvl w:val="0"/>
          <w:numId w:val="36"/>
        </w:numPr>
        <w:tabs>
          <w:tab w:val="left" w:pos="961"/>
          <w:tab w:val="left" w:pos="2534"/>
          <w:tab w:val="left" w:pos="3521"/>
          <w:tab w:val="left" w:pos="5258"/>
          <w:tab w:val="left" w:pos="6686"/>
          <w:tab w:val="left" w:pos="7792"/>
          <w:tab w:val="left" w:pos="9138"/>
        </w:tabs>
        <w:spacing w:before="0" w:after="0" w:line="240" w:lineRule="auto"/>
        <w:ind w:left="960" w:right="234" w:hanging="360"/>
        <w:jc w:val="both"/>
        <w:rPr>
          <w:sz w:val="24"/>
        </w:rPr>
      </w:pPr>
      <w:r>
        <w:rPr>
          <w:sz w:val="24"/>
        </w:rPr>
        <w:t xml:space="preserve">Harder, J., &amp; Fob, S. (1999). </w:t>
      </w:r>
      <w:r>
        <w:rPr>
          <w:i/>
          <w:sz w:val="24"/>
        </w:rPr>
        <w:t>Anaerobic Formation of the Aromatic Hydrocarbon p- Cymene</w:t>
      </w:r>
      <w:r>
        <w:rPr>
          <w:i/>
          <w:sz w:val="24"/>
        </w:rPr>
        <w:tab/>
      </w:r>
      <w:r>
        <w:rPr>
          <w:i/>
          <w:sz w:val="24"/>
        </w:rPr>
        <w:t>...</w:t>
      </w:r>
      <w:r>
        <w:rPr>
          <w:i/>
          <w:sz w:val="24"/>
        </w:rPr>
        <w:tab/>
      </w:r>
      <w:r>
        <w:rPr>
          <w:sz w:val="24"/>
        </w:rPr>
        <w:t>Retrieved</w:t>
      </w:r>
      <w:r>
        <w:rPr>
          <w:sz w:val="24"/>
        </w:rPr>
        <w:tab/>
      </w:r>
      <w:r>
        <w:rPr>
          <w:sz w:val="24"/>
        </w:rPr>
        <w:t>March</w:t>
      </w:r>
      <w:r>
        <w:rPr>
          <w:sz w:val="24"/>
        </w:rPr>
        <w:tab/>
      </w:r>
      <w:r>
        <w:rPr>
          <w:sz w:val="24"/>
        </w:rPr>
        <w:t>28,</w:t>
      </w:r>
      <w:r>
        <w:rPr>
          <w:sz w:val="24"/>
        </w:rPr>
        <w:tab/>
      </w:r>
      <w:r>
        <w:rPr>
          <w:sz w:val="24"/>
        </w:rPr>
        <w:t>2016,</w:t>
      </w:r>
      <w:r>
        <w:rPr>
          <w:sz w:val="24"/>
        </w:rPr>
        <w:tab/>
      </w:r>
      <w:r>
        <w:rPr>
          <w:spacing w:val="-6"/>
          <w:sz w:val="24"/>
        </w:rPr>
        <w:t>from</w:t>
      </w:r>
      <w:r>
        <w:rPr>
          <w:spacing w:val="-6"/>
          <w:sz w:val="24"/>
          <w:u w:val="single"/>
        </w:rPr>
        <w:t xml:space="preserve"> </w:t>
      </w:r>
      <w:r>
        <w:fldChar w:fldCharType="begin"/>
      </w:r>
      <w:r>
        <w:instrText xml:space="preserve"> HYPERLINK "http://www.dzumenvis.nic.in/Biodegradation/pdf/Anaerobic%20formation.pdf" \h </w:instrText>
      </w:r>
      <w:r>
        <w:fldChar w:fldCharType="separate"/>
      </w:r>
      <w:r>
        <w:rPr>
          <w:sz w:val="24"/>
          <w:u w:val="single"/>
        </w:rPr>
        <w:t>http://www.dzumenvis.nic.in/Biodegradation/pdf/Anaerobic</w:t>
      </w:r>
      <w:r>
        <w:rPr>
          <w:spacing w:val="-1"/>
          <w:sz w:val="24"/>
          <w:u w:val="single"/>
        </w:rPr>
        <w:t xml:space="preserve"> </w:t>
      </w:r>
      <w:r>
        <w:rPr>
          <w:sz w:val="24"/>
          <w:u w:val="single"/>
        </w:rPr>
        <w:t>formation.pdf</w:t>
      </w:r>
      <w:r>
        <w:rPr>
          <w:sz w:val="24"/>
          <w:u w:val="single"/>
        </w:rPr>
        <w:fldChar w:fldCharType="end"/>
      </w:r>
    </w:p>
    <w:p>
      <w:pPr>
        <w:pStyle w:val="12"/>
        <w:numPr>
          <w:ilvl w:val="0"/>
          <w:numId w:val="36"/>
        </w:numPr>
        <w:tabs>
          <w:tab w:val="left" w:pos="961"/>
        </w:tabs>
        <w:spacing w:before="0" w:after="0" w:line="240" w:lineRule="auto"/>
        <w:ind w:left="960" w:right="238" w:hanging="360"/>
        <w:jc w:val="both"/>
        <w:rPr>
          <w:sz w:val="24"/>
        </w:rPr>
      </w:pPr>
      <w:r>
        <w:rPr>
          <w:sz w:val="24"/>
        </w:rPr>
        <w:t xml:space="preserve">Hoover, M. T., Disy, T. M., Pfeiffer, M. A., Dudely, N., Mayer, R. B., &amp; Buffington, B. (1996). </w:t>
      </w:r>
      <w:r>
        <w:rPr>
          <w:i/>
          <w:sz w:val="24"/>
        </w:rPr>
        <w:t xml:space="preserve">North Carolina subsurface system operations training school manual. </w:t>
      </w:r>
      <w:r>
        <w:rPr>
          <w:sz w:val="24"/>
        </w:rPr>
        <w:t>Raleigh, NC.</w:t>
      </w:r>
    </w:p>
    <w:p>
      <w:pPr>
        <w:pStyle w:val="12"/>
        <w:numPr>
          <w:ilvl w:val="0"/>
          <w:numId w:val="36"/>
        </w:numPr>
        <w:tabs>
          <w:tab w:val="left" w:pos="961"/>
        </w:tabs>
        <w:spacing w:before="0" w:after="0" w:line="240" w:lineRule="auto"/>
        <w:ind w:left="960" w:right="240" w:hanging="360"/>
        <w:jc w:val="both"/>
        <w:rPr>
          <w:sz w:val="24"/>
        </w:rPr>
      </w:pPr>
      <w:r>
        <w:rPr>
          <w:i/>
          <w:sz w:val="24"/>
        </w:rPr>
        <w:t xml:space="preserve">INDG197 - Working with sewage: The health hazards. </w:t>
      </w:r>
      <w:r>
        <w:rPr>
          <w:sz w:val="24"/>
        </w:rPr>
        <w:t>(1995). Retrieved March 31, 2016, from</w:t>
      </w:r>
      <w:r>
        <w:rPr>
          <w:spacing w:val="-2"/>
          <w:sz w:val="24"/>
        </w:rPr>
        <w:t xml:space="preserve"> </w:t>
      </w:r>
      <w:r>
        <w:fldChar w:fldCharType="begin"/>
      </w:r>
      <w:r>
        <w:instrText xml:space="preserve"> HYPERLINK "http://www.hse.gov.uk/pubns/indg197.pdf" \h </w:instrText>
      </w:r>
      <w:r>
        <w:fldChar w:fldCharType="separate"/>
      </w:r>
      <w:r>
        <w:rPr>
          <w:sz w:val="24"/>
          <w:u w:val="single"/>
        </w:rPr>
        <w:t>http://www.hse.gov.uk/pubns/indg197.pdf</w:t>
      </w:r>
      <w:r>
        <w:rPr>
          <w:sz w:val="24"/>
          <w:u w:val="single"/>
        </w:rPr>
        <w:fldChar w:fldCharType="end"/>
      </w:r>
    </w:p>
    <w:p>
      <w:pPr>
        <w:pStyle w:val="12"/>
        <w:numPr>
          <w:ilvl w:val="0"/>
          <w:numId w:val="36"/>
        </w:numPr>
        <w:tabs>
          <w:tab w:val="left" w:pos="961"/>
        </w:tabs>
        <w:spacing w:before="0" w:after="0" w:line="240" w:lineRule="auto"/>
        <w:ind w:left="960" w:right="242" w:hanging="360"/>
        <w:jc w:val="both"/>
        <w:rPr>
          <w:sz w:val="24"/>
        </w:rPr>
      </w:pPr>
      <w:r>
        <w:rPr>
          <w:i/>
          <w:sz w:val="24"/>
        </w:rPr>
        <w:t>IUCLID CD ROM - International Uniform Chemical Information Database: Extract of data from the international uniform chemical information database on high production volume chemicals (HPVCs)</w:t>
      </w:r>
      <w:r>
        <w:rPr>
          <w:sz w:val="24"/>
        </w:rPr>
        <w:t>. (2000).</w:t>
      </w:r>
      <w:r>
        <w:rPr>
          <w:spacing w:val="1"/>
          <w:sz w:val="24"/>
        </w:rPr>
        <w:t xml:space="preserve"> </w:t>
      </w:r>
      <w:r>
        <w:rPr>
          <w:sz w:val="24"/>
        </w:rPr>
        <w:t>Ispra.</w:t>
      </w:r>
    </w:p>
    <w:p>
      <w:pPr>
        <w:pStyle w:val="12"/>
        <w:numPr>
          <w:ilvl w:val="0"/>
          <w:numId w:val="36"/>
        </w:numPr>
        <w:tabs>
          <w:tab w:val="left" w:pos="961"/>
        </w:tabs>
        <w:spacing w:before="0" w:after="0" w:line="240" w:lineRule="auto"/>
        <w:ind w:left="960" w:right="237" w:hanging="360"/>
        <w:jc w:val="both"/>
        <w:rPr>
          <w:sz w:val="24"/>
        </w:rPr>
      </w:pPr>
      <w:r>
        <w:rPr>
          <w:sz w:val="24"/>
        </w:rPr>
        <w:t xml:space="preserve">Jiang, J., Zhao, Q., Wei, L., Wang, K., &amp; Lee, D. (2011). </w:t>
      </w:r>
      <w:r>
        <w:rPr>
          <w:i/>
          <w:sz w:val="24"/>
        </w:rPr>
        <w:t>Degradation and characteristic changes of organic matter in sewage sludge using microbial fuel cell with ultrasound pretreatment. Bioresource Technology, 102</w:t>
      </w:r>
      <w:r>
        <w:rPr>
          <w:sz w:val="24"/>
        </w:rPr>
        <w:t>(1),</w:t>
      </w:r>
      <w:r>
        <w:rPr>
          <w:spacing w:val="-1"/>
          <w:sz w:val="24"/>
        </w:rPr>
        <w:t xml:space="preserve"> </w:t>
      </w:r>
      <w:r>
        <w:rPr>
          <w:sz w:val="24"/>
        </w:rPr>
        <w:t>272-277.</w:t>
      </w:r>
    </w:p>
    <w:p>
      <w:pPr>
        <w:pStyle w:val="12"/>
        <w:numPr>
          <w:ilvl w:val="0"/>
          <w:numId w:val="36"/>
        </w:numPr>
        <w:tabs>
          <w:tab w:val="left" w:pos="961"/>
        </w:tabs>
        <w:spacing w:before="0" w:after="0" w:line="240" w:lineRule="auto"/>
        <w:ind w:left="960" w:right="236" w:hanging="360"/>
        <w:jc w:val="both"/>
        <w:rPr>
          <w:sz w:val="24"/>
        </w:rPr>
      </w:pPr>
      <w:r>
        <w:rPr>
          <w:sz w:val="24"/>
        </w:rPr>
        <w:t xml:space="preserve">Li, S. (2011). </w:t>
      </w:r>
      <w:r>
        <w:rPr>
          <w:i/>
          <w:sz w:val="24"/>
        </w:rPr>
        <w:t xml:space="preserve">Enhancement of the antimicrobial activity of Eugenol and Carvacol against Escherichia coli 0157:H7 by lecithin in microbiological media and food. </w:t>
      </w:r>
      <w:r>
        <w:rPr>
          <w:sz w:val="24"/>
        </w:rPr>
        <w:t>Retrieved March 28, 2016, from</w:t>
      </w:r>
      <w:r>
        <w:rPr>
          <w:spacing w:val="-1"/>
          <w:sz w:val="24"/>
        </w:rPr>
        <w:t xml:space="preserve"> </w:t>
      </w:r>
      <w:r>
        <w:fldChar w:fldCharType="begin"/>
      </w:r>
      <w:r>
        <w:instrText xml:space="preserve"> HYPERLINK "http://trace.tennessee.edu/utk_gradthes/996/" \h </w:instrText>
      </w:r>
      <w:r>
        <w:fldChar w:fldCharType="separate"/>
      </w:r>
      <w:r>
        <w:rPr>
          <w:sz w:val="24"/>
          <w:u w:val="single"/>
        </w:rPr>
        <w:t>http://trace.tennessee.edu/utk_gradthes/996/</w:t>
      </w:r>
      <w:r>
        <w:rPr>
          <w:sz w:val="24"/>
          <w:u w:val="single"/>
        </w:rPr>
        <w:fldChar w:fldCharType="end"/>
      </w:r>
    </w:p>
    <w:p>
      <w:pPr>
        <w:spacing w:after="0" w:line="240" w:lineRule="auto"/>
        <w:jc w:val="both"/>
        <w:rPr>
          <w:sz w:val="24"/>
        </w:rPr>
        <w:sectPr>
          <w:pgSz w:w="12240" w:h="15840"/>
          <w:pgMar w:top="1360" w:right="1200" w:bottom="1180" w:left="1200" w:header="0" w:footer="992" w:gutter="0"/>
        </w:sectPr>
      </w:pPr>
    </w:p>
    <w:p>
      <w:pPr>
        <w:pStyle w:val="12"/>
        <w:numPr>
          <w:ilvl w:val="0"/>
          <w:numId w:val="36"/>
        </w:numPr>
        <w:tabs>
          <w:tab w:val="left" w:pos="961"/>
          <w:tab w:val="left" w:pos="9135"/>
        </w:tabs>
        <w:spacing w:before="72" w:after="0" w:line="240" w:lineRule="auto"/>
        <w:ind w:left="960" w:right="236" w:hanging="360"/>
        <w:jc w:val="left"/>
        <w:rPr>
          <w:sz w:val="24"/>
        </w:rPr>
      </w:pPr>
      <w:r>
        <w:rPr>
          <w:sz w:val="24"/>
        </w:rPr>
        <w:t>Minnesota Rules Chapters 7080 through 7083 Subsurface ... (n.d.). Retrieved March 28, 2016,</w:t>
      </w:r>
      <w:r>
        <w:rPr>
          <w:sz w:val="24"/>
        </w:rPr>
        <w:tab/>
      </w:r>
      <w:r>
        <w:rPr>
          <w:spacing w:val="-5"/>
          <w:sz w:val="24"/>
        </w:rPr>
        <w:t>from</w:t>
      </w:r>
    </w:p>
    <w:p>
      <w:pPr>
        <w:pStyle w:val="5"/>
        <w:ind w:left="960"/>
      </w:pPr>
      <w:r>
        <w:fldChar w:fldCharType="begin"/>
      </w:r>
      <w:r>
        <w:instrText xml:space="preserve"> HYPERLINK "http://www.septic.umn.edu/sites/septic.umn.edu/files/minnesota_rules_chapter_7080.pdf" \h </w:instrText>
      </w:r>
      <w:r>
        <w:fldChar w:fldCharType="separate"/>
      </w:r>
      <w:r>
        <w:rPr>
          <w:u w:val="single"/>
        </w:rPr>
        <w:t>http://www.septic.umn.edu/sites/septic.umn.edu/files/minnesota_rules_chapter_7080.pdf</w:t>
      </w:r>
      <w:r>
        <w:rPr>
          <w:u w:val="single"/>
        </w:rPr>
        <w:fldChar w:fldCharType="end"/>
      </w:r>
    </w:p>
    <w:p>
      <w:pPr>
        <w:pStyle w:val="12"/>
        <w:numPr>
          <w:ilvl w:val="0"/>
          <w:numId w:val="36"/>
        </w:numPr>
        <w:tabs>
          <w:tab w:val="left" w:pos="961"/>
        </w:tabs>
        <w:spacing w:before="0" w:after="0" w:line="240" w:lineRule="auto"/>
        <w:ind w:left="960" w:right="239" w:hanging="360"/>
        <w:jc w:val="left"/>
        <w:rPr>
          <w:sz w:val="24"/>
        </w:rPr>
      </w:pPr>
      <w:r>
        <w:rPr>
          <w:sz w:val="24"/>
        </w:rPr>
        <w:t>North Dakota Department of Health. (n.d.). Retrieved March 30, 2016, from</w:t>
      </w:r>
      <w:r>
        <w:rPr>
          <w:sz w:val="24"/>
          <w:u w:val="single"/>
        </w:rPr>
        <w:t xml:space="preserve"> </w:t>
      </w:r>
      <w:r>
        <w:fldChar w:fldCharType="begin"/>
      </w:r>
      <w:r>
        <w:instrText xml:space="preserve"> HYPERLINK "http://www.ndhealth.gov/" \h </w:instrText>
      </w:r>
      <w:r>
        <w:fldChar w:fldCharType="separate"/>
      </w:r>
      <w:r>
        <w:rPr>
          <w:sz w:val="24"/>
          <w:u w:val="single"/>
        </w:rPr>
        <w:t>www.ndhealth.gov</w:t>
      </w:r>
      <w:r>
        <w:rPr>
          <w:sz w:val="24"/>
          <w:u w:val="single"/>
        </w:rPr>
        <w:fldChar w:fldCharType="end"/>
      </w:r>
    </w:p>
    <w:p>
      <w:pPr>
        <w:pStyle w:val="12"/>
        <w:numPr>
          <w:ilvl w:val="0"/>
          <w:numId w:val="36"/>
        </w:numPr>
        <w:tabs>
          <w:tab w:val="left" w:pos="961"/>
        </w:tabs>
        <w:spacing w:before="0" w:after="0" w:line="240" w:lineRule="auto"/>
        <w:ind w:left="960" w:right="0" w:hanging="361"/>
        <w:jc w:val="left"/>
        <w:rPr>
          <w:sz w:val="24"/>
        </w:rPr>
      </w:pPr>
      <w:r>
        <w:rPr>
          <w:sz w:val="24"/>
        </w:rPr>
        <w:t>National Research Council, 1994. Retrieved March 28, 2016, from</w:t>
      </w:r>
      <w:r>
        <w:rPr>
          <w:spacing w:val="-5"/>
          <w:sz w:val="24"/>
        </w:rPr>
        <w:t xml:space="preserve"> </w:t>
      </w:r>
      <w:r>
        <w:fldChar w:fldCharType="begin"/>
      </w:r>
      <w:r>
        <w:instrText xml:space="preserve"> HYPERLINK "http://www.nrc.gov/" \h </w:instrText>
      </w:r>
      <w:r>
        <w:fldChar w:fldCharType="separate"/>
      </w:r>
      <w:r>
        <w:rPr>
          <w:sz w:val="24"/>
          <w:u w:val="single"/>
        </w:rPr>
        <w:t>http://www.nrc.gov/</w:t>
      </w:r>
      <w:r>
        <w:rPr>
          <w:sz w:val="24"/>
          <w:u w:val="single"/>
        </w:rPr>
        <w:fldChar w:fldCharType="end"/>
      </w:r>
    </w:p>
    <w:p>
      <w:pPr>
        <w:pStyle w:val="12"/>
        <w:numPr>
          <w:ilvl w:val="0"/>
          <w:numId w:val="36"/>
        </w:numPr>
        <w:tabs>
          <w:tab w:val="left" w:pos="961"/>
        </w:tabs>
        <w:spacing w:before="0" w:after="0" w:line="240" w:lineRule="auto"/>
        <w:ind w:left="960" w:right="0" w:hanging="361"/>
        <w:jc w:val="left"/>
        <w:rPr>
          <w:sz w:val="24"/>
        </w:rPr>
      </w:pPr>
      <w:r>
        <w:rPr>
          <w:sz w:val="24"/>
        </w:rPr>
        <w:t>OECD Guidelines for the testing of Chemicals. (1998). France, Paris:</w:t>
      </w:r>
      <w:r>
        <w:rPr>
          <w:spacing w:val="-5"/>
          <w:sz w:val="24"/>
        </w:rPr>
        <w:t xml:space="preserve"> </w:t>
      </w:r>
      <w:r>
        <w:rPr>
          <w:sz w:val="24"/>
        </w:rPr>
        <w:t>OECD</w:t>
      </w:r>
    </w:p>
    <w:p>
      <w:pPr>
        <w:pStyle w:val="12"/>
        <w:numPr>
          <w:ilvl w:val="0"/>
          <w:numId w:val="36"/>
        </w:numPr>
        <w:tabs>
          <w:tab w:val="left" w:pos="961"/>
          <w:tab w:val="left" w:pos="3823"/>
          <w:tab w:val="left" w:pos="6360"/>
          <w:tab w:val="left" w:pos="9137"/>
        </w:tabs>
        <w:spacing w:before="0" w:after="0" w:line="240" w:lineRule="auto"/>
        <w:ind w:left="960" w:right="235" w:hanging="360"/>
        <w:jc w:val="both"/>
        <w:rPr>
          <w:sz w:val="24"/>
        </w:rPr>
      </w:pPr>
      <w:r>
        <w:rPr>
          <w:sz w:val="24"/>
        </w:rPr>
        <w:t>PRELIMINARY TREATMENT - Environmental Protection Agency ... (1997). Retrieved March</w:t>
      </w:r>
      <w:r>
        <w:rPr>
          <w:sz w:val="24"/>
        </w:rPr>
        <w:tab/>
      </w:r>
      <w:r>
        <w:rPr>
          <w:sz w:val="24"/>
        </w:rPr>
        <w:t>28,</w:t>
      </w:r>
      <w:r>
        <w:rPr>
          <w:sz w:val="24"/>
        </w:rPr>
        <w:tab/>
      </w:r>
      <w:r>
        <w:rPr>
          <w:sz w:val="24"/>
        </w:rPr>
        <w:t>2016,</w:t>
      </w:r>
      <w:r>
        <w:rPr>
          <w:sz w:val="24"/>
        </w:rPr>
        <w:tab/>
      </w:r>
      <w:r>
        <w:rPr>
          <w:spacing w:val="-6"/>
          <w:sz w:val="24"/>
        </w:rPr>
        <w:t>from</w:t>
      </w:r>
      <w:r>
        <w:rPr>
          <w:spacing w:val="-6"/>
          <w:sz w:val="24"/>
          <w:u w:val="single"/>
        </w:rPr>
        <w:t xml:space="preserve"> </w:t>
      </w:r>
      <w:r>
        <w:fldChar w:fldCharType="begin"/>
      </w:r>
      <w:r>
        <w:instrText xml:space="preserve"> HYPERLINK "http://www.epa.ie/pubs/advice/water/wastewater/EPA_water_treatment_manual_preliminary.pdf" \h </w:instrText>
      </w:r>
      <w:r>
        <w:fldChar w:fldCharType="separate"/>
      </w:r>
      <w:r>
        <w:rPr>
          <w:spacing w:val="-1"/>
          <w:sz w:val="24"/>
          <w:u w:val="single"/>
        </w:rPr>
        <w:t>http://www.epa.ie/pubs/advice/water/wastewater/EPA_water_treatment_manual_prelimin</w:t>
      </w:r>
      <w:r>
        <w:rPr>
          <w:spacing w:val="-1"/>
          <w:sz w:val="24"/>
          <w:u w:val="single"/>
        </w:rPr>
        <w:fldChar w:fldCharType="end"/>
      </w:r>
      <w:r>
        <w:fldChar w:fldCharType="begin"/>
      </w:r>
      <w:r>
        <w:instrText xml:space="preserve"> HYPERLINK "http://www.epa.ie/pubs/advice/water/wastewater/EPA_water_treatment_manual_preliminary.pdf" \h </w:instrText>
      </w:r>
      <w:r>
        <w:fldChar w:fldCharType="separate"/>
      </w:r>
      <w:r>
        <w:rPr>
          <w:spacing w:val="-1"/>
          <w:sz w:val="24"/>
          <w:u w:val="single"/>
        </w:rPr>
        <w:t xml:space="preserve"> </w:t>
      </w:r>
      <w:r>
        <w:rPr>
          <w:sz w:val="24"/>
          <w:u w:val="single"/>
        </w:rPr>
        <w:t>ary.pdf</w:t>
      </w:r>
      <w:r>
        <w:rPr>
          <w:sz w:val="24"/>
          <w:u w:val="single"/>
        </w:rPr>
        <w:fldChar w:fldCharType="end"/>
      </w:r>
    </w:p>
    <w:p>
      <w:pPr>
        <w:pStyle w:val="12"/>
        <w:numPr>
          <w:ilvl w:val="0"/>
          <w:numId w:val="36"/>
        </w:numPr>
        <w:tabs>
          <w:tab w:val="left" w:pos="961"/>
        </w:tabs>
        <w:spacing w:before="0" w:after="0" w:line="240" w:lineRule="auto"/>
        <w:ind w:left="960" w:right="241" w:hanging="360"/>
        <w:jc w:val="both"/>
        <w:rPr>
          <w:sz w:val="24"/>
        </w:rPr>
      </w:pPr>
      <w:r>
        <w:rPr>
          <w:i/>
          <w:sz w:val="24"/>
        </w:rPr>
        <w:t>Public review draft</w:t>
      </w:r>
      <w:r>
        <w:rPr>
          <w:sz w:val="24"/>
        </w:rPr>
        <w:t>. (2010). Reston, VA: U.S. Dept. of the Interior, U.S. Geological Survey.</w:t>
      </w:r>
    </w:p>
    <w:p>
      <w:pPr>
        <w:pStyle w:val="12"/>
        <w:numPr>
          <w:ilvl w:val="0"/>
          <w:numId w:val="36"/>
        </w:numPr>
        <w:tabs>
          <w:tab w:val="left" w:pos="961"/>
        </w:tabs>
        <w:spacing w:before="0" w:after="0" w:line="240" w:lineRule="auto"/>
        <w:ind w:left="960" w:right="237" w:hanging="360"/>
        <w:jc w:val="both"/>
        <w:rPr>
          <w:sz w:val="24"/>
        </w:rPr>
      </w:pPr>
      <w:r>
        <w:rPr>
          <w:sz w:val="24"/>
        </w:rPr>
        <w:t xml:space="preserve">Reynold, J. E. (1989). </w:t>
      </w:r>
      <w:r>
        <w:rPr>
          <w:i/>
          <w:sz w:val="24"/>
        </w:rPr>
        <w:t xml:space="preserve">Martindale - The Extra Pharmacopoeia </w:t>
      </w:r>
      <w:r>
        <w:rPr>
          <w:sz w:val="24"/>
        </w:rPr>
        <w:t>(29th ed.). London: Pharmaceutical</w:t>
      </w:r>
      <w:r>
        <w:rPr>
          <w:spacing w:val="-1"/>
          <w:sz w:val="24"/>
        </w:rPr>
        <w:t xml:space="preserve"> </w:t>
      </w:r>
      <w:r>
        <w:rPr>
          <w:sz w:val="24"/>
        </w:rPr>
        <w:t>Press.</w:t>
      </w:r>
    </w:p>
    <w:p>
      <w:pPr>
        <w:pStyle w:val="12"/>
        <w:numPr>
          <w:ilvl w:val="0"/>
          <w:numId w:val="36"/>
        </w:numPr>
        <w:tabs>
          <w:tab w:val="left" w:pos="961"/>
        </w:tabs>
        <w:spacing w:before="1" w:after="0" w:line="240" w:lineRule="auto"/>
        <w:ind w:left="960" w:right="237" w:hanging="360"/>
        <w:jc w:val="both"/>
        <w:rPr>
          <w:sz w:val="24"/>
        </w:rPr>
      </w:pPr>
      <w:r>
        <w:rPr>
          <w:sz w:val="24"/>
        </w:rPr>
        <w:t xml:space="preserve">Saha, A., Haque, M., Karmaker, S., &amp; Mohanta, M. (2009). </w:t>
      </w:r>
      <w:r>
        <w:rPr>
          <w:i/>
          <w:sz w:val="24"/>
        </w:rPr>
        <w:t xml:space="preserve">Antibacterial effects of some antiseptics and disinfectants. </w:t>
      </w:r>
      <w:r>
        <w:rPr>
          <w:sz w:val="24"/>
        </w:rPr>
        <w:t>(Vol. 3-4). Raj Shashi, Bangladesh. doi:10.3329/jles.v3i0.7440</w:t>
      </w:r>
    </w:p>
    <w:p>
      <w:pPr>
        <w:pStyle w:val="12"/>
        <w:numPr>
          <w:ilvl w:val="0"/>
          <w:numId w:val="36"/>
        </w:numPr>
        <w:tabs>
          <w:tab w:val="left" w:pos="961"/>
        </w:tabs>
        <w:spacing w:before="0" w:after="0" w:line="240" w:lineRule="auto"/>
        <w:ind w:left="960" w:right="241" w:hanging="360"/>
        <w:jc w:val="both"/>
        <w:rPr>
          <w:sz w:val="24"/>
        </w:rPr>
      </w:pPr>
      <w:r>
        <w:rPr>
          <w:sz w:val="24"/>
        </w:rPr>
        <w:t xml:space="preserve">Siuris, A. (2011). </w:t>
      </w:r>
      <w:r>
        <w:rPr>
          <w:i/>
          <w:sz w:val="24"/>
        </w:rPr>
        <w:t xml:space="preserve">Properties of sewage sludge resulted from urban wastewater treatment in the Republic of Moldova </w:t>
      </w:r>
      <w:r>
        <w:rPr>
          <w:sz w:val="24"/>
        </w:rPr>
        <w:t>(Vol. LIV, A). UASVM, Bucharest: Scientific</w:t>
      </w:r>
      <w:r>
        <w:rPr>
          <w:spacing w:val="-6"/>
          <w:sz w:val="24"/>
        </w:rPr>
        <w:t xml:space="preserve"> </w:t>
      </w:r>
      <w:r>
        <w:rPr>
          <w:sz w:val="24"/>
        </w:rPr>
        <w:t>Papers.</w:t>
      </w:r>
    </w:p>
    <w:p>
      <w:pPr>
        <w:pStyle w:val="12"/>
        <w:numPr>
          <w:ilvl w:val="0"/>
          <w:numId w:val="36"/>
        </w:numPr>
        <w:tabs>
          <w:tab w:val="left" w:pos="961"/>
        </w:tabs>
        <w:spacing w:before="0" w:after="0" w:line="240" w:lineRule="auto"/>
        <w:ind w:left="960" w:right="239" w:hanging="360"/>
        <w:jc w:val="both"/>
        <w:rPr>
          <w:sz w:val="24"/>
        </w:rPr>
      </w:pPr>
      <w:r>
        <w:rPr>
          <w:i/>
          <w:sz w:val="24"/>
        </w:rPr>
        <w:t xml:space="preserve">Standard analytical procedures for water analysis. </w:t>
      </w:r>
      <w:r>
        <w:rPr>
          <w:sz w:val="24"/>
        </w:rPr>
        <w:t>(1999). Technical Assistance, Hydrology</w:t>
      </w:r>
      <w:r>
        <w:rPr>
          <w:spacing w:val="-6"/>
          <w:sz w:val="24"/>
        </w:rPr>
        <w:t xml:space="preserve"> </w:t>
      </w:r>
      <w:r>
        <w:rPr>
          <w:sz w:val="24"/>
        </w:rPr>
        <w:t>Project</w:t>
      </w:r>
    </w:p>
    <w:p>
      <w:pPr>
        <w:pStyle w:val="12"/>
        <w:numPr>
          <w:ilvl w:val="0"/>
          <w:numId w:val="36"/>
        </w:numPr>
        <w:tabs>
          <w:tab w:val="left" w:pos="961"/>
        </w:tabs>
        <w:spacing w:before="0" w:after="0" w:line="240" w:lineRule="auto"/>
        <w:ind w:left="960" w:right="237" w:hanging="360"/>
        <w:jc w:val="both"/>
        <w:rPr>
          <w:sz w:val="24"/>
        </w:rPr>
      </w:pPr>
      <w:r>
        <w:rPr>
          <w:sz w:val="24"/>
        </w:rPr>
        <w:t xml:space="preserve">Vreugdenhil, D., Terborgh, J., Cleef, A. M., Sinitsyn, M., Boere, G. D., Archaga, V. L., &amp; Prins, H. H. (2003). </w:t>
      </w:r>
      <w:r>
        <w:rPr>
          <w:i/>
          <w:sz w:val="24"/>
        </w:rPr>
        <w:t>Comprehensive protected areas system composition and monitoring</w:t>
      </w:r>
      <w:r>
        <w:rPr>
          <w:sz w:val="24"/>
        </w:rPr>
        <w:t>. Shepherdstown, WV:</w:t>
      </w:r>
      <w:r>
        <w:rPr>
          <w:spacing w:val="-1"/>
          <w:sz w:val="24"/>
        </w:rPr>
        <w:t xml:space="preserve"> </w:t>
      </w:r>
      <w:r>
        <w:rPr>
          <w:sz w:val="24"/>
        </w:rPr>
        <w:t>WICE.</w:t>
      </w:r>
    </w:p>
    <w:p>
      <w:pPr>
        <w:pStyle w:val="12"/>
        <w:numPr>
          <w:ilvl w:val="0"/>
          <w:numId w:val="36"/>
        </w:numPr>
        <w:tabs>
          <w:tab w:val="left" w:pos="961"/>
          <w:tab w:val="left" w:pos="4928"/>
          <w:tab w:val="left" w:pos="9136"/>
        </w:tabs>
        <w:spacing w:before="0" w:after="0" w:line="240" w:lineRule="auto"/>
        <w:ind w:left="960" w:right="236" w:hanging="360"/>
        <w:jc w:val="both"/>
        <w:rPr>
          <w:sz w:val="24"/>
        </w:rPr>
      </w:pPr>
      <w:r>
        <w:rPr>
          <w:sz w:val="24"/>
        </w:rPr>
        <w:t xml:space="preserve">Wiechmann, B., DieneMann, C., Kabbe, C., Brandt, S., Vogel, I., &amp; Roskosch, A. (2013). </w:t>
      </w:r>
      <w:r>
        <w:rPr>
          <w:i/>
          <w:sz w:val="24"/>
        </w:rPr>
        <w:t xml:space="preserve">Sewage sludge management in Germany </w:t>
      </w:r>
      <w:r>
        <w:rPr>
          <w:sz w:val="24"/>
        </w:rPr>
        <w:t>- Umweltbundesamt. Retrieved March 31,</w:t>
      </w:r>
      <w:r>
        <w:rPr>
          <w:sz w:val="24"/>
        </w:rPr>
        <w:tab/>
      </w:r>
      <w:r>
        <w:rPr>
          <w:sz w:val="24"/>
        </w:rPr>
        <w:t>2016,</w:t>
      </w:r>
      <w:r>
        <w:rPr>
          <w:sz w:val="24"/>
        </w:rPr>
        <w:tab/>
      </w:r>
      <w:r>
        <w:rPr>
          <w:spacing w:val="-6"/>
          <w:sz w:val="24"/>
        </w:rPr>
        <w:t>from</w:t>
      </w:r>
      <w:r>
        <w:rPr>
          <w:spacing w:val="-6"/>
          <w:sz w:val="24"/>
          <w:u w:val="single"/>
        </w:rPr>
        <w:t xml:space="preserve"> </w:t>
      </w:r>
      <w:r>
        <w:fldChar w:fldCharType="begin"/>
      </w:r>
      <w:r>
        <w:instrText xml:space="preserve"> HYPERLINK "https://www.umweltbundesamt.de/sites/default/files/medien/378/publikationen/sewage_sludge_management_in_germany.pdf" \h </w:instrText>
      </w:r>
      <w:r>
        <w:fldChar w:fldCharType="separate"/>
      </w:r>
      <w:r>
        <w:rPr>
          <w:spacing w:val="-1"/>
          <w:sz w:val="24"/>
          <w:u w:val="single"/>
        </w:rPr>
        <w:t>https://www.umweltbundesamt.de/sites/default/files/medien/378/publikationen/sewage_sl</w:t>
      </w:r>
      <w:r>
        <w:rPr>
          <w:spacing w:val="-1"/>
          <w:sz w:val="24"/>
          <w:u w:val="single"/>
        </w:rPr>
        <w:fldChar w:fldCharType="end"/>
      </w:r>
      <w:r>
        <w:fldChar w:fldCharType="begin"/>
      </w:r>
      <w:r>
        <w:instrText xml:space="preserve"> HYPERLINK "https://www.umweltbundesamt.de/sites/default/files/medien/378/publikationen/sewage_sludge_management_in_germany.pdf" \h </w:instrText>
      </w:r>
      <w:r>
        <w:fldChar w:fldCharType="separate"/>
      </w:r>
      <w:r>
        <w:rPr>
          <w:spacing w:val="-1"/>
          <w:sz w:val="24"/>
          <w:u w:val="single"/>
        </w:rPr>
        <w:t xml:space="preserve"> </w:t>
      </w:r>
      <w:r>
        <w:rPr>
          <w:sz w:val="24"/>
          <w:u w:val="single"/>
        </w:rPr>
        <w:t>udge_management_in_germany.pdf</w:t>
      </w:r>
      <w:r>
        <w:rPr>
          <w:sz w:val="24"/>
          <w:u w:val="single"/>
        </w:rPr>
        <w:fldChar w:fldCharType="end"/>
      </w:r>
    </w:p>
    <w:sectPr>
      <w:pgSz w:w="12240" w:h="15840"/>
      <w:pgMar w:top="1360" w:right="1200" w:bottom="1180" w:left="1200" w:header="0" w:footer="992"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rebuchet MS">
    <w:panose1 w:val="020B0603020202020204"/>
    <w:charset w:val="00"/>
    <w:family w:val="swiss"/>
    <w:pitch w:val="default"/>
    <w:sig w:usb0="000006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484678656" behindDoc="1" locked="0" layoutInCell="1" allowOverlap="1">
              <wp:simplePos x="0" y="0"/>
              <wp:positionH relativeFrom="page">
                <wp:posOffset>895985</wp:posOffset>
              </wp:positionH>
              <wp:positionV relativeFrom="page">
                <wp:posOffset>9250045</wp:posOffset>
              </wp:positionV>
              <wp:extent cx="5981065" cy="5715"/>
              <wp:effectExtent l="0" t="0" r="0" b="0"/>
              <wp:wrapNone/>
              <wp:docPr id="721" name="Rectangles 1"/>
              <wp:cNvGraphicFramePr/>
              <a:graphic xmlns:a="http://schemas.openxmlformats.org/drawingml/2006/main">
                <a:graphicData uri="http://schemas.microsoft.com/office/word/2010/wordprocessingShape">
                  <wps:wsp>
                    <wps:cNvSpPr/>
                    <wps:spPr>
                      <a:xfrm>
                        <a:off x="0" y="0"/>
                        <a:ext cx="5981065" cy="5715"/>
                      </a:xfrm>
                      <a:prstGeom prst="rect">
                        <a:avLst/>
                      </a:prstGeom>
                      <a:solidFill>
                        <a:srgbClr val="D9D9D9"/>
                      </a:solidFill>
                      <a:ln>
                        <a:noFill/>
                      </a:ln>
                    </wps:spPr>
                    <wps:bodyPr upright="1"/>
                  </wps:wsp>
                </a:graphicData>
              </a:graphic>
            </wp:anchor>
          </w:drawing>
        </mc:Choice>
        <mc:Fallback>
          <w:pict>
            <v:rect id="Rectangles 1" o:spid="_x0000_s1026" o:spt="1" style="position:absolute;left:0pt;margin-left:70.55pt;margin-top:728.35pt;height:0.45pt;width:470.95pt;mso-position-horizontal-relative:page;mso-position-vertical-relative:page;z-index:-18637824;mso-width-relative:page;mso-height-relative:page;" fillcolor="#D9D9D9" filled="t" stroked="f" coordsize="21600,21600" o:gfxdata="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Q3HYbd0AAAAOAQAADwAAAAAAAAABACAAAAAiAAAAZHJz&#10;L2Rvd25yZXYueG1sUEsBAhQAFAAAAAgAh07iQBLRYZWNAQAAFQMAAA4AAAAAAAAAAQAgAAAALAEA&#10;AGRycy9lMm9Eb2MueG1sUEsFBgAAAAAGAAYAWQEAACsFAAAAAA==&#10;">
              <v:fill on="t" focussize="0,0"/>
              <v:stroke on="f"/>
              <v:imagedata o:title=""/>
              <o:lock v:ext="edit" aspectratio="f"/>
            </v:rect>
          </w:pict>
        </mc:Fallback>
      </mc:AlternateContent>
    </w:r>
    <w:r>
      <mc:AlternateContent>
        <mc:Choice Requires="wps">
          <w:drawing>
            <wp:anchor distT="0" distB="0" distL="114300" distR="114300" simplePos="0" relativeHeight="484679680" behindDoc="1" locked="0" layoutInCell="1" allowOverlap="1">
              <wp:simplePos x="0" y="0"/>
              <wp:positionH relativeFrom="page">
                <wp:posOffset>901700</wp:posOffset>
              </wp:positionH>
              <wp:positionV relativeFrom="page">
                <wp:posOffset>9283065</wp:posOffset>
              </wp:positionV>
              <wp:extent cx="613410" cy="165735"/>
              <wp:effectExtent l="0" t="0" r="0" b="0"/>
              <wp:wrapNone/>
              <wp:docPr id="722" name="Text Box 2"/>
              <wp:cNvGraphicFramePr/>
              <a:graphic xmlns:a="http://schemas.openxmlformats.org/drawingml/2006/main">
                <a:graphicData uri="http://schemas.microsoft.com/office/word/2010/wordprocessingShape">
                  <wps:wsp>
                    <wps:cNvSpPr txBox="1"/>
                    <wps:spPr>
                      <a:xfrm>
                        <a:off x="0" y="0"/>
                        <a:ext cx="613410" cy="165735"/>
                      </a:xfrm>
                      <a:prstGeom prst="rect">
                        <a:avLst/>
                      </a:prstGeom>
                      <a:noFill/>
                      <a:ln>
                        <a:noFill/>
                      </a:ln>
                    </wps:spPr>
                    <wps:txbx>
                      <w:txbxContent>
                        <w:p>
                          <w:pPr>
                            <w:spacing w:before="0" w:line="232" w:lineRule="exact"/>
                            <w:ind w:left="20" w:right="0" w:firstLine="0"/>
                            <w:jc w:val="left"/>
                            <w:rPr>
                              <w:rFonts w:ascii="Arial"/>
                              <w:sz w:val="22"/>
                            </w:rPr>
                          </w:pPr>
                          <w:r>
                            <w:rPr>
                              <w:rFonts w:ascii="Arial"/>
                              <w:b/>
                              <w:sz w:val="22"/>
                            </w:rPr>
                            <w:t>ii</w:t>
                          </w:r>
                          <w:r>
                            <w:rPr>
                              <w:rFonts w:ascii="Arial"/>
                              <w:b/>
                              <w:spacing w:val="-27"/>
                              <w:sz w:val="22"/>
                            </w:rPr>
                            <w:t xml:space="preserve"> </w:t>
                          </w:r>
                          <w:r>
                            <w:rPr>
                              <w:rFonts w:ascii="Arial"/>
                              <w:b/>
                              <w:w w:val="150"/>
                              <w:sz w:val="22"/>
                            </w:rPr>
                            <w:t>|</w:t>
                          </w:r>
                          <w:r>
                            <w:rPr>
                              <w:rFonts w:ascii="Arial"/>
                              <w:b/>
                              <w:spacing w:val="-56"/>
                              <w:w w:val="150"/>
                              <w:sz w:val="22"/>
                            </w:rPr>
                            <w:t xml:space="preserve"> </w:t>
                          </w:r>
                          <w:r>
                            <w:rPr>
                              <w:rFonts w:ascii="Arial"/>
                              <w:color w:val="7E7E7E"/>
                              <w:sz w:val="22"/>
                            </w:rPr>
                            <w:t>P</w:t>
                          </w:r>
                          <w:r>
                            <w:rPr>
                              <w:rFonts w:ascii="Arial"/>
                              <w:color w:val="7E7E7E"/>
                              <w:spacing w:val="-18"/>
                              <w:sz w:val="22"/>
                            </w:rPr>
                            <w:t xml:space="preserve"> </w:t>
                          </w:r>
                          <w:r>
                            <w:rPr>
                              <w:rFonts w:ascii="Arial"/>
                              <w:color w:val="7E7E7E"/>
                              <w:sz w:val="22"/>
                            </w:rPr>
                            <w:t>a</w:t>
                          </w:r>
                          <w:r>
                            <w:rPr>
                              <w:rFonts w:ascii="Arial"/>
                              <w:color w:val="7E7E7E"/>
                              <w:spacing w:val="-18"/>
                              <w:sz w:val="22"/>
                            </w:rPr>
                            <w:t xml:space="preserve"> </w:t>
                          </w:r>
                          <w:r>
                            <w:rPr>
                              <w:rFonts w:ascii="Arial"/>
                              <w:color w:val="7E7E7E"/>
                              <w:sz w:val="22"/>
                            </w:rPr>
                            <w:t>g</w:t>
                          </w:r>
                          <w:r>
                            <w:rPr>
                              <w:rFonts w:ascii="Arial"/>
                              <w:color w:val="7E7E7E"/>
                              <w:spacing w:val="-19"/>
                              <w:sz w:val="22"/>
                            </w:rPr>
                            <w:t xml:space="preserve"> </w:t>
                          </w:r>
                          <w:r>
                            <w:rPr>
                              <w:rFonts w:ascii="Arial"/>
                              <w:color w:val="7E7E7E"/>
                              <w:sz w:val="22"/>
                            </w:rPr>
                            <w:t>e</w:t>
                          </w:r>
                        </w:p>
                      </w:txbxContent>
                    </wps:txbx>
                    <wps:bodyPr lIns="0" tIns="0" rIns="0" bIns="0" upright="1"/>
                  </wps:wsp>
                </a:graphicData>
              </a:graphic>
            </wp:anchor>
          </w:drawing>
        </mc:Choice>
        <mc:Fallback>
          <w:pict>
            <v:shape id="Text Box 2" o:spid="_x0000_s1026" o:spt="202" type="#_x0000_t202" style="position:absolute;left:0pt;margin-left:71pt;margin-top:730.95pt;height:13.05pt;width:48.3pt;mso-position-horizontal-relative:page;mso-position-vertical-relative:page;z-index:-18636800;mso-width-relative:page;mso-height-relative:page;" filled="f" stroked="f" coordsize="21600,21600" o:gfxdata="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X66KPNoAAAANAQAADwAAAAAAAAABACAAAAAiAAAAZHJz&#10;L2Rvd25yZXYueG1sUEsBAhQAFAAAAAgAh07iQMuZIh+QAQAAJAMAAA4AAAAAAAAAAQAgAAAAKQEA&#10;AGRycy9lMm9Eb2MueG1sUEsFBgAAAAAGAAYAWQEAACsFAAAAAA==&#10;">
              <v:fill on="f" focussize="0,0"/>
              <v:stroke on="f"/>
              <v:imagedata o:title=""/>
              <o:lock v:ext="edit" aspectratio="f"/>
              <v:textbox inset="0mm,0mm,0mm,0mm">
                <w:txbxContent>
                  <w:p>
                    <w:pPr>
                      <w:spacing w:before="0" w:line="232" w:lineRule="exact"/>
                      <w:ind w:left="20" w:right="0" w:firstLine="0"/>
                      <w:jc w:val="left"/>
                      <w:rPr>
                        <w:rFonts w:ascii="Arial"/>
                        <w:sz w:val="22"/>
                      </w:rPr>
                    </w:pPr>
                    <w:r>
                      <w:rPr>
                        <w:rFonts w:ascii="Arial"/>
                        <w:b/>
                        <w:sz w:val="22"/>
                      </w:rPr>
                      <w:t>ii</w:t>
                    </w:r>
                    <w:r>
                      <w:rPr>
                        <w:rFonts w:ascii="Arial"/>
                        <w:b/>
                        <w:spacing w:val="-27"/>
                        <w:sz w:val="22"/>
                      </w:rPr>
                      <w:t xml:space="preserve"> </w:t>
                    </w:r>
                    <w:r>
                      <w:rPr>
                        <w:rFonts w:ascii="Arial"/>
                        <w:b/>
                        <w:w w:val="150"/>
                        <w:sz w:val="22"/>
                      </w:rPr>
                      <w:t>|</w:t>
                    </w:r>
                    <w:r>
                      <w:rPr>
                        <w:rFonts w:ascii="Arial"/>
                        <w:b/>
                        <w:spacing w:val="-56"/>
                        <w:w w:val="150"/>
                        <w:sz w:val="22"/>
                      </w:rPr>
                      <w:t xml:space="preserve"> </w:t>
                    </w:r>
                    <w:r>
                      <w:rPr>
                        <w:rFonts w:ascii="Arial"/>
                        <w:color w:val="7E7E7E"/>
                        <w:sz w:val="22"/>
                      </w:rPr>
                      <w:t>P</w:t>
                    </w:r>
                    <w:r>
                      <w:rPr>
                        <w:rFonts w:ascii="Arial"/>
                        <w:color w:val="7E7E7E"/>
                        <w:spacing w:val="-18"/>
                        <w:sz w:val="22"/>
                      </w:rPr>
                      <w:t xml:space="preserve"> </w:t>
                    </w:r>
                    <w:r>
                      <w:rPr>
                        <w:rFonts w:ascii="Arial"/>
                        <w:color w:val="7E7E7E"/>
                        <w:sz w:val="22"/>
                      </w:rPr>
                      <w:t>a</w:t>
                    </w:r>
                    <w:r>
                      <w:rPr>
                        <w:rFonts w:ascii="Arial"/>
                        <w:color w:val="7E7E7E"/>
                        <w:spacing w:val="-18"/>
                        <w:sz w:val="22"/>
                      </w:rPr>
                      <w:t xml:space="preserve"> </w:t>
                    </w:r>
                    <w:r>
                      <w:rPr>
                        <w:rFonts w:ascii="Arial"/>
                        <w:color w:val="7E7E7E"/>
                        <w:sz w:val="22"/>
                      </w:rPr>
                      <w:t>g</w:t>
                    </w:r>
                    <w:r>
                      <w:rPr>
                        <w:rFonts w:ascii="Arial"/>
                        <w:color w:val="7E7E7E"/>
                        <w:spacing w:val="-19"/>
                        <w:sz w:val="22"/>
                      </w:rPr>
                      <w:t xml:space="preserve"> </w:t>
                    </w:r>
                    <w:r>
                      <w:rPr>
                        <w:rFonts w:ascii="Arial"/>
                        <w:color w:val="7E7E7E"/>
                        <w:sz w:val="22"/>
                      </w:rPr>
                      <w:t>e</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484679680" behindDoc="1" locked="0" layoutInCell="1" allowOverlap="1">
              <wp:simplePos x="0" y="0"/>
              <wp:positionH relativeFrom="page">
                <wp:posOffset>895985</wp:posOffset>
              </wp:positionH>
              <wp:positionV relativeFrom="page">
                <wp:posOffset>9250045</wp:posOffset>
              </wp:positionV>
              <wp:extent cx="5981065" cy="5715"/>
              <wp:effectExtent l="0" t="0" r="0" b="0"/>
              <wp:wrapNone/>
              <wp:docPr id="723" name="Rectangles 3"/>
              <wp:cNvGraphicFramePr/>
              <a:graphic xmlns:a="http://schemas.openxmlformats.org/drawingml/2006/main">
                <a:graphicData uri="http://schemas.microsoft.com/office/word/2010/wordprocessingShape">
                  <wps:wsp>
                    <wps:cNvSpPr/>
                    <wps:spPr>
                      <a:xfrm>
                        <a:off x="0" y="0"/>
                        <a:ext cx="5981065" cy="5715"/>
                      </a:xfrm>
                      <a:prstGeom prst="rect">
                        <a:avLst/>
                      </a:prstGeom>
                      <a:solidFill>
                        <a:srgbClr val="D9D9D9"/>
                      </a:solidFill>
                      <a:ln>
                        <a:noFill/>
                      </a:ln>
                    </wps:spPr>
                    <wps:bodyPr upright="1"/>
                  </wps:wsp>
                </a:graphicData>
              </a:graphic>
            </wp:anchor>
          </w:drawing>
        </mc:Choice>
        <mc:Fallback>
          <w:pict>
            <v:rect id="Rectangles 3" o:spid="_x0000_s1026" o:spt="1" style="position:absolute;left:0pt;margin-left:70.55pt;margin-top:728.35pt;height:0.45pt;width:470.95pt;mso-position-horizontal-relative:page;mso-position-vertical-relative:page;z-index:-18636800;mso-width-relative:page;mso-height-relative:page;" fillcolor="#D9D9D9" filled="t" stroked="f" coordsize="21600,21600" o:gfxdata="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Q3HYbd0AAAAOAQAADwAAAAAAAAABACAAAAAiAAAAZHJz&#10;L2Rvd25yZXYueG1sUEsBAhQAFAAAAAgAh07iQPVHZvaNAQAAFQMAAA4AAAAAAAAAAQAgAAAALAEA&#10;AGRycy9lMm9Eb2MueG1sUEsFBgAAAAAGAAYAWQEAACsFAAAAAA==&#10;">
              <v:fill on="t" focussize="0,0"/>
              <v:stroke on="f"/>
              <v:imagedata o:title=""/>
              <o:lock v:ext="edit" aspectratio="f"/>
            </v:rect>
          </w:pict>
        </mc:Fallback>
      </mc:AlternateContent>
    </w:r>
    <w:r>
      <mc:AlternateContent>
        <mc:Choice Requires="wps">
          <w:drawing>
            <wp:anchor distT="0" distB="0" distL="114300" distR="114300" simplePos="0" relativeHeight="484680704" behindDoc="1" locked="0" layoutInCell="1" allowOverlap="1">
              <wp:simplePos x="0" y="0"/>
              <wp:positionH relativeFrom="page">
                <wp:posOffset>876300</wp:posOffset>
              </wp:positionH>
              <wp:positionV relativeFrom="page">
                <wp:posOffset>9283065</wp:posOffset>
              </wp:positionV>
              <wp:extent cx="673735" cy="165735"/>
              <wp:effectExtent l="0" t="0" r="0" b="0"/>
              <wp:wrapNone/>
              <wp:docPr id="724" name="Text Box 4"/>
              <wp:cNvGraphicFramePr/>
              <a:graphic xmlns:a="http://schemas.openxmlformats.org/drawingml/2006/main">
                <a:graphicData uri="http://schemas.microsoft.com/office/word/2010/wordprocessingShape">
                  <wps:wsp>
                    <wps:cNvSpPr txBox="1"/>
                    <wps:spPr>
                      <a:xfrm>
                        <a:off x="0" y="0"/>
                        <a:ext cx="673735" cy="165735"/>
                      </a:xfrm>
                      <a:prstGeom prst="rect">
                        <a:avLst/>
                      </a:prstGeom>
                      <a:noFill/>
                      <a:ln>
                        <a:noFill/>
                      </a:ln>
                    </wps:spPr>
                    <wps:txbx>
                      <w:txbxContent>
                        <w:p>
                          <w:pPr>
                            <w:spacing w:before="0" w:line="232" w:lineRule="exact"/>
                            <w:ind w:left="60" w:right="0" w:firstLine="0"/>
                            <w:jc w:val="left"/>
                            <w:rPr>
                              <w:rFonts w:ascii="Arial"/>
                              <w:sz w:val="22"/>
                            </w:rPr>
                          </w:pPr>
                          <w:r>
                            <w:fldChar w:fldCharType="begin"/>
                          </w:r>
                          <w:r>
                            <w:rPr>
                              <w:rFonts w:ascii="Arial"/>
                              <w:b/>
                              <w:sz w:val="22"/>
                            </w:rPr>
                            <w:instrText xml:space="preserve"> PAGE  \* roman </w:instrText>
                          </w:r>
                          <w:r>
                            <w:fldChar w:fldCharType="separate"/>
                          </w:r>
                          <w:r>
                            <w:t>iii</w:t>
                          </w:r>
                          <w:r>
                            <w:fldChar w:fldCharType="end"/>
                          </w:r>
                          <w:r>
                            <w:rPr>
                              <w:rFonts w:ascii="Arial"/>
                              <w:b/>
                              <w:spacing w:val="-28"/>
                              <w:sz w:val="22"/>
                            </w:rPr>
                            <w:t xml:space="preserve"> </w:t>
                          </w:r>
                          <w:r>
                            <w:rPr>
                              <w:rFonts w:ascii="Arial"/>
                              <w:b/>
                              <w:w w:val="150"/>
                              <w:sz w:val="22"/>
                            </w:rPr>
                            <w:t>|</w:t>
                          </w:r>
                          <w:r>
                            <w:rPr>
                              <w:rFonts w:ascii="Arial"/>
                              <w:b/>
                              <w:spacing w:val="-57"/>
                              <w:w w:val="150"/>
                              <w:sz w:val="22"/>
                            </w:rPr>
                            <w:t xml:space="preserve"> </w:t>
                          </w:r>
                          <w:r>
                            <w:rPr>
                              <w:rFonts w:ascii="Arial"/>
                              <w:color w:val="7E7E7E"/>
                              <w:sz w:val="22"/>
                            </w:rPr>
                            <w:t>P</w:t>
                          </w:r>
                          <w:r>
                            <w:rPr>
                              <w:rFonts w:ascii="Arial"/>
                              <w:color w:val="7E7E7E"/>
                              <w:spacing w:val="-19"/>
                              <w:sz w:val="22"/>
                            </w:rPr>
                            <w:t xml:space="preserve"> </w:t>
                          </w:r>
                          <w:r>
                            <w:rPr>
                              <w:rFonts w:ascii="Arial"/>
                              <w:color w:val="7E7E7E"/>
                              <w:sz w:val="22"/>
                            </w:rPr>
                            <w:t>a</w:t>
                          </w:r>
                          <w:r>
                            <w:rPr>
                              <w:rFonts w:ascii="Arial"/>
                              <w:color w:val="7E7E7E"/>
                              <w:spacing w:val="-20"/>
                              <w:sz w:val="22"/>
                            </w:rPr>
                            <w:t xml:space="preserve"> </w:t>
                          </w:r>
                          <w:r>
                            <w:rPr>
                              <w:rFonts w:ascii="Arial"/>
                              <w:color w:val="7E7E7E"/>
                              <w:sz w:val="22"/>
                            </w:rPr>
                            <w:t>g</w:t>
                          </w:r>
                          <w:r>
                            <w:rPr>
                              <w:rFonts w:ascii="Arial"/>
                              <w:color w:val="7E7E7E"/>
                              <w:spacing w:val="-20"/>
                              <w:sz w:val="22"/>
                            </w:rPr>
                            <w:t xml:space="preserve"> </w:t>
                          </w:r>
                          <w:r>
                            <w:rPr>
                              <w:rFonts w:ascii="Arial"/>
                              <w:color w:val="7E7E7E"/>
                              <w:sz w:val="22"/>
                            </w:rPr>
                            <w:t>e</w:t>
                          </w:r>
                        </w:p>
                      </w:txbxContent>
                    </wps:txbx>
                    <wps:bodyPr lIns="0" tIns="0" rIns="0" bIns="0" upright="1"/>
                  </wps:wsp>
                </a:graphicData>
              </a:graphic>
            </wp:anchor>
          </w:drawing>
        </mc:Choice>
        <mc:Fallback>
          <w:pict>
            <v:shape id="Text Box 4" o:spid="_x0000_s1026" o:spt="202" type="#_x0000_t202" style="position:absolute;left:0pt;margin-left:69pt;margin-top:730.95pt;height:13.05pt;width:53.05pt;mso-position-horizontal-relative:page;mso-position-vertical-relative:page;z-index:-18635776;mso-width-relative:page;mso-height-relative:page;" filled="f" stroked="f" coordsize="21600,21600" o:gfxdata="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Njb/WHYAAAADQEAAA8AAAAAAAAAAQAgAAAAIgAAAGRycy9k&#10;b3ducmV2LnhtbFBLAQIUABQAAAAIAIdO4kBX3TqRkAEAACQDAAAOAAAAAAAAAAEAIAAAACcBAABk&#10;cnMvZTJvRG9jLnhtbFBLBQYAAAAABgAGAFkBAAApBQAAAAA=&#10;">
              <v:fill on="f" focussize="0,0"/>
              <v:stroke on="f"/>
              <v:imagedata o:title=""/>
              <o:lock v:ext="edit" aspectratio="f"/>
              <v:textbox inset="0mm,0mm,0mm,0mm">
                <w:txbxContent>
                  <w:p>
                    <w:pPr>
                      <w:spacing w:before="0" w:line="232" w:lineRule="exact"/>
                      <w:ind w:left="60" w:right="0" w:firstLine="0"/>
                      <w:jc w:val="left"/>
                      <w:rPr>
                        <w:rFonts w:ascii="Arial"/>
                        <w:sz w:val="22"/>
                      </w:rPr>
                    </w:pPr>
                    <w:r>
                      <w:fldChar w:fldCharType="begin"/>
                    </w:r>
                    <w:r>
                      <w:rPr>
                        <w:rFonts w:ascii="Arial"/>
                        <w:b/>
                        <w:sz w:val="22"/>
                      </w:rPr>
                      <w:instrText xml:space="preserve"> PAGE  \* roman </w:instrText>
                    </w:r>
                    <w:r>
                      <w:fldChar w:fldCharType="separate"/>
                    </w:r>
                    <w:r>
                      <w:t>iii</w:t>
                    </w:r>
                    <w:r>
                      <w:fldChar w:fldCharType="end"/>
                    </w:r>
                    <w:r>
                      <w:rPr>
                        <w:rFonts w:ascii="Arial"/>
                        <w:b/>
                        <w:spacing w:val="-28"/>
                        <w:sz w:val="22"/>
                      </w:rPr>
                      <w:t xml:space="preserve"> </w:t>
                    </w:r>
                    <w:r>
                      <w:rPr>
                        <w:rFonts w:ascii="Arial"/>
                        <w:b/>
                        <w:w w:val="150"/>
                        <w:sz w:val="22"/>
                      </w:rPr>
                      <w:t>|</w:t>
                    </w:r>
                    <w:r>
                      <w:rPr>
                        <w:rFonts w:ascii="Arial"/>
                        <w:b/>
                        <w:spacing w:val="-57"/>
                        <w:w w:val="150"/>
                        <w:sz w:val="22"/>
                      </w:rPr>
                      <w:t xml:space="preserve"> </w:t>
                    </w:r>
                    <w:r>
                      <w:rPr>
                        <w:rFonts w:ascii="Arial"/>
                        <w:color w:val="7E7E7E"/>
                        <w:sz w:val="22"/>
                      </w:rPr>
                      <w:t>P</w:t>
                    </w:r>
                    <w:r>
                      <w:rPr>
                        <w:rFonts w:ascii="Arial"/>
                        <w:color w:val="7E7E7E"/>
                        <w:spacing w:val="-19"/>
                        <w:sz w:val="22"/>
                      </w:rPr>
                      <w:t xml:space="preserve"> </w:t>
                    </w:r>
                    <w:r>
                      <w:rPr>
                        <w:rFonts w:ascii="Arial"/>
                        <w:color w:val="7E7E7E"/>
                        <w:sz w:val="22"/>
                      </w:rPr>
                      <w:t>a</w:t>
                    </w:r>
                    <w:r>
                      <w:rPr>
                        <w:rFonts w:ascii="Arial"/>
                        <w:color w:val="7E7E7E"/>
                        <w:spacing w:val="-20"/>
                        <w:sz w:val="22"/>
                      </w:rPr>
                      <w:t xml:space="preserve"> </w:t>
                    </w:r>
                    <w:r>
                      <w:rPr>
                        <w:rFonts w:ascii="Arial"/>
                        <w:color w:val="7E7E7E"/>
                        <w:sz w:val="22"/>
                      </w:rPr>
                      <w:t>g</w:t>
                    </w:r>
                    <w:r>
                      <w:rPr>
                        <w:rFonts w:ascii="Arial"/>
                        <w:color w:val="7E7E7E"/>
                        <w:spacing w:val="-20"/>
                        <w:sz w:val="22"/>
                      </w:rPr>
                      <w:t xml:space="preserve"> </w:t>
                    </w:r>
                    <w:r>
                      <w:rPr>
                        <w:rFonts w:ascii="Arial"/>
                        <w:color w:val="7E7E7E"/>
                        <w:sz w:val="22"/>
                      </w:rPr>
                      <w:t>e</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484680704" behindDoc="1" locked="0" layoutInCell="1" allowOverlap="1">
              <wp:simplePos x="0" y="0"/>
              <wp:positionH relativeFrom="page">
                <wp:posOffset>895985</wp:posOffset>
              </wp:positionH>
              <wp:positionV relativeFrom="page">
                <wp:posOffset>9250045</wp:posOffset>
              </wp:positionV>
              <wp:extent cx="5981065" cy="5715"/>
              <wp:effectExtent l="0" t="0" r="0" b="0"/>
              <wp:wrapNone/>
              <wp:docPr id="725" name="Rectangles 5"/>
              <wp:cNvGraphicFramePr/>
              <a:graphic xmlns:a="http://schemas.openxmlformats.org/drawingml/2006/main">
                <a:graphicData uri="http://schemas.microsoft.com/office/word/2010/wordprocessingShape">
                  <wps:wsp>
                    <wps:cNvSpPr/>
                    <wps:spPr>
                      <a:xfrm>
                        <a:off x="0" y="0"/>
                        <a:ext cx="5981065" cy="5715"/>
                      </a:xfrm>
                      <a:prstGeom prst="rect">
                        <a:avLst/>
                      </a:prstGeom>
                      <a:solidFill>
                        <a:srgbClr val="D9D9D9"/>
                      </a:solidFill>
                      <a:ln>
                        <a:noFill/>
                      </a:ln>
                    </wps:spPr>
                    <wps:bodyPr upright="1"/>
                  </wps:wsp>
                </a:graphicData>
              </a:graphic>
            </wp:anchor>
          </w:drawing>
        </mc:Choice>
        <mc:Fallback>
          <w:pict>
            <v:rect id="Rectangles 5" o:spid="_x0000_s1026" o:spt="1" style="position:absolute;left:0pt;margin-left:70.55pt;margin-top:728.35pt;height:0.45pt;width:470.95pt;mso-position-horizontal-relative:page;mso-position-vertical-relative:page;z-index:-18635776;mso-width-relative:page;mso-height-relative:page;" fillcolor="#D9D9D9" filled="t" stroked="f" coordsize="21600,21600" o:gfxdata="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&#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ENx2G3dAAAADgEAAA8AAAAAAAAAAQAgAAAAIgAAAGRy&#10;cy9kb3ducmV2LnhtbFBLAQIUABQAAAAIAIdO4kDc/G5TjgEAABUDAAAOAAAAAAAAAAEAIAAAACwB&#10;AABkcnMvZTJvRG9jLnhtbFBLBQYAAAAABgAGAFkBAAAsBQAAAAA=&#10;">
              <v:fill on="t" focussize="0,0"/>
              <v:stroke on="f"/>
              <v:imagedata o:title=""/>
              <o:lock v:ext="edit" aspectratio="f"/>
            </v:rect>
          </w:pict>
        </mc:Fallback>
      </mc:AlternateContent>
    </w:r>
    <w:r>
      <mc:AlternateContent>
        <mc:Choice Requires="wps">
          <w:drawing>
            <wp:anchor distT="0" distB="0" distL="114300" distR="114300" simplePos="0" relativeHeight="484681728" behindDoc="1" locked="0" layoutInCell="1" allowOverlap="1">
              <wp:simplePos x="0" y="0"/>
              <wp:positionH relativeFrom="page">
                <wp:posOffset>901700</wp:posOffset>
              </wp:positionH>
              <wp:positionV relativeFrom="page">
                <wp:posOffset>9283065</wp:posOffset>
              </wp:positionV>
              <wp:extent cx="645160" cy="165735"/>
              <wp:effectExtent l="0" t="0" r="0" b="0"/>
              <wp:wrapNone/>
              <wp:docPr id="726" name="Text Box 6"/>
              <wp:cNvGraphicFramePr/>
              <a:graphic xmlns:a="http://schemas.openxmlformats.org/drawingml/2006/main">
                <a:graphicData uri="http://schemas.microsoft.com/office/word/2010/wordprocessingShape">
                  <wps:wsp>
                    <wps:cNvSpPr txBox="1"/>
                    <wps:spPr>
                      <a:xfrm>
                        <a:off x="0" y="0"/>
                        <a:ext cx="645160" cy="165735"/>
                      </a:xfrm>
                      <a:prstGeom prst="rect">
                        <a:avLst/>
                      </a:prstGeom>
                      <a:noFill/>
                      <a:ln>
                        <a:noFill/>
                      </a:ln>
                    </wps:spPr>
                    <wps:txbx>
                      <w:txbxContent>
                        <w:p>
                          <w:pPr>
                            <w:spacing w:before="0" w:line="232" w:lineRule="exact"/>
                            <w:ind w:left="20" w:right="0" w:firstLine="0"/>
                            <w:jc w:val="left"/>
                            <w:rPr>
                              <w:rFonts w:ascii="Arial"/>
                              <w:sz w:val="22"/>
                            </w:rPr>
                          </w:pPr>
                          <w:r>
                            <w:rPr>
                              <w:rFonts w:ascii="Arial"/>
                              <w:b/>
                              <w:sz w:val="22"/>
                            </w:rPr>
                            <w:t>vi</w:t>
                          </w:r>
                          <w:r>
                            <w:rPr>
                              <w:rFonts w:ascii="Arial"/>
                              <w:b/>
                              <w:spacing w:val="-28"/>
                              <w:sz w:val="22"/>
                            </w:rPr>
                            <w:t xml:space="preserve"> </w:t>
                          </w:r>
                          <w:r>
                            <w:rPr>
                              <w:rFonts w:ascii="Arial"/>
                              <w:b/>
                              <w:w w:val="150"/>
                              <w:sz w:val="22"/>
                            </w:rPr>
                            <w:t>|</w:t>
                          </w:r>
                          <w:r>
                            <w:rPr>
                              <w:rFonts w:ascii="Arial"/>
                              <w:b/>
                              <w:spacing w:val="-59"/>
                              <w:w w:val="150"/>
                              <w:sz w:val="22"/>
                            </w:rPr>
                            <w:t xml:space="preserve"> </w:t>
                          </w:r>
                          <w:r>
                            <w:rPr>
                              <w:rFonts w:ascii="Arial"/>
                              <w:color w:val="7E7E7E"/>
                              <w:sz w:val="22"/>
                            </w:rPr>
                            <w:t>P</w:t>
                          </w:r>
                          <w:r>
                            <w:rPr>
                              <w:rFonts w:ascii="Arial"/>
                              <w:color w:val="7E7E7E"/>
                              <w:spacing w:val="-19"/>
                              <w:sz w:val="22"/>
                            </w:rPr>
                            <w:t xml:space="preserve"> </w:t>
                          </w:r>
                          <w:r>
                            <w:rPr>
                              <w:rFonts w:ascii="Arial"/>
                              <w:color w:val="7E7E7E"/>
                              <w:sz w:val="22"/>
                            </w:rPr>
                            <w:t>a</w:t>
                          </w:r>
                          <w:r>
                            <w:rPr>
                              <w:rFonts w:ascii="Arial"/>
                              <w:color w:val="7E7E7E"/>
                              <w:spacing w:val="-20"/>
                              <w:sz w:val="22"/>
                            </w:rPr>
                            <w:t xml:space="preserve"> </w:t>
                          </w:r>
                          <w:r>
                            <w:rPr>
                              <w:rFonts w:ascii="Arial"/>
                              <w:color w:val="7E7E7E"/>
                              <w:sz w:val="22"/>
                            </w:rPr>
                            <w:t>g</w:t>
                          </w:r>
                          <w:r>
                            <w:rPr>
                              <w:rFonts w:ascii="Arial"/>
                              <w:color w:val="7E7E7E"/>
                              <w:spacing w:val="-21"/>
                              <w:sz w:val="22"/>
                            </w:rPr>
                            <w:t xml:space="preserve"> </w:t>
                          </w:r>
                          <w:r>
                            <w:rPr>
                              <w:rFonts w:ascii="Arial"/>
                              <w:color w:val="7E7E7E"/>
                              <w:sz w:val="22"/>
                            </w:rPr>
                            <w:t>e</w:t>
                          </w:r>
                        </w:p>
                      </w:txbxContent>
                    </wps:txbx>
                    <wps:bodyPr lIns="0" tIns="0" rIns="0" bIns="0" upright="1"/>
                  </wps:wsp>
                </a:graphicData>
              </a:graphic>
            </wp:anchor>
          </w:drawing>
        </mc:Choice>
        <mc:Fallback>
          <w:pict>
            <v:shape id="Text Box 6" o:spid="_x0000_s1026" o:spt="202" type="#_x0000_t202" style="position:absolute;left:0pt;margin-left:71pt;margin-top:730.95pt;height:13.05pt;width:50.8pt;mso-position-horizontal-relative:page;mso-position-vertical-relative:page;z-index:-18634752;mso-width-relative:page;mso-height-relative:page;" filled="f" stroked="f" coordsize="21600,21600" o:gfxdata="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cQ/qaNoAAAANAQAADwAAAAAAAAABACAAAAAiAAAAZHJz&#10;L2Rvd25yZXYueG1sUEsBAhQAFAAAAAgAh07iQIZroKCQAQAAJAMAAA4AAAAAAAAAAQAgAAAAKQEA&#10;AGRycy9lMm9Eb2MueG1sUEsFBgAAAAAGAAYAWQEAACsFAAAAAA==&#10;">
              <v:fill on="f" focussize="0,0"/>
              <v:stroke on="f"/>
              <v:imagedata o:title=""/>
              <o:lock v:ext="edit" aspectratio="f"/>
              <v:textbox inset="0mm,0mm,0mm,0mm">
                <w:txbxContent>
                  <w:p>
                    <w:pPr>
                      <w:spacing w:before="0" w:line="232" w:lineRule="exact"/>
                      <w:ind w:left="20" w:right="0" w:firstLine="0"/>
                      <w:jc w:val="left"/>
                      <w:rPr>
                        <w:rFonts w:ascii="Arial"/>
                        <w:sz w:val="22"/>
                      </w:rPr>
                    </w:pPr>
                    <w:r>
                      <w:rPr>
                        <w:rFonts w:ascii="Arial"/>
                        <w:b/>
                        <w:sz w:val="22"/>
                      </w:rPr>
                      <w:t>vi</w:t>
                    </w:r>
                    <w:r>
                      <w:rPr>
                        <w:rFonts w:ascii="Arial"/>
                        <w:b/>
                        <w:spacing w:val="-28"/>
                        <w:sz w:val="22"/>
                      </w:rPr>
                      <w:t xml:space="preserve"> </w:t>
                    </w:r>
                    <w:r>
                      <w:rPr>
                        <w:rFonts w:ascii="Arial"/>
                        <w:b/>
                        <w:w w:val="150"/>
                        <w:sz w:val="22"/>
                      </w:rPr>
                      <w:t>|</w:t>
                    </w:r>
                    <w:r>
                      <w:rPr>
                        <w:rFonts w:ascii="Arial"/>
                        <w:b/>
                        <w:spacing w:val="-59"/>
                        <w:w w:val="150"/>
                        <w:sz w:val="22"/>
                      </w:rPr>
                      <w:t xml:space="preserve"> </w:t>
                    </w:r>
                    <w:r>
                      <w:rPr>
                        <w:rFonts w:ascii="Arial"/>
                        <w:color w:val="7E7E7E"/>
                        <w:sz w:val="22"/>
                      </w:rPr>
                      <w:t>P</w:t>
                    </w:r>
                    <w:r>
                      <w:rPr>
                        <w:rFonts w:ascii="Arial"/>
                        <w:color w:val="7E7E7E"/>
                        <w:spacing w:val="-19"/>
                        <w:sz w:val="22"/>
                      </w:rPr>
                      <w:t xml:space="preserve"> </w:t>
                    </w:r>
                    <w:r>
                      <w:rPr>
                        <w:rFonts w:ascii="Arial"/>
                        <w:color w:val="7E7E7E"/>
                        <w:sz w:val="22"/>
                      </w:rPr>
                      <w:t>a</w:t>
                    </w:r>
                    <w:r>
                      <w:rPr>
                        <w:rFonts w:ascii="Arial"/>
                        <w:color w:val="7E7E7E"/>
                        <w:spacing w:val="-20"/>
                        <w:sz w:val="22"/>
                      </w:rPr>
                      <w:t xml:space="preserve"> </w:t>
                    </w:r>
                    <w:r>
                      <w:rPr>
                        <w:rFonts w:ascii="Arial"/>
                        <w:color w:val="7E7E7E"/>
                        <w:sz w:val="22"/>
                      </w:rPr>
                      <w:t>g</w:t>
                    </w:r>
                    <w:r>
                      <w:rPr>
                        <w:rFonts w:ascii="Arial"/>
                        <w:color w:val="7E7E7E"/>
                        <w:spacing w:val="-21"/>
                        <w:sz w:val="22"/>
                      </w:rPr>
                      <w:t xml:space="preserve"> </w:t>
                    </w:r>
                    <w:r>
                      <w:rPr>
                        <w:rFonts w:ascii="Arial"/>
                        <w:color w:val="7E7E7E"/>
                        <w:sz w:val="22"/>
                      </w:rPr>
                      <w:t>e</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484683776" behindDoc="1" locked="0" layoutInCell="1" allowOverlap="1">
              <wp:simplePos x="0" y="0"/>
              <wp:positionH relativeFrom="page">
                <wp:posOffset>895985</wp:posOffset>
              </wp:positionH>
              <wp:positionV relativeFrom="page">
                <wp:posOffset>9250045</wp:posOffset>
              </wp:positionV>
              <wp:extent cx="5981065" cy="5715"/>
              <wp:effectExtent l="0" t="0" r="0" b="0"/>
              <wp:wrapNone/>
              <wp:docPr id="727" name="Rectangles 7"/>
              <wp:cNvGraphicFramePr/>
              <a:graphic xmlns:a="http://schemas.openxmlformats.org/drawingml/2006/main">
                <a:graphicData uri="http://schemas.microsoft.com/office/word/2010/wordprocessingShape">
                  <wps:wsp>
                    <wps:cNvSpPr/>
                    <wps:spPr>
                      <a:xfrm>
                        <a:off x="0" y="0"/>
                        <a:ext cx="5981065" cy="5715"/>
                      </a:xfrm>
                      <a:prstGeom prst="rect">
                        <a:avLst/>
                      </a:prstGeom>
                      <a:solidFill>
                        <a:srgbClr val="D9D9D9"/>
                      </a:solidFill>
                      <a:ln>
                        <a:noFill/>
                      </a:ln>
                    </wps:spPr>
                    <wps:bodyPr upright="1"/>
                  </wps:wsp>
                </a:graphicData>
              </a:graphic>
            </wp:anchor>
          </w:drawing>
        </mc:Choice>
        <mc:Fallback>
          <w:pict>
            <v:rect id="Rectangles 7" o:spid="_x0000_s1026" o:spt="1" style="position:absolute;left:0pt;margin-left:70.55pt;margin-top:728.35pt;height:0.45pt;width:470.95pt;mso-position-horizontal-relative:page;mso-position-vertical-relative:page;z-index:-18632704;mso-width-relative:page;mso-height-relative:page;" fillcolor="#D9D9D9" filled="t" stroked="f" coordsize="21600,21600" o:gfxdata="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Q3HYbd0AAAAOAQAADwAAAAAAAAABACAAAAAiAAAAZHJz&#10;L2Rvd25yZXYueG1sUEsBAhQAFAAAAAgAh07iQDtqaTCNAQAAFQMAAA4AAAAAAAAAAQAgAAAALAEA&#10;AGRycy9lMm9Eb2MueG1sUEsFBgAAAAAGAAYAWQEAACsFAAAAAA==&#10;">
              <v:fill on="t" focussize="0,0"/>
              <v:stroke on="f"/>
              <v:imagedata o:title=""/>
              <o:lock v:ext="edit" aspectratio="f"/>
            </v:rect>
          </w:pict>
        </mc:Fallback>
      </mc:AlternateContent>
    </w:r>
    <w:r>
      <mc:AlternateContent>
        <mc:Choice Requires="wps">
          <w:drawing>
            <wp:anchor distT="0" distB="0" distL="114300" distR="114300" simplePos="0" relativeHeight="484684800" behindDoc="1" locked="0" layoutInCell="1" allowOverlap="1">
              <wp:simplePos x="0" y="0"/>
              <wp:positionH relativeFrom="page">
                <wp:posOffset>876300</wp:posOffset>
              </wp:positionH>
              <wp:positionV relativeFrom="page">
                <wp:posOffset>9283065</wp:posOffset>
              </wp:positionV>
              <wp:extent cx="669290" cy="165735"/>
              <wp:effectExtent l="0" t="0" r="0" b="0"/>
              <wp:wrapNone/>
              <wp:docPr id="728" name="Text Box 8"/>
              <wp:cNvGraphicFramePr/>
              <a:graphic xmlns:a="http://schemas.openxmlformats.org/drawingml/2006/main">
                <a:graphicData uri="http://schemas.microsoft.com/office/word/2010/wordprocessingShape">
                  <wps:wsp>
                    <wps:cNvSpPr txBox="1"/>
                    <wps:spPr>
                      <a:xfrm>
                        <a:off x="0" y="0"/>
                        <a:ext cx="669290" cy="165735"/>
                      </a:xfrm>
                      <a:prstGeom prst="rect">
                        <a:avLst/>
                      </a:prstGeom>
                      <a:noFill/>
                      <a:ln>
                        <a:noFill/>
                      </a:ln>
                    </wps:spPr>
                    <wps:txbx>
                      <w:txbxContent>
                        <w:p>
                          <w:pPr>
                            <w:spacing w:before="0" w:line="232" w:lineRule="exact"/>
                            <w:ind w:left="60" w:right="0" w:firstLine="0"/>
                            <w:jc w:val="left"/>
                            <w:rPr>
                              <w:rFonts w:ascii="Arial"/>
                              <w:sz w:val="22"/>
                            </w:rPr>
                          </w:pPr>
                          <w:r>
                            <w:fldChar w:fldCharType="begin"/>
                          </w:r>
                          <w:r>
                            <w:rPr>
                              <w:rFonts w:ascii="Arial"/>
                              <w:b/>
                              <w:sz w:val="22"/>
                            </w:rPr>
                            <w:instrText xml:space="preserve"> PAGE  \* roman </w:instrText>
                          </w:r>
                          <w:r>
                            <w:fldChar w:fldCharType="separate"/>
                          </w:r>
                          <w:r>
                            <w:t>ix</w:t>
                          </w:r>
                          <w:r>
                            <w:fldChar w:fldCharType="end"/>
                          </w:r>
                          <w:r>
                            <w:rPr>
                              <w:rFonts w:ascii="Arial"/>
                              <w:b/>
                              <w:spacing w:val="-28"/>
                              <w:sz w:val="22"/>
                            </w:rPr>
                            <w:t xml:space="preserve"> </w:t>
                          </w:r>
                          <w:r>
                            <w:rPr>
                              <w:rFonts w:ascii="Arial"/>
                              <w:b/>
                              <w:w w:val="150"/>
                              <w:sz w:val="22"/>
                            </w:rPr>
                            <w:t>|</w:t>
                          </w:r>
                          <w:r>
                            <w:rPr>
                              <w:rFonts w:ascii="Arial"/>
                              <w:b/>
                              <w:spacing w:val="-59"/>
                              <w:w w:val="150"/>
                              <w:sz w:val="22"/>
                            </w:rPr>
                            <w:t xml:space="preserve"> </w:t>
                          </w:r>
                          <w:r>
                            <w:rPr>
                              <w:rFonts w:ascii="Arial"/>
                              <w:color w:val="7E7E7E"/>
                              <w:sz w:val="22"/>
                            </w:rPr>
                            <w:t>P</w:t>
                          </w:r>
                          <w:r>
                            <w:rPr>
                              <w:rFonts w:ascii="Arial"/>
                              <w:color w:val="7E7E7E"/>
                              <w:spacing w:val="-20"/>
                              <w:sz w:val="22"/>
                            </w:rPr>
                            <w:t xml:space="preserve"> </w:t>
                          </w:r>
                          <w:r>
                            <w:rPr>
                              <w:rFonts w:ascii="Arial"/>
                              <w:color w:val="7E7E7E"/>
                              <w:sz w:val="22"/>
                            </w:rPr>
                            <w:t>a</w:t>
                          </w:r>
                          <w:r>
                            <w:rPr>
                              <w:rFonts w:ascii="Arial"/>
                              <w:color w:val="7E7E7E"/>
                              <w:spacing w:val="-21"/>
                              <w:sz w:val="22"/>
                            </w:rPr>
                            <w:t xml:space="preserve"> </w:t>
                          </w:r>
                          <w:r>
                            <w:rPr>
                              <w:rFonts w:ascii="Arial"/>
                              <w:color w:val="7E7E7E"/>
                              <w:sz w:val="22"/>
                            </w:rPr>
                            <w:t>g</w:t>
                          </w:r>
                          <w:r>
                            <w:rPr>
                              <w:rFonts w:ascii="Arial"/>
                              <w:color w:val="7E7E7E"/>
                              <w:spacing w:val="-21"/>
                              <w:sz w:val="22"/>
                            </w:rPr>
                            <w:t xml:space="preserve"> </w:t>
                          </w:r>
                          <w:r>
                            <w:rPr>
                              <w:rFonts w:ascii="Arial"/>
                              <w:color w:val="7E7E7E"/>
                              <w:sz w:val="22"/>
                            </w:rPr>
                            <w:t>e</w:t>
                          </w:r>
                        </w:p>
                      </w:txbxContent>
                    </wps:txbx>
                    <wps:bodyPr lIns="0" tIns="0" rIns="0" bIns="0" upright="1"/>
                  </wps:wsp>
                </a:graphicData>
              </a:graphic>
            </wp:anchor>
          </w:drawing>
        </mc:Choice>
        <mc:Fallback>
          <w:pict>
            <v:shape id="Text Box 8" o:spid="_x0000_s1026" o:spt="202" type="#_x0000_t202" style="position:absolute;left:0pt;margin-left:69pt;margin-top:730.95pt;height:13.05pt;width:52.7pt;mso-position-horizontal-relative:page;mso-position-vertical-relative:page;z-index:-18631680;mso-width-relative:page;mso-height-relative:page;" filled="f" stroked="f" coordsize="21600,21600" o:gfxdata="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BXJtuDYAAAADQEAAA8AAAAAAAAAAQAgAAAAIgAAAGRycy9k&#10;b3ducmV2LnhtbFBLAQIUABQAAAAIAIdO4kAIRZCWkAEAACQDAAAOAAAAAAAAAAEAIAAAACcBAABk&#10;cnMvZTJvRG9jLnhtbFBLBQYAAAAABgAGAFkBAAApBQAAAAA=&#10;">
              <v:fill on="f" focussize="0,0"/>
              <v:stroke on="f"/>
              <v:imagedata o:title=""/>
              <o:lock v:ext="edit" aspectratio="f"/>
              <v:textbox inset="0mm,0mm,0mm,0mm">
                <w:txbxContent>
                  <w:p>
                    <w:pPr>
                      <w:spacing w:before="0" w:line="232" w:lineRule="exact"/>
                      <w:ind w:left="60" w:right="0" w:firstLine="0"/>
                      <w:jc w:val="left"/>
                      <w:rPr>
                        <w:rFonts w:ascii="Arial"/>
                        <w:sz w:val="22"/>
                      </w:rPr>
                    </w:pPr>
                    <w:r>
                      <w:fldChar w:fldCharType="begin"/>
                    </w:r>
                    <w:r>
                      <w:rPr>
                        <w:rFonts w:ascii="Arial"/>
                        <w:b/>
                        <w:sz w:val="22"/>
                      </w:rPr>
                      <w:instrText xml:space="preserve"> PAGE  \* roman </w:instrText>
                    </w:r>
                    <w:r>
                      <w:fldChar w:fldCharType="separate"/>
                    </w:r>
                    <w:r>
                      <w:t>ix</w:t>
                    </w:r>
                    <w:r>
                      <w:fldChar w:fldCharType="end"/>
                    </w:r>
                    <w:r>
                      <w:rPr>
                        <w:rFonts w:ascii="Arial"/>
                        <w:b/>
                        <w:spacing w:val="-28"/>
                        <w:sz w:val="22"/>
                      </w:rPr>
                      <w:t xml:space="preserve"> </w:t>
                    </w:r>
                    <w:r>
                      <w:rPr>
                        <w:rFonts w:ascii="Arial"/>
                        <w:b/>
                        <w:w w:val="150"/>
                        <w:sz w:val="22"/>
                      </w:rPr>
                      <w:t>|</w:t>
                    </w:r>
                    <w:r>
                      <w:rPr>
                        <w:rFonts w:ascii="Arial"/>
                        <w:b/>
                        <w:spacing w:val="-59"/>
                        <w:w w:val="150"/>
                        <w:sz w:val="22"/>
                      </w:rPr>
                      <w:t xml:space="preserve"> </w:t>
                    </w:r>
                    <w:r>
                      <w:rPr>
                        <w:rFonts w:ascii="Arial"/>
                        <w:color w:val="7E7E7E"/>
                        <w:sz w:val="22"/>
                      </w:rPr>
                      <w:t>P</w:t>
                    </w:r>
                    <w:r>
                      <w:rPr>
                        <w:rFonts w:ascii="Arial"/>
                        <w:color w:val="7E7E7E"/>
                        <w:spacing w:val="-20"/>
                        <w:sz w:val="22"/>
                      </w:rPr>
                      <w:t xml:space="preserve"> </w:t>
                    </w:r>
                    <w:r>
                      <w:rPr>
                        <w:rFonts w:ascii="Arial"/>
                        <w:color w:val="7E7E7E"/>
                        <w:sz w:val="22"/>
                      </w:rPr>
                      <w:t>a</w:t>
                    </w:r>
                    <w:r>
                      <w:rPr>
                        <w:rFonts w:ascii="Arial"/>
                        <w:color w:val="7E7E7E"/>
                        <w:spacing w:val="-21"/>
                        <w:sz w:val="22"/>
                      </w:rPr>
                      <w:t xml:space="preserve"> </w:t>
                    </w:r>
                    <w:r>
                      <w:rPr>
                        <w:rFonts w:ascii="Arial"/>
                        <w:color w:val="7E7E7E"/>
                        <w:sz w:val="22"/>
                      </w:rPr>
                      <w:t>g</w:t>
                    </w:r>
                    <w:r>
                      <w:rPr>
                        <w:rFonts w:ascii="Arial"/>
                        <w:color w:val="7E7E7E"/>
                        <w:spacing w:val="-21"/>
                        <w:sz w:val="22"/>
                      </w:rPr>
                      <w:t xml:space="preserve"> </w:t>
                    </w:r>
                    <w:r>
                      <w:rPr>
                        <w:rFonts w:ascii="Arial"/>
                        <w:color w:val="7E7E7E"/>
                        <w:sz w:val="22"/>
                      </w:rPr>
                      <w:t>e</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484684800" behindDoc="1" locked="0" layoutInCell="1" allowOverlap="1">
              <wp:simplePos x="0" y="0"/>
              <wp:positionH relativeFrom="page">
                <wp:posOffset>895985</wp:posOffset>
              </wp:positionH>
              <wp:positionV relativeFrom="page">
                <wp:posOffset>9250045</wp:posOffset>
              </wp:positionV>
              <wp:extent cx="5981065" cy="5715"/>
              <wp:effectExtent l="0" t="0" r="0" b="0"/>
              <wp:wrapNone/>
              <wp:docPr id="729" name="Rectangles 9"/>
              <wp:cNvGraphicFramePr/>
              <a:graphic xmlns:a="http://schemas.openxmlformats.org/drawingml/2006/main">
                <a:graphicData uri="http://schemas.microsoft.com/office/word/2010/wordprocessingShape">
                  <wps:wsp>
                    <wps:cNvSpPr/>
                    <wps:spPr>
                      <a:xfrm>
                        <a:off x="0" y="0"/>
                        <a:ext cx="5981065" cy="5715"/>
                      </a:xfrm>
                      <a:prstGeom prst="rect">
                        <a:avLst/>
                      </a:prstGeom>
                      <a:solidFill>
                        <a:srgbClr val="D9D9D9"/>
                      </a:solidFill>
                      <a:ln>
                        <a:noFill/>
                      </a:ln>
                    </wps:spPr>
                    <wps:bodyPr upright="1"/>
                  </wps:wsp>
                </a:graphicData>
              </a:graphic>
            </wp:anchor>
          </w:drawing>
        </mc:Choice>
        <mc:Fallback>
          <w:pict>
            <v:rect id="Rectangles 9" o:spid="_x0000_s1026" o:spt="1" style="position:absolute;left:0pt;margin-left:70.55pt;margin-top:728.35pt;height:0.45pt;width:470.95pt;mso-position-horizontal-relative:page;mso-position-vertical-relative:page;z-index:-18631680;mso-width-relative:page;mso-height-relative:page;" fillcolor="#D9D9D9" filled="t" stroked="f" coordsize="21600,21600" o:gfxdata="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Q3HYbd0AAAAOAQAADwAAAAAAAAABACAAAAAiAAAAZHJz&#10;L2Rvd25yZXYueG1sUEsBAhQAFAAAAAgAh07iQM+MDsKNAQAAFQMAAA4AAAAAAAAAAQAgAAAALAEA&#10;AGRycy9lMm9Eb2MueG1sUEsFBgAAAAAGAAYAWQEAACsFAAAAAA==&#10;">
              <v:fill on="t" focussize="0,0"/>
              <v:stroke on="f"/>
              <v:imagedata o:title=""/>
              <o:lock v:ext="edit" aspectratio="f"/>
            </v:rect>
          </w:pict>
        </mc:Fallback>
      </mc:AlternateContent>
    </w:r>
    <w:r>
      <mc:AlternateContent>
        <mc:Choice Requires="wps">
          <w:drawing>
            <wp:anchor distT="0" distB="0" distL="114300" distR="114300" simplePos="0" relativeHeight="484685824" behindDoc="1" locked="0" layoutInCell="1" allowOverlap="1">
              <wp:simplePos x="0" y="0"/>
              <wp:positionH relativeFrom="page">
                <wp:posOffset>901700</wp:posOffset>
              </wp:positionH>
              <wp:positionV relativeFrom="page">
                <wp:posOffset>9283065</wp:posOffset>
              </wp:positionV>
              <wp:extent cx="643890" cy="165735"/>
              <wp:effectExtent l="0" t="0" r="0" b="0"/>
              <wp:wrapNone/>
              <wp:docPr id="730" name="Text Box 10"/>
              <wp:cNvGraphicFramePr/>
              <a:graphic xmlns:a="http://schemas.openxmlformats.org/drawingml/2006/main">
                <a:graphicData uri="http://schemas.microsoft.com/office/word/2010/wordprocessingShape">
                  <wps:wsp>
                    <wps:cNvSpPr txBox="1"/>
                    <wps:spPr>
                      <a:xfrm>
                        <a:off x="0" y="0"/>
                        <a:ext cx="643890" cy="165735"/>
                      </a:xfrm>
                      <a:prstGeom prst="rect">
                        <a:avLst/>
                      </a:prstGeom>
                      <a:noFill/>
                      <a:ln>
                        <a:noFill/>
                      </a:ln>
                    </wps:spPr>
                    <wps:txbx>
                      <w:txbxContent>
                        <w:p>
                          <w:pPr>
                            <w:spacing w:before="0" w:line="232" w:lineRule="exact"/>
                            <w:ind w:left="20" w:right="0" w:firstLine="0"/>
                            <w:jc w:val="left"/>
                            <w:rPr>
                              <w:rFonts w:ascii="Arial"/>
                              <w:sz w:val="22"/>
                            </w:rPr>
                          </w:pPr>
                          <w:r>
                            <w:rPr>
                              <w:rFonts w:ascii="Arial"/>
                              <w:b/>
                              <w:sz w:val="22"/>
                            </w:rPr>
                            <w:t>xi</w:t>
                          </w:r>
                          <w:r>
                            <w:rPr>
                              <w:rFonts w:ascii="Arial"/>
                              <w:b/>
                              <w:spacing w:val="-27"/>
                              <w:sz w:val="22"/>
                            </w:rPr>
                            <w:t xml:space="preserve"> </w:t>
                          </w:r>
                          <w:r>
                            <w:rPr>
                              <w:rFonts w:ascii="Arial"/>
                              <w:b/>
                              <w:w w:val="150"/>
                              <w:sz w:val="22"/>
                            </w:rPr>
                            <w:t>|</w:t>
                          </w:r>
                          <w:r>
                            <w:rPr>
                              <w:rFonts w:ascii="Arial"/>
                              <w:b/>
                              <w:spacing w:val="-59"/>
                              <w:w w:val="150"/>
                              <w:sz w:val="22"/>
                            </w:rPr>
                            <w:t xml:space="preserve"> </w:t>
                          </w:r>
                          <w:r>
                            <w:rPr>
                              <w:rFonts w:ascii="Arial"/>
                              <w:color w:val="7E7E7E"/>
                              <w:sz w:val="22"/>
                            </w:rPr>
                            <w:t>P</w:t>
                          </w:r>
                          <w:r>
                            <w:rPr>
                              <w:rFonts w:ascii="Arial"/>
                              <w:color w:val="7E7E7E"/>
                              <w:spacing w:val="-20"/>
                              <w:sz w:val="22"/>
                            </w:rPr>
                            <w:t xml:space="preserve"> </w:t>
                          </w:r>
                          <w:r>
                            <w:rPr>
                              <w:rFonts w:ascii="Arial"/>
                              <w:color w:val="7E7E7E"/>
                              <w:sz w:val="22"/>
                            </w:rPr>
                            <w:t>a</w:t>
                          </w:r>
                          <w:r>
                            <w:rPr>
                              <w:rFonts w:ascii="Arial"/>
                              <w:color w:val="7E7E7E"/>
                              <w:spacing w:val="-21"/>
                              <w:sz w:val="22"/>
                            </w:rPr>
                            <w:t xml:space="preserve"> </w:t>
                          </w:r>
                          <w:r>
                            <w:rPr>
                              <w:rFonts w:ascii="Arial"/>
                              <w:color w:val="7E7E7E"/>
                              <w:sz w:val="22"/>
                            </w:rPr>
                            <w:t>g</w:t>
                          </w:r>
                          <w:r>
                            <w:rPr>
                              <w:rFonts w:ascii="Arial"/>
                              <w:color w:val="7E7E7E"/>
                              <w:spacing w:val="-22"/>
                              <w:sz w:val="22"/>
                            </w:rPr>
                            <w:t xml:space="preserve"> </w:t>
                          </w:r>
                          <w:r>
                            <w:rPr>
                              <w:rFonts w:ascii="Arial"/>
                              <w:color w:val="7E7E7E"/>
                              <w:sz w:val="22"/>
                            </w:rPr>
                            <w:t>e</w:t>
                          </w:r>
                        </w:p>
                      </w:txbxContent>
                    </wps:txbx>
                    <wps:bodyPr lIns="0" tIns="0" rIns="0" bIns="0" upright="1"/>
                  </wps:wsp>
                </a:graphicData>
              </a:graphic>
            </wp:anchor>
          </w:drawing>
        </mc:Choice>
        <mc:Fallback>
          <w:pict>
            <v:shape id="Text Box 10" o:spid="_x0000_s1026" o:spt="202" type="#_x0000_t202" style="position:absolute;left:0pt;margin-left:71pt;margin-top:730.95pt;height:13.05pt;width:50.7pt;mso-position-horizontal-relative:page;mso-position-vertical-relative:page;z-index:-18630656;mso-width-relative:page;mso-height-relative:page;" filled="f" stroked="f" coordsize="21600,21600" o:gfxdata="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Ob3lrtoAAAANAQAADwAAAAAAAAABACAAAAAiAAAAZHJz&#10;L2Rvd25yZXYueG1sUEsBAhQAFAAAAAgAh07iQFsdQEqQAQAAJQMAAA4AAAAAAAAAAQAgAAAAKQEA&#10;AGRycy9lMm9Eb2MueG1sUEsFBgAAAAAGAAYAWQEAACsFAAAAAA==&#10;">
              <v:fill on="f" focussize="0,0"/>
              <v:stroke on="f"/>
              <v:imagedata o:title=""/>
              <o:lock v:ext="edit" aspectratio="f"/>
              <v:textbox inset="0mm,0mm,0mm,0mm">
                <w:txbxContent>
                  <w:p>
                    <w:pPr>
                      <w:spacing w:before="0" w:line="232" w:lineRule="exact"/>
                      <w:ind w:left="20" w:right="0" w:firstLine="0"/>
                      <w:jc w:val="left"/>
                      <w:rPr>
                        <w:rFonts w:ascii="Arial"/>
                        <w:sz w:val="22"/>
                      </w:rPr>
                    </w:pPr>
                    <w:r>
                      <w:rPr>
                        <w:rFonts w:ascii="Arial"/>
                        <w:b/>
                        <w:sz w:val="22"/>
                      </w:rPr>
                      <w:t>xi</w:t>
                    </w:r>
                    <w:r>
                      <w:rPr>
                        <w:rFonts w:ascii="Arial"/>
                        <w:b/>
                        <w:spacing w:val="-27"/>
                        <w:sz w:val="22"/>
                      </w:rPr>
                      <w:t xml:space="preserve"> </w:t>
                    </w:r>
                    <w:r>
                      <w:rPr>
                        <w:rFonts w:ascii="Arial"/>
                        <w:b/>
                        <w:w w:val="150"/>
                        <w:sz w:val="22"/>
                      </w:rPr>
                      <w:t>|</w:t>
                    </w:r>
                    <w:r>
                      <w:rPr>
                        <w:rFonts w:ascii="Arial"/>
                        <w:b/>
                        <w:spacing w:val="-59"/>
                        <w:w w:val="150"/>
                        <w:sz w:val="22"/>
                      </w:rPr>
                      <w:t xml:space="preserve"> </w:t>
                    </w:r>
                    <w:r>
                      <w:rPr>
                        <w:rFonts w:ascii="Arial"/>
                        <w:color w:val="7E7E7E"/>
                        <w:sz w:val="22"/>
                      </w:rPr>
                      <w:t>P</w:t>
                    </w:r>
                    <w:r>
                      <w:rPr>
                        <w:rFonts w:ascii="Arial"/>
                        <w:color w:val="7E7E7E"/>
                        <w:spacing w:val="-20"/>
                        <w:sz w:val="22"/>
                      </w:rPr>
                      <w:t xml:space="preserve"> </w:t>
                    </w:r>
                    <w:r>
                      <w:rPr>
                        <w:rFonts w:ascii="Arial"/>
                        <w:color w:val="7E7E7E"/>
                        <w:sz w:val="22"/>
                      </w:rPr>
                      <w:t>a</w:t>
                    </w:r>
                    <w:r>
                      <w:rPr>
                        <w:rFonts w:ascii="Arial"/>
                        <w:color w:val="7E7E7E"/>
                        <w:spacing w:val="-21"/>
                        <w:sz w:val="22"/>
                      </w:rPr>
                      <w:t xml:space="preserve"> </w:t>
                    </w:r>
                    <w:r>
                      <w:rPr>
                        <w:rFonts w:ascii="Arial"/>
                        <w:color w:val="7E7E7E"/>
                        <w:sz w:val="22"/>
                      </w:rPr>
                      <w:t>g</w:t>
                    </w:r>
                    <w:r>
                      <w:rPr>
                        <w:rFonts w:ascii="Arial"/>
                        <w:color w:val="7E7E7E"/>
                        <w:spacing w:val="-22"/>
                        <w:sz w:val="22"/>
                      </w:rPr>
                      <w:t xml:space="preserve"> </w:t>
                    </w:r>
                    <w:r>
                      <w:rPr>
                        <w:rFonts w:ascii="Arial"/>
                        <w:color w:val="7E7E7E"/>
                        <w:sz w:val="22"/>
                      </w:rPr>
                      <w:t>e</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484685824" behindDoc="1" locked="0" layoutInCell="1" allowOverlap="1">
              <wp:simplePos x="0" y="0"/>
              <wp:positionH relativeFrom="page">
                <wp:posOffset>895985</wp:posOffset>
              </wp:positionH>
              <wp:positionV relativeFrom="page">
                <wp:posOffset>9250045</wp:posOffset>
              </wp:positionV>
              <wp:extent cx="5981065" cy="5715"/>
              <wp:effectExtent l="0" t="0" r="0" b="0"/>
              <wp:wrapNone/>
              <wp:docPr id="731" name="Rectangles 11"/>
              <wp:cNvGraphicFramePr/>
              <a:graphic xmlns:a="http://schemas.openxmlformats.org/drawingml/2006/main">
                <a:graphicData uri="http://schemas.microsoft.com/office/word/2010/wordprocessingShape">
                  <wps:wsp>
                    <wps:cNvSpPr/>
                    <wps:spPr>
                      <a:xfrm>
                        <a:off x="0" y="0"/>
                        <a:ext cx="5981065" cy="5715"/>
                      </a:xfrm>
                      <a:prstGeom prst="rect">
                        <a:avLst/>
                      </a:prstGeom>
                      <a:solidFill>
                        <a:srgbClr val="D9D9D9"/>
                      </a:solidFill>
                      <a:ln>
                        <a:noFill/>
                      </a:ln>
                    </wps:spPr>
                    <wps:bodyPr upright="1"/>
                  </wps:wsp>
                </a:graphicData>
              </a:graphic>
            </wp:anchor>
          </w:drawing>
        </mc:Choice>
        <mc:Fallback>
          <w:pict>
            <v:rect id="Rectangles 11" o:spid="_x0000_s1026" o:spt="1" style="position:absolute;left:0pt;margin-left:70.55pt;margin-top:728.35pt;height:0.45pt;width:470.95pt;mso-position-horizontal-relative:page;mso-position-vertical-relative:page;z-index:-18630656;mso-width-relative:page;mso-height-relative:page;" fillcolor="#D9D9D9" filled="t" stroked="f" coordsize="21600,21600" o:gfxdata="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&#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ENx2G3dAAAADgEAAA8AAAAAAAAAAQAgAAAAIgAAAGRy&#10;cy9kb3ducmV2LnhtbFBLAQIUABQAAAAIAIdO4kATUy8yjgEAABYDAAAOAAAAAAAAAAEAIAAAACwB&#10;AABkcnMvZTJvRG9jLnhtbFBLBQYAAAAABgAGAFkBAAAsBQAAAAA=&#10;">
              <v:fill on="t" focussize="0,0"/>
              <v:stroke on="f"/>
              <v:imagedata o:title=""/>
              <o:lock v:ext="edit" aspectratio="f"/>
            </v:rect>
          </w:pict>
        </mc:Fallback>
      </mc:AlternateContent>
    </w:r>
    <w:r>
      <mc:AlternateContent>
        <mc:Choice Requires="wps">
          <w:drawing>
            <wp:anchor distT="0" distB="0" distL="114300" distR="114300" simplePos="0" relativeHeight="484686848" behindDoc="1" locked="0" layoutInCell="1" allowOverlap="1">
              <wp:simplePos x="0" y="0"/>
              <wp:positionH relativeFrom="page">
                <wp:posOffset>901700</wp:posOffset>
              </wp:positionH>
              <wp:positionV relativeFrom="page">
                <wp:posOffset>9283065</wp:posOffset>
              </wp:positionV>
              <wp:extent cx="677545" cy="165735"/>
              <wp:effectExtent l="0" t="0" r="0" b="0"/>
              <wp:wrapNone/>
              <wp:docPr id="732" name="Text Box 12"/>
              <wp:cNvGraphicFramePr/>
              <a:graphic xmlns:a="http://schemas.openxmlformats.org/drawingml/2006/main">
                <a:graphicData uri="http://schemas.microsoft.com/office/word/2010/wordprocessingShape">
                  <wps:wsp>
                    <wps:cNvSpPr txBox="1"/>
                    <wps:spPr>
                      <a:xfrm>
                        <a:off x="0" y="0"/>
                        <a:ext cx="677545" cy="165735"/>
                      </a:xfrm>
                      <a:prstGeom prst="rect">
                        <a:avLst/>
                      </a:prstGeom>
                      <a:noFill/>
                      <a:ln>
                        <a:noFill/>
                      </a:ln>
                    </wps:spPr>
                    <wps:txbx>
                      <w:txbxContent>
                        <w:p>
                          <w:pPr>
                            <w:spacing w:before="0" w:line="232" w:lineRule="exact"/>
                            <w:ind w:left="20" w:right="0" w:firstLine="0"/>
                            <w:jc w:val="left"/>
                            <w:rPr>
                              <w:rFonts w:ascii="Arial"/>
                              <w:sz w:val="22"/>
                            </w:rPr>
                          </w:pPr>
                          <w:r>
                            <w:rPr>
                              <w:rFonts w:ascii="Arial"/>
                              <w:b/>
                              <w:sz w:val="22"/>
                            </w:rPr>
                            <w:t>xii</w:t>
                          </w:r>
                          <w:r>
                            <w:rPr>
                              <w:rFonts w:ascii="Arial"/>
                              <w:b/>
                              <w:spacing w:val="-30"/>
                              <w:sz w:val="22"/>
                            </w:rPr>
                            <w:t xml:space="preserve"> </w:t>
                          </w:r>
                          <w:r>
                            <w:rPr>
                              <w:rFonts w:ascii="Arial"/>
                              <w:b/>
                              <w:w w:val="150"/>
                              <w:sz w:val="22"/>
                            </w:rPr>
                            <w:t>|</w:t>
                          </w:r>
                          <w:r>
                            <w:rPr>
                              <w:rFonts w:ascii="Arial"/>
                              <w:b/>
                              <w:spacing w:val="-58"/>
                              <w:w w:val="150"/>
                              <w:sz w:val="22"/>
                            </w:rPr>
                            <w:t xml:space="preserve"> </w:t>
                          </w:r>
                          <w:r>
                            <w:rPr>
                              <w:rFonts w:ascii="Arial"/>
                              <w:color w:val="7E7E7E"/>
                              <w:sz w:val="22"/>
                            </w:rPr>
                            <w:t>P</w:t>
                          </w:r>
                          <w:r>
                            <w:rPr>
                              <w:rFonts w:ascii="Arial"/>
                              <w:color w:val="7E7E7E"/>
                              <w:spacing w:val="-24"/>
                              <w:sz w:val="22"/>
                            </w:rPr>
                            <w:t xml:space="preserve"> </w:t>
                          </w:r>
                          <w:r>
                            <w:rPr>
                              <w:rFonts w:ascii="Arial"/>
                              <w:color w:val="7E7E7E"/>
                              <w:sz w:val="22"/>
                            </w:rPr>
                            <w:t>a</w:t>
                          </w:r>
                          <w:r>
                            <w:rPr>
                              <w:rFonts w:ascii="Arial"/>
                              <w:color w:val="7E7E7E"/>
                              <w:spacing w:val="-22"/>
                              <w:sz w:val="22"/>
                            </w:rPr>
                            <w:t xml:space="preserve"> </w:t>
                          </w:r>
                          <w:r>
                            <w:rPr>
                              <w:rFonts w:ascii="Arial"/>
                              <w:color w:val="7E7E7E"/>
                              <w:sz w:val="22"/>
                            </w:rPr>
                            <w:t>g</w:t>
                          </w:r>
                          <w:r>
                            <w:rPr>
                              <w:rFonts w:ascii="Arial"/>
                              <w:color w:val="7E7E7E"/>
                              <w:spacing w:val="-23"/>
                              <w:sz w:val="22"/>
                            </w:rPr>
                            <w:t xml:space="preserve"> </w:t>
                          </w:r>
                          <w:r>
                            <w:rPr>
                              <w:rFonts w:ascii="Arial"/>
                              <w:color w:val="7E7E7E"/>
                              <w:sz w:val="22"/>
                            </w:rPr>
                            <w:t>e</w:t>
                          </w:r>
                        </w:p>
                      </w:txbxContent>
                    </wps:txbx>
                    <wps:bodyPr lIns="0" tIns="0" rIns="0" bIns="0" upright="1"/>
                  </wps:wsp>
                </a:graphicData>
              </a:graphic>
            </wp:anchor>
          </w:drawing>
        </mc:Choice>
        <mc:Fallback>
          <w:pict>
            <v:shape id="Text Box 12" o:spid="_x0000_s1026" o:spt="202" type="#_x0000_t202" style="position:absolute;left:0pt;margin-left:71pt;margin-top:730.95pt;height:13.05pt;width:53.35pt;mso-position-horizontal-relative:page;mso-position-vertical-relative:page;z-index:-18629632;mso-width-relative:page;mso-height-relative:page;" filled="f" stroked="f" coordsize="21600,21600" o:gfxdata="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BM7Tp32gAAAA0BAAAPAAAAAAAAAAEAIAAAACIAAABk&#10;cnMvZG93bnJldi54bWxQSwECFAAUAAAACACHTuJArpV93JIBAAAlAwAADgAAAAAAAAABACAAAAAp&#10;AQAAZHJzL2Uyb0RvYy54bWxQSwUGAAAAAAYABgBZAQAALQUAAAAA&#10;">
              <v:fill on="f" focussize="0,0"/>
              <v:stroke on="f"/>
              <v:imagedata o:title=""/>
              <o:lock v:ext="edit" aspectratio="f"/>
              <v:textbox inset="0mm,0mm,0mm,0mm">
                <w:txbxContent>
                  <w:p>
                    <w:pPr>
                      <w:spacing w:before="0" w:line="232" w:lineRule="exact"/>
                      <w:ind w:left="20" w:right="0" w:firstLine="0"/>
                      <w:jc w:val="left"/>
                      <w:rPr>
                        <w:rFonts w:ascii="Arial"/>
                        <w:sz w:val="22"/>
                      </w:rPr>
                    </w:pPr>
                    <w:r>
                      <w:rPr>
                        <w:rFonts w:ascii="Arial"/>
                        <w:b/>
                        <w:sz w:val="22"/>
                      </w:rPr>
                      <w:t>xii</w:t>
                    </w:r>
                    <w:r>
                      <w:rPr>
                        <w:rFonts w:ascii="Arial"/>
                        <w:b/>
                        <w:spacing w:val="-30"/>
                        <w:sz w:val="22"/>
                      </w:rPr>
                      <w:t xml:space="preserve"> </w:t>
                    </w:r>
                    <w:r>
                      <w:rPr>
                        <w:rFonts w:ascii="Arial"/>
                        <w:b/>
                        <w:w w:val="150"/>
                        <w:sz w:val="22"/>
                      </w:rPr>
                      <w:t>|</w:t>
                    </w:r>
                    <w:r>
                      <w:rPr>
                        <w:rFonts w:ascii="Arial"/>
                        <w:b/>
                        <w:spacing w:val="-58"/>
                        <w:w w:val="150"/>
                        <w:sz w:val="22"/>
                      </w:rPr>
                      <w:t xml:space="preserve"> </w:t>
                    </w:r>
                    <w:r>
                      <w:rPr>
                        <w:rFonts w:ascii="Arial"/>
                        <w:color w:val="7E7E7E"/>
                        <w:sz w:val="22"/>
                      </w:rPr>
                      <w:t>P</w:t>
                    </w:r>
                    <w:r>
                      <w:rPr>
                        <w:rFonts w:ascii="Arial"/>
                        <w:color w:val="7E7E7E"/>
                        <w:spacing w:val="-24"/>
                        <w:sz w:val="22"/>
                      </w:rPr>
                      <w:t xml:space="preserve"> </w:t>
                    </w:r>
                    <w:r>
                      <w:rPr>
                        <w:rFonts w:ascii="Arial"/>
                        <w:color w:val="7E7E7E"/>
                        <w:sz w:val="22"/>
                      </w:rPr>
                      <w:t>a</w:t>
                    </w:r>
                    <w:r>
                      <w:rPr>
                        <w:rFonts w:ascii="Arial"/>
                        <w:color w:val="7E7E7E"/>
                        <w:spacing w:val="-22"/>
                        <w:sz w:val="22"/>
                      </w:rPr>
                      <w:t xml:space="preserve"> </w:t>
                    </w:r>
                    <w:r>
                      <w:rPr>
                        <w:rFonts w:ascii="Arial"/>
                        <w:color w:val="7E7E7E"/>
                        <w:sz w:val="22"/>
                      </w:rPr>
                      <w:t>g</w:t>
                    </w:r>
                    <w:r>
                      <w:rPr>
                        <w:rFonts w:ascii="Arial"/>
                        <w:color w:val="7E7E7E"/>
                        <w:spacing w:val="-23"/>
                        <w:sz w:val="22"/>
                      </w:rPr>
                      <w:t xml:space="preserve"> </w:t>
                    </w:r>
                    <w:r>
                      <w:rPr>
                        <w:rFonts w:ascii="Arial"/>
                        <w:color w:val="7E7E7E"/>
                        <w:sz w:val="22"/>
                      </w:rPr>
                      <w:t>e</w:t>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484686848" behindDoc="1" locked="0" layoutInCell="1" allowOverlap="1">
              <wp:simplePos x="0" y="0"/>
              <wp:positionH relativeFrom="page">
                <wp:posOffset>895985</wp:posOffset>
              </wp:positionH>
              <wp:positionV relativeFrom="page">
                <wp:posOffset>9250045</wp:posOffset>
              </wp:positionV>
              <wp:extent cx="5981065" cy="5715"/>
              <wp:effectExtent l="0" t="0" r="0" b="0"/>
              <wp:wrapNone/>
              <wp:docPr id="733" name="Rectangles 13"/>
              <wp:cNvGraphicFramePr/>
              <a:graphic xmlns:a="http://schemas.openxmlformats.org/drawingml/2006/main">
                <a:graphicData uri="http://schemas.microsoft.com/office/word/2010/wordprocessingShape">
                  <wps:wsp>
                    <wps:cNvSpPr/>
                    <wps:spPr>
                      <a:xfrm>
                        <a:off x="0" y="0"/>
                        <a:ext cx="5981065" cy="5715"/>
                      </a:xfrm>
                      <a:prstGeom prst="rect">
                        <a:avLst/>
                      </a:prstGeom>
                      <a:solidFill>
                        <a:srgbClr val="D9D9D9"/>
                      </a:solidFill>
                      <a:ln>
                        <a:noFill/>
                      </a:ln>
                    </wps:spPr>
                    <wps:bodyPr upright="1"/>
                  </wps:wsp>
                </a:graphicData>
              </a:graphic>
            </wp:anchor>
          </w:drawing>
        </mc:Choice>
        <mc:Fallback>
          <w:pict>
            <v:rect id="Rectangles 13" o:spid="_x0000_s1026" o:spt="1" style="position:absolute;left:0pt;margin-left:70.55pt;margin-top:728.35pt;height:0.45pt;width:470.95pt;mso-position-horizontal-relative:page;mso-position-vertical-relative:page;z-index:-18629632;mso-width-relative:page;mso-height-relative:page;" fillcolor="#D9D9D9" filled="t" stroked="f" coordsize="21600,21600" o:gfxdata="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&#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ENx2G3dAAAADgEAAA8AAAAAAAAAAQAgAAAAIgAAAGRy&#10;cy9kb3ducmV2LnhtbFBLAQIUABQAAAAIAIdO4kBnGAg9jgEAABYDAAAOAAAAAAAAAAEAIAAAACwB&#10;AABkcnMvZTJvRG9jLnhtbFBLBQYAAAAABgAGAFkBAAAsBQAAAAA=&#10;">
              <v:fill on="t" focussize="0,0"/>
              <v:stroke on="f"/>
              <v:imagedata o:title=""/>
              <o:lock v:ext="edit" aspectratio="f"/>
            </v:rect>
          </w:pict>
        </mc:Fallback>
      </mc:AlternateContent>
    </w:r>
    <w:r>
      <mc:AlternateContent>
        <mc:Choice Requires="wps">
          <w:drawing>
            <wp:anchor distT="0" distB="0" distL="114300" distR="114300" simplePos="0" relativeHeight="484687872" behindDoc="1" locked="0" layoutInCell="1" allowOverlap="1">
              <wp:simplePos x="0" y="0"/>
              <wp:positionH relativeFrom="page">
                <wp:posOffset>901700</wp:posOffset>
              </wp:positionH>
              <wp:positionV relativeFrom="page">
                <wp:posOffset>9283065</wp:posOffset>
              </wp:positionV>
              <wp:extent cx="712470" cy="165735"/>
              <wp:effectExtent l="0" t="0" r="0" b="0"/>
              <wp:wrapNone/>
              <wp:docPr id="734" name="Text Box 14"/>
              <wp:cNvGraphicFramePr/>
              <a:graphic xmlns:a="http://schemas.openxmlformats.org/drawingml/2006/main">
                <a:graphicData uri="http://schemas.microsoft.com/office/word/2010/wordprocessingShape">
                  <wps:wsp>
                    <wps:cNvSpPr txBox="1"/>
                    <wps:spPr>
                      <a:xfrm>
                        <a:off x="0" y="0"/>
                        <a:ext cx="712470" cy="165735"/>
                      </a:xfrm>
                      <a:prstGeom prst="rect">
                        <a:avLst/>
                      </a:prstGeom>
                      <a:noFill/>
                      <a:ln>
                        <a:noFill/>
                      </a:ln>
                    </wps:spPr>
                    <wps:txbx>
                      <w:txbxContent>
                        <w:p>
                          <w:pPr>
                            <w:spacing w:before="0" w:line="232" w:lineRule="exact"/>
                            <w:ind w:left="20" w:right="0" w:firstLine="0"/>
                            <w:jc w:val="left"/>
                            <w:rPr>
                              <w:rFonts w:ascii="Arial"/>
                              <w:sz w:val="22"/>
                            </w:rPr>
                          </w:pPr>
                          <w:r>
                            <w:rPr>
                              <w:rFonts w:ascii="Arial"/>
                              <w:b/>
                              <w:sz w:val="22"/>
                            </w:rPr>
                            <w:t>xiii</w:t>
                          </w:r>
                          <w:r>
                            <w:rPr>
                              <w:rFonts w:ascii="Arial"/>
                              <w:b/>
                              <w:spacing w:val="-30"/>
                              <w:sz w:val="22"/>
                            </w:rPr>
                            <w:t xml:space="preserve"> </w:t>
                          </w:r>
                          <w:r>
                            <w:rPr>
                              <w:rFonts w:ascii="Arial"/>
                              <w:b/>
                              <w:w w:val="145"/>
                              <w:sz w:val="22"/>
                            </w:rPr>
                            <w:t>|</w:t>
                          </w:r>
                          <w:r>
                            <w:rPr>
                              <w:rFonts w:ascii="Arial"/>
                              <w:b/>
                              <w:spacing w:val="-58"/>
                              <w:w w:val="145"/>
                              <w:sz w:val="22"/>
                            </w:rPr>
                            <w:t xml:space="preserve"> </w:t>
                          </w:r>
                          <w:r>
                            <w:rPr>
                              <w:rFonts w:ascii="Arial"/>
                              <w:color w:val="7E7E7E"/>
                              <w:sz w:val="22"/>
                            </w:rPr>
                            <w:t>P</w:t>
                          </w:r>
                          <w:r>
                            <w:rPr>
                              <w:rFonts w:ascii="Arial"/>
                              <w:color w:val="7E7E7E"/>
                              <w:spacing w:val="-22"/>
                              <w:sz w:val="22"/>
                            </w:rPr>
                            <w:t xml:space="preserve"> </w:t>
                          </w:r>
                          <w:r>
                            <w:rPr>
                              <w:rFonts w:ascii="Arial"/>
                              <w:color w:val="7E7E7E"/>
                              <w:sz w:val="22"/>
                            </w:rPr>
                            <w:t>a</w:t>
                          </w:r>
                          <w:r>
                            <w:rPr>
                              <w:rFonts w:ascii="Arial"/>
                              <w:color w:val="7E7E7E"/>
                              <w:spacing w:val="-23"/>
                              <w:sz w:val="22"/>
                            </w:rPr>
                            <w:t xml:space="preserve"> </w:t>
                          </w:r>
                          <w:r>
                            <w:rPr>
                              <w:rFonts w:ascii="Arial"/>
                              <w:color w:val="7E7E7E"/>
                              <w:sz w:val="22"/>
                            </w:rPr>
                            <w:t>g</w:t>
                          </w:r>
                          <w:r>
                            <w:rPr>
                              <w:rFonts w:ascii="Arial"/>
                              <w:color w:val="7E7E7E"/>
                              <w:spacing w:val="-24"/>
                              <w:sz w:val="22"/>
                            </w:rPr>
                            <w:t xml:space="preserve"> </w:t>
                          </w:r>
                          <w:r>
                            <w:rPr>
                              <w:rFonts w:ascii="Arial"/>
                              <w:color w:val="7E7E7E"/>
                              <w:sz w:val="22"/>
                            </w:rPr>
                            <w:t>e</w:t>
                          </w:r>
                        </w:p>
                      </w:txbxContent>
                    </wps:txbx>
                    <wps:bodyPr lIns="0" tIns="0" rIns="0" bIns="0" upright="1"/>
                  </wps:wsp>
                </a:graphicData>
              </a:graphic>
            </wp:anchor>
          </w:drawing>
        </mc:Choice>
        <mc:Fallback>
          <w:pict>
            <v:shape id="Text Box 14" o:spid="_x0000_s1026" o:spt="202" type="#_x0000_t202" style="position:absolute;left:0pt;margin-left:71pt;margin-top:730.95pt;height:13.05pt;width:56.1pt;mso-position-horizontal-relative:page;mso-position-vertical-relative:page;z-index:-18628608;mso-width-relative:page;mso-height-relative:page;" filled="f" stroked="f" coordsize="21600,21600" o:gfxdata="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&#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EksQYTaAAAADQEAAA8AAAAAAAAAAQAgAAAAIgAAAGRy&#10;cy9kb3ducmV2LnhtbFBLAQIUABQAAAAIAIdO4kD5IQSokQEAACUDAAAOAAAAAAAAAAEAIAAAACkB&#10;AABkcnMvZTJvRG9jLnhtbFBLBQYAAAAABgAGAFkBAAAsBQAAAAA=&#10;">
              <v:fill on="f" focussize="0,0"/>
              <v:stroke on="f"/>
              <v:imagedata o:title=""/>
              <o:lock v:ext="edit" aspectratio="f"/>
              <v:textbox inset="0mm,0mm,0mm,0mm">
                <w:txbxContent>
                  <w:p>
                    <w:pPr>
                      <w:spacing w:before="0" w:line="232" w:lineRule="exact"/>
                      <w:ind w:left="20" w:right="0" w:firstLine="0"/>
                      <w:jc w:val="left"/>
                      <w:rPr>
                        <w:rFonts w:ascii="Arial"/>
                        <w:sz w:val="22"/>
                      </w:rPr>
                    </w:pPr>
                    <w:r>
                      <w:rPr>
                        <w:rFonts w:ascii="Arial"/>
                        <w:b/>
                        <w:sz w:val="22"/>
                      </w:rPr>
                      <w:t>xiii</w:t>
                    </w:r>
                    <w:r>
                      <w:rPr>
                        <w:rFonts w:ascii="Arial"/>
                        <w:b/>
                        <w:spacing w:val="-30"/>
                        <w:sz w:val="22"/>
                      </w:rPr>
                      <w:t xml:space="preserve"> </w:t>
                    </w:r>
                    <w:r>
                      <w:rPr>
                        <w:rFonts w:ascii="Arial"/>
                        <w:b/>
                        <w:w w:val="145"/>
                        <w:sz w:val="22"/>
                      </w:rPr>
                      <w:t>|</w:t>
                    </w:r>
                    <w:r>
                      <w:rPr>
                        <w:rFonts w:ascii="Arial"/>
                        <w:b/>
                        <w:spacing w:val="-58"/>
                        <w:w w:val="145"/>
                        <w:sz w:val="22"/>
                      </w:rPr>
                      <w:t xml:space="preserve"> </w:t>
                    </w:r>
                    <w:r>
                      <w:rPr>
                        <w:rFonts w:ascii="Arial"/>
                        <w:color w:val="7E7E7E"/>
                        <w:sz w:val="22"/>
                      </w:rPr>
                      <w:t>P</w:t>
                    </w:r>
                    <w:r>
                      <w:rPr>
                        <w:rFonts w:ascii="Arial"/>
                        <w:color w:val="7E7E7E"/>
                        <w:spacing w:val="-22"/>
                        <w:sz w:val="22"/>
                      </w:rPr>
                      <w:t xml:space="preserve"> </w:t>
                    </w:r>
                    <w:r>
                      <w:rPr>
                        <w:rFonts w:ascii="Arial"/>
                        <w:color w:val="7E7E7E"/>
                        <w:sz w:val="22"/>
                      </w:rPr>
                      <w:t>a</w:t>
                    </w:r>
                    <w:r>
                      <w:rPr>
                        <w:rFonts w:ascii="Arial"/>
                        <w:color w:val="7E7E7E"/>
                        <w:spacing w:val="-23"/>
                        <w:sz w:val="22"/>
                      </w:rPr>
                      <w:t xml:space="preserve"> </w:t>
                    </w:r>
                    <w:r>
                      <w:rPr>
                        <w:rFonts w:ascii="Arial"/>
                        <w:color w:val="7E7E7E"/>
                        <w:sz w:val="22"/>
                      </w:rPr>
                      <w:t>g</w:t>
                    </w:r>
                    <w:r>
                      <w:rPr>
                        <w:rFonts w:ascii="Arial"/>
                        <w:color w:val="7E7E7E"/>
                        <w:spacing w:val="-24"/>
                        <w:sz w:val="22"/>
                      </w:rPr>
                      <w:t xml:space="preserve"> </w:t>
                    </w:r>
                    <w:r>
                      <w:rPr>
                        <w:rFonts w:ascii="Arial"/>
                        <w:color w:val="7E7E7E"/>
                        <w:sz w:val="22"/>
                      </w:rPr>
                      <w:t>e</w:t>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484687872" behindDoc="1" locked="0" layoutInCell="1" allowOverlap="1">
              <wp:simplePos x="0" y="0"/>
              <wp:positionH relativeFrom="page">
                <wp:posOffset>895985</wp:posOffset>
              </wp:positionH>
              <wp:positionV relativeFrom="page">
                <wp:posOffset>9250045</wp:posOffset>
              </wp:positionV>
              <wp:extent cx="5981065" cy="5715"/>
              <wp:effectExtent l="0" t="0" r="0" b="0"/>
              <wp:wrapNone/>
              <wp:docPr id="735" name="Rectangles 15"/>
              <wp:cNvGraphicFramePr/>
              <a:graphic xmlns:a="http://schemas.openxmlformats.org/drawingml/2006/main">
                <a:graphicData uri="http://schemas.microsoft.com/office/word/2010/wordprocessingShape">
                  <wps:wsp>
                    <wps:cNvSpPr/>
                    <wps:spPr>
                      <a:xfrm>
                        <a:off x="0" y="0"/>
                        <a:ext cx="5981065" cy="5715"/>
                      </a:xfrm>
                      <a:prstGeom prst="rect">
                        <a:avLst/>
                      </a:prstGeom>
                      <a:solidFill>
                        <a:srgbClr val="D9D9D9"/>
                      </a:solidFill>
                      <a:ln>
                        <a:noFill/>
                      </a:ln>
                    </wps:spPr>
                    <wps:bodyPr upright="1"/>
                  </wps:wsp>
                </a:graphicData>
              </a:graphic>
            </wp:anchor>
          </w:drawing>
        </mc:Choice>
        <mc:Fallback>
          <w:pict>
            <v:rect id="Rectangles 15" o:spid="_x0000_s1026" o:spt="1" style="position:absolute;left:0pt;margin-left:70.55pt;margin-top:728.35pt;height:0.45pt;width:470.95pt;mso-position-horizontal-relative:page;mso-position-vertical-relative:page;z-index:-18628608;mso-width-relative:page;mso-height-relative:page;" fillcolor="#D9D9D9" filled="t" stroked="f" coordsize="21600,21600" o:gfxdata="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&#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BDcdht3QAAAA4BAAAPAAAAAAAAAAEAIAAAACIAAABk&#10;cnMvZG93bnJldi54bWxQSwECFAAUAAAACACHTuJA+8VhLI8BAAAWAwAADgAAAAAAAAABACAAAAAs&#10;AQAAZHJzL2Uyb0RvYy54bWxQSwUGAAAAAAYABgBZAQAALQUAAAAA&#10;">
              <v:fill on="t" focussize="0,0"/>
              <v:stroke on="f"/>
              <v:imagedata o:title=""/>
              <o:lock v:ext="edit" aspectratio="f"/>
            </v:rect>
          </w:pict>
        </mc:Fallback>
      </mc:AlternateContent>
    </w:r>
    <w:r>
      <mc:AlternateContent>
        <mc:Choice Requires="wps">
          <w:drawing>
            <wp:anchor distT="0" distB="0" distL="114300" distR="114300" simplePos="0" relativeHeight="484688896" behindDoc="1" locked="0" layoutInCell="1" allowOverlap="1">
              <wp:simplePos x="0" y="0"/>
              <wp:positionH relativeFrom="page">
                <wp:posOffset>901700</wp:posOffset>
              </wp:positionH>
              <wp:positionV relativeFrom="page">
                <wp:posOffset>9283065</wp:posOffset>
              </wp:positionV>
              <wp:extent cx="709295" cy="165735"/>
              <wp:effectExtent l="0" t="0" r="0" b="0"/>
              <wp:wrapNone/>
              <wp:docPr id="736" name="Text Box 16"/>
              <wp:cNvGraphicFramePr/>
              <a:graphic xmlns:a="http://schemas.openxmlformats.org/drawingml/2006/main">
                <a:graphicData uri="http://schemas.microsoft.com/office/word/2010/wordprocessingShape">
                  <wps:wsp>
                    <wps:cNvSpPr txBox="1"/>
                    <wps:spPr>
                      <a:xfrm>
                        <a:off x="0" y="0"/>
                        <a:ext cx="709295" cy="165735"/>
                      </a:xfrm>
                      <a:prstGeom prst="rect">
                        <a:avLst/>
                      </a:prstGeom>
                      <a:noFill/>
                      <a:ln>
                        <a:noFill/>
                      </a:ln>
                    </wps:spPr>
                    <wps:txbx>
                      <w:txbxContent>
                        <w:p>
                          <w:pPr>
                            <w:spacing w:before="0" w:line="232" w:lineRule="exact"/>
                            <w:ind w:left="20" w:right="0" w:firstLine="0"/>
                            <w:jc w:val="left"/>
                            <w:rPr>
                              <w:rFonts w:ascii="Arial"/>
                              <w:sz w:val="22"/>
                            </w:rPr>
                          </w:pPr>
                          <w:r>
                            <w:rPr>
                              <w:rFonts w:ascii="Arial"/>
                              <w:b/>
                              <w:sz w:val="22"/>
                            </w:rPr>
                            <w:t>xiv</w:t>
                          </w:r>
                          <w:r>
                            <w:rPr>
                              <w:rFonts w:ascii="Arial"/>
                              <w:b/>
                              <w:spacing w:val="-31"/>
                              <w:sz w:val="22"/>
                            </w:rPr>
                            <w:t xml:space="preserve"> </w:t>
                          </w:r>
                          <w:r>
                            <w:rPr>
                              <w:rFonts w:ascii="Arial"/>
                              <w:b/>
                              <w:w w:val="145"/>
                              <w:sz w:val="22"/>
                            </w:rPr>
                            <w:t>|</w:t>
                          </w:r>
                          <w:r>
                            <w:rPr>
                              <w:rFonts w:ascii="Arial"/>
                              <w:b/>
                              <w:spacing w:val="-58"/>
                              <w:w w:val="145"/>
                              <w:sz w:val="22"/>
                            </w:rPr>
                            <w:t xml:space="preserve"> </w:t>
                          </w:r>
                          <w:r>
                            <w:rPr>
                              <w:rFonts w:ascii="Arial"/>
                              <w:color w:val="7E7E7E"/>
                              <w:sz w:val="22"/>
                            </w:rPr>
                            <w:t>P</w:t>
                          </w:r>
                          <w:r>
                            <w:rPr>
                              <w:rFonts w:ascii="Arial"/>
                              <w:color w:val="7E7E7E"/>
                              <w:spacing w:val="-24"/>
                              <w:sz w:val="22"/>
                            </w:rPr>
                            <w:t xml:space="preserve"> </w:t>
                          </w:r>
                          <w:r>
                            <w:rPr>
                              <w:rFonts w:ascii="Arial"/>
                              <w:color w:val="7E7E7E"/>
                              <w:sz w:val="22"/>
                            </w:rPr>
                            <w:t>a</w:t>
                          </w:r>
                          <w:r>
                            <w:rPr>
                              <w:rFonts w:ascii="Arial"/>
                              <w:color w:val="7E7E7E"/>
                              <w:spacing w:val="-24"/>
                              <w:sz w:val="22"/>
                            </w:rPr>
                            <w:t xml:space="preserve"> </w:t>
                          </w:r>
                          <w:r>
                            <w:rPr>
                              <w:rFonts w:ascii="Arial"/>
                              <w:color w:val="7E7E7E"/>
                              <w:sz w:val="22"/>
                            </w:rPr>
                            <w:t>g</w:t>
                          </w:r>
                          <w:r>
                            <w:rPr>
                              <w:rFonts w:ascii="Arial"/>
                              <w:color w:val="7E7E7E"/>
                              <w:spacing w:val="-25"/>
                              <w:sz w:val="22"/>
                            </w:rPr>
                            <w:t xml:space="preserve"> </w:t>
                          </w:r>
                          <w:r>
                            <w:rPr>
                              <w:rFonts w:ascii="Arial"/>
                              <w:color w:val="7E7E7E"/>
                              <w:sz w:val="22"/>
                            </w:rPr>
                            <w:t>e</w:t>
                          </w:r>
                        </w:p>
                      </w:txbxContent>
                    </wps:txbx>
                    <wps:bodyPr lIns="0" tIns="0" rIns="0" bIns="0" upright="1"/>
                  </wps:wsp>
                </a:graphicData>
              </a:graphic>
            </wp:anchor>
          </w:drawing>
        </mc:Choice>
        <mc:Fallback>
          <w:pict>
            <v:shape id="Text Box 16" o:spid="_x0000_s1026" o:spt="202" type="#_x0000_t202" style="position:absolute;left:0pt;margin-left:71pt;margin-top:730.95pt;height:13.05pt;width:55.85pt;mso-position-horizontal-relative:page;mso-position-vertical-relative:page;z-index:-18627584;mso-width-relative:page;mso-height-relative:page;" filled="f" stroked="f" coordsize="21600,21600" o:gfxdata="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&#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IQ+CgXaAAAADQEAAA8AAAAAAAAAAQAgAAAAIgAAAGRy&#10;cy9kb3ducmV2LnhtbFBLAQIUABQAAAAIAIdO4kAapxDkkQEAACUDAAAOAAAAAAAAAAEAIAAAACkB&#10;AABkcnMvZTJvRG9jLnhtbFBLBQYAAAAABgAGAFkBAAAsBQAAAAA=&#10;">
              <v:fill on="f" focussize="0,0"/>
              <v:stroke on="f"/>
              <v:imagedata o:title=""/>
              <o:lock v:ext="edit" aspectratio="f"/>
              <v:textbox inset="0mm,0mm,0mm,0mm">
                <w:txbxContent>
                  <w:p>
                    <w:pPr>
                      <w:spacing w:before="0" w:line="232" w:lineRule="exact"/>
                      <w:ind w:left="20" w:right="0" w:firstLine="0"/>
                      <w:jc w:val="left"/>
                      <w:rPr>
                        <w:rFonts w:ascii="Arial"/>
                        <w:sz w:val="22"/>
                      </w:rPr>
                    </w:pPr>
                    <w:r>
                      <w:rPr>
                        <w:rFonts w:ascii="Arial"/>
                        <w:b/>
                        <w:sz w:val="22"/>
                      </w:rPr>
                      <w:t>xiv</w:t>
                    </w:r>
                    <w:r>
                      <w:rPr>
                        <w:rFonts w:ascii="Arial"/>
                        <w:b/>
                        <w:spacing w:val="-31"/>
                        <w:sz w:val="22"/>
                      </w:rPr>
                      <w:t xml:space="preserve"> </w:t>
                    </w:r>
                    <w:r>
                      <w:rPr>
                        <w:rFonts w:ascii="Arial"/>
                        <w:b/>
                        <w:w w:val="145"/>
                        <w:sz w:val="22"/>
                      </w:rPr>
                      <w:t>|</w:t>
                    </w:r>
                    <w:r>
                      <w:rPr>
                        <w:rFonts w:ascii="Arial"/>
                        <w:b/>
                        <w:spacing w:val="-58"/>
                        <w:w w:val="145"/>
                        <w:sz w:val="22"/>
                      </w:rPr>
                      <w:t xml:space="preserve"> </w:t>
                    </w:r>
                    <w:r>
                      <w:rPr>
                        <w:rFonts w:ascii="Arial"/>
                        <w:color w:val="7E7E7E"/>
                        <w:sz w:val="22"/>
                      </w:rPr>
                      <w:t>P</w:t>
                    </w:r>
                    <w:r>
                      <w:rPr>
                        <w:rFonts w:ascii="Arial"/>
                        <w:color w:val="7E7E7E"/>
                        <w:spacing w:val="-24"/>
                        <w:sz w:val="22"/>
                      </w:rPr>
                      <w:t xml:space="preserve"> </w:t>
                    </w:r>
                    <w:r>
                      <w:rPr>
                        <w:rFonts w:ascii="Arial"/>
                        <w:color w:val="7E7E7E"/>
                        <w:sz w:val="22"/>
                      </w:rPr>
                      <w:t>a</w:t>
                    </w:r>
                    <w:r>
                      <w:rPr>
                        <w:rFonts w:ascii="Arial"/>
                        <w:color w:val="7E7E7E"/>
                        <w:spacing w:val="-24"/>
                        <w:sz w:val="22"/>
                      </w:rPr>
                      <w:t xml:space="preserve"> </w:t>
                    </w:r>
                    <w:r>
                      <w:rPr>
                        <w:rFonts w:ascii="Arial"/>
                        <w:color w:val="7E7E7E"/>
                        <w:sz w:val="22"/>
                      </w:rPr>
                      <w:t>g</w:t>
                    </w:r>
                    <w:r>
                      <w:rPr>
                        <w:rFonts w:ascii="Arial"/>
                        <w:color w:val="7E7E7E"/>
                        <w:spacing w:val="-25"/>
                        <w:sz w:val="22"/>
                      </w:rPr>
                      <w:t xml:space="preserve"> </w:t>
                    </w:r>
                    <w:r>
                      <w:rPr>
                        <w:rFonts w:ascii="Arial"/>
                        <w:color w:val="7E7E7E"/>
                        <w:sz w:val="22"/>
                      </w:rPr>
                      <w:t>e</w:t>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484688896" behindDoc="1" locked="0" layoutInCell="1" allowOverlap="1">
              <wp:simplePos x="0" y="0"/>
              <wp:positionH relativeFrom="page">
                <wp:posOffset>895985</wp:posOffset>
              </wp:positionH>
              <wp:positionV relativeFrom="page">
                <wp:posOffset>9250045</wp:posOffset>
              </wp:positionV>
              <wp:extent cx="5981065" cy="5715"/>
              <wp:effectExtent l="0" t="0" r="0" b="0"/>
              <wp:wrapNone/>
              <wp:docPr id="737" name="Rectangles 17"/>
              <wp:cNvGraphicFramePr/>
              <a:graphic xmlns:a="http://schemas.openxmlformats.org/drawingml/2006/main">
                <a:graphicData uri="http://schemas.microsoft.com/office/word/2010/wordprocessingShape">
                  <wps:wsp>
                    <wps:cNvSpPr/>
                    <wps:spPr>
                      <a:xfrm>
                        <a:off x="0" y="0"/>
                        <a:ext cx="5981065" cy="5715"/>
                      </a:xfrm>
                      <a:prstGeom prst="rect">
                        <a:avLst/>
                      </a:prstGeom>
                      <a:solidFill>
                        <a:srgbClr val="D9D9D9"/>
                      </a:solidFill>
                      <a:ln>
                        <a:noFill/>
                      </a:ln>
                    </wps:spPr>
                    <wps:bodyPr upright="1"/>
                  </wps:wsp>
                </a:graphicData>
              </a:graphic>
            </wp:anchor>
          </w:drawing>
        </mc:Choice>
        <mc:Fallback>
          <w:pict>
            <v:rect id="Rectangles 17" o:spid="_x0000_s1026" o:spt="1" style="position:absolute;left:0pt;margin-left:70.55pt;margin-top:728.35pt;height:0.45pt;width:470.95pt;mso-position-horizontal-relative:page;mso-position-vertical-relative:page;z-index:-18627584;mso-width-relative:page;mso-height-relative:page;" fillcolor="#D9D9D9" filled="t" stroked="f" coordsize="21600,21600" o:gfxdata="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&#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ENx2G3dAAAADgEAAA8AAAAAAAAAAQAgAAAAIgAAAGRy&#10;cy9kb3ducmV2LnhtbFBLAQIUABQAAAAIAIdO4kCPjkYjjgEAABYDAAAOAAAAAAAAAAEAIAAAACwB&#10;AABkcnMvZTJvRG9jLnhtbFBLBQYAAAAABgAGAFkBAAAsBQAAAAA=&#10;">
              <v:fill on="t" focussize="0,0"/>
              <v:stroke on="f"/>
              <v:imagedata o:title=""/>
              <o:lock v:ext="edit" aspectratio="f"/>
            </v:rect>
          </w:pict>
        </mc:Fallback>
      </mc:AlternateContent>
    </w:r>
    <w:r>
      <mc:AlternateContent>
        <mc:Choice Requires="wps">
          <w:drawing>
            <wp:anchor distT="0" distB="0" distL="114300" distR="114300" simplePos="0" relativeHeight="484689920" behindDoc="1" locked="0" layoutInCell="1" allowOverlap="1">
              <wp:simplePos x="0" y="0"/>
              <wp:positionH relativeFrom="page">
                <wp:posOffset>876300</wp:posOffset>
              </wp:positionH>
              <wp:positionV relativeFrom="page">
                <wp:posOffset>9283065</wp:posOffset>
              </wp:positionV>
              <wp:extent cx="711835" cy="165735"/>
              <wp:effectExtent l="0" t="0" r="0" b="0"/>
              <wp:wrapNone/>
              <wp:docPr id="738" name="Text Box 18"/>
              <wp:cNvGraphicFramePr/>
              <a:graphic xmlns:a="http://schemas.openxmlformats.org/drawingml/2006/main">
                <a:graphicData uri="http://schemas.microsoft.com/office/word/2010/wordprocessingShape">
                  <wps:wsp>
                    <wps:cNvSpPr txBox="1"/>
                    <wps:spPr>
                      <a:xfrm>
                        <a:off x="0" y="0"/>
                        <a:ext cx="711835" cy="165735"/>
                      </a:xfrm>
                      <a:prstGeom prst="rect">
                        <a:avLst/>
                      </a:prstGeom>
                      <a:noFill/>
                      <a:ln>
                        <a:noFill/>
                      </a:ln>
                    </wps:spPr>
                    <wps:txbx>
                      <w:txbxContent>
                        <w:p>
                          <w:pPr>
                            <w:spacing w:before="0" w:line="234" w:lineRule="exact"/>
                            <w:ind w:left="60" w:right="0" w:firstLine="0"/>
                            <w:jc w:val="left"/>
                            <w:rPr>
                              <w:rFonts w:ascii="Arial"/>
                              <w:sz w:val="22"/>
                            </w:rPr>
                          </w:pPr>
                          <w:r>
                            <w:fldChar w:fldCharType="begin"/>
                          </w:r>
                          <w:r>
                            <w:rPr>
                              <w:rFonts w:ascii="Trebuchet MS"/>
                              <w:b/>
                              <w:w w:val="95"/>
                              <w:sz w:val="22"/>
                            </w:rPr>
                            <w:instrText xml:space="preserve"> PAGE </w:instrText>
                          </w:r>
                          <w:r>
                            <w:fldChar w:fldCharType="separate"/>
                          </w:r>
                          <w:r>
                            <w:t>10</w:t>
                          </w:r>
                          <w:r>
                            <w:fldChar w:fldCharType="end"/>
                          </w:r>
                          <w:r>
                            <w:rPr>
                              <w:rFonts w:ascii="Trebuchet MS"/>
                              <w:b/>
                              <w:spacing w:val="-30"/>
                              <w:w w:val="95"/>
                              <w:sz w:val="22"/>
                            </w:rPr>
                            <w:t xml:space="preserve"> </w:t>
                          </w:r>
                          <w:r>
                            <w:rPr>
                              <w:rFonts w:ascii="Trebuchet MS"/>
                              <w:b/>
                              <w:w w:val="95"/>
                              <w:sz w:val="22"/>
                            </w:rPr>
                            <w:t>|</w:t>
                          </w:r>
                          <w:r>
                            <w:rPr>
                              <w:rFonts w:ascii="Trebuchet MS"/>
                              <w:b/>
                              <w:spacing w:val="-30"/>
                              <w:w w:val="95"/>
                              <w:sz w:val="22"/>
                            </w:rPr>
                            <w:t xml:space="preserve"> </w:t>
                          </w:r>
                          <w:r>
                            <w:rPr>
                              <w:rFonts w:ascii="Arial"/>
                              <w:color w:val="7E7E7E"/>
                              <w:w w:val="95"/>
                              <w:sz w:val="22"/>
                            </w:rPr>
                            <w:t>P</w:t>
                          </w:r>
                          <w:r>
                            <w:rPr>
                              <w:rFonts w:ascii="Arial"/>
                              <w:color w:val="7E7E7E"/>
                              <w:spacing w:val="-17"/>
                              <w:w w:val="95"/>
                              <w:sz w:val="22"/>
                            </w:rPr>
                            <w:t xml:space="preserve"> </w:t>
                          </w:r>
                          <w:r>
                            <w:rPr>
                              <w:rFonts w:ascii="Arial"/>
                              <w:color w:val="7E7E7E"/>
                              <w:w w:val="95"/>
                              <w:sz w:val="22"/>
                            </w:rPr>
                            <w:t>a</w:t>
                          </w:r>
                          <w:r>
                            <w:rPr>
                              <w:rFonts w:ascii="Arial"/>
                              <w:color w:val="7E7E7E"/>
                              <w:spacing w:val="-17"/>
                              <w:w w:val="95"/>
                              <w:sz w:val="22"/>
                            </w:rPr>
                            <w:t xml:space="preserve"> </w:t>
                          </w:r>
                          <w:r>
                            <w:rPr>
                              <w:rFonts w:ascii="Arial"/>
                              <w:color w:val="7E7E7E"/>
                              <w:w w:val="95"/>
                              <w:sz w:val="22"/>
                            </w:rPr>
                            <w:t>g</w:t>
                          </w:r>
                          <w:r>
                            <w:rPr>
                              <w:rFonts w:ascii="Arial"/>
                              <w:color w:val="7E7E7E"/>
                              <w:spacing w:val="-18"/>
                              <w:w w:val="95"/>
                              <w:sz w:val="22"/>
                            </w:rPr>
                            <w:t xml:space="preserve"> </w:t>
                          </w:r>
                          <w:r>
                            <w:rPr>
                              <w:rFonts w:ascii="Arial"/>
                              <w:color w:val="7E7E7E"/>
                              <w:w w:val="95"/>
                              <w:sz w:val="22"/>
                            </w:rPr>
                            <w:t>e</w:t>
                          </w:r>
                        </w:p>
                      </w:txbxContent>
                    </wps:txbx>
                    <wps:bodyPr lIns="0" tIns="0" rIns="0" bIns="0" upright="1"/>
                  </wps:wsp>
                </a:graphicData>
              </a:graphic>
            </wp:anchor>
          </w:drawing>
        </mc:Choice>
        <mc:Fallback>
          <w:pict>
            <v:shape id="Text Box 18" o:spid="_x0000_s1026" o:spt="202" type="#_x0000_t202" style="position:absolute;left:0pt;margin-left:69pt;margin-top:730.95pt;height:13.05pt;width:56.05pt;mso-position-horizontal-relative:page;mso-position-vertical-relative:page;z-index:-18626560;mso-width-relative:page;mso-height-relative:page;" filled="f" stroked="f" coordsize="21600,21600" o:gfxdata="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Cm/mZ7YAAAADQEAAA8AAAAAAAAAAQAgAAAAIgAAAGRycy9k&#10;b3ducmV2LnhtbFBLAQIUABQAAAAIAIdO4kD5HEn5kAEAACUDAAAOAAAAAAAAAAEAIAAAACcBAABk&#10;cnMvZTJvRG9jLnhtbFBLBQYAAAAABgAGAFkBAAApBQAAAAA=&#10;">
              <v:fill on="f" focussize="0,0"/>
              <v:stroke on="f"/>
              <v:imagedata o:title=""/>
              <o:lock v:ext="edit" aspectratio="f"/>
              <v:textbox inset="0mm,0mm,0mm,0mm">
                <w:txbxContent>
                  <w:p>
                    <w:pPr>
                      <w:spacing w:before="0" w:line="234" w:lineRule="exact"/>
                      <w:ind w:left="60" w:right="0" w:firstLine="0"/>
                      <w:jc w:val="left"/>
                      <w:rPr>
                        <w:rFonts w:ascii="Arial"/>
                        <w:sz w:val="22"/>
                      </w:rPr>
                    </w:pPr>
                    <w:r>
                      <w:fldChar w:fldCharType="begin"/>
                    </w:r>
                    <w:r>
                      <w:rPr>
                        <w:rFonts w:ascii="Trebuchet MS"/>
                        <w:b/>
                        <w:w w:val="95"/>
                        <w:sz w:val="22"/>
                      </w:rPr>
                      <w:instrText xml:space="preserve"> PAGE </w:instrText>
                    </w:r>
                    <w:r>
                      <w:fldChar w:fldCharType="separate"/>
                    </w:r>
                    <w:r>
                      <w:t>10</w:t>
                    </w:r>
                    <w:r>
                      <w:fldChar w:fldCharType="end"/>
                    </w:r>
                    <w:r>
                      <w:rPr>
                        <w:rFonts w:ascii="Trebuchet MS"/>
                        <w:b/>
                        <w:spacing w:val="-30"/>
                        <w:w w:val="95"/>
                        <w:sz w:val="22"/>
                      </w:rPr>
                      <w:t xml:space="preserve"> </w:t>
                    </w:r>
                    <w:r>
                      <w:rPr>
                        <w:rFonts w:ascii="Trebuchet MS"/>
                        <w:b/>
                        <w:w w:val="95"/>
                        <w:sz w:val="22"/>
                      </w:rPr>
                      <w:t>|</w:t>
                    </w:r>
                    <w:r>
                      <w:rPr>
                        <w:rFonts w:ascii="Trebuchet MS"/>
                        <w:b/>
                        <w:spacing w:val="-30"/>
                        <w:w w:val="95"/>
                        <w:sz w:val="22"/>
                      </w:rPr>
                      <w:t xml:space="preserve"> </w:t>
                    </w:r>
                    <w:r>
                      <w:rPr>
                        <w:rFonts w:ascii="Arial"/>
                        <w:color w:val="7E7E7E"/>
                        <w:w w:val="95"/>
                        <w:sz w:val="22"/>
                      </w:rPr>
                      <w:t>P</w:t>
                    </w:r>
                    <w:r>
                      <w:rPr>
                        <w:rFonts w:ascii="Arial"/>
                        <w:color w:val="7E7E7E"/>
                        <w:spacing w:val="-17"/>
                        <w:w w:val="95"/>
                        <w:sz w:val="22"/>
                      </w:rPr>
                      <w:t xml:space="preserve"> </w:t>
                    </w:r>
                    <w:r>
                      <w:rPr>
                        <w:rFonts w:ascii="Arial"/>
                        <w:color w:val="7E7E7E"/>
                        <w:w w:val="95"/>
                        <w:sz w:val="22"/>
                      </w:rPr>
                      <w:t>a</w:t>
                    </w:r>
                    <w:r>
                      <w:rPr>
                        <w:rFonts w:ascii="Arial"/>
                        <w:color w:val="7E7E7E"/>
                        <w:spacing w:val="-17"/>
                        <w:w w:val="95"/>
                        <w:sz w:val="22"/>
                      </w:rPr>
                      <w:t xml:space="preserve"> </w:t>
                    </w:r>
                    <w:r>
                      <w:rPr>
                        <w:rFonts w:ascii="Arial"/>
                        <w:color w:val="7E7E7E"/>
                        <w:w w:val="95"/>
                        <w:sz w:val="22"/>
                      </w:rPr>
                      <w:t>g</w:t>
                    </w:r>
                    <w:r>
                      <w:rPr>
                        <w:rFonts w:ascii="Arial"/>
                        <w:color w:val="7E7E7E"/>
                        <w:spacing w:val="-18"/>
                        <w:w w:val="95"/>
                        <w:sz w:val="22"/>
                      </w:rPr>
                      <w:t xml:space="preserve"> </w:t>
                    </w:r>
                    <w:r>
                      <w:rPr>
                        <w:rFonts w:ascii="Arial"/>
                        <w:color w:val="7E7E7E"/>
                        <w:w w:val="95"/>
                        <w:sz w:val="22"/>
                      </w:rPr>
                      <w:t>e</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3A4B87"/>
    <w:multiLevelType w:val="multilevel"/>
    <w:tmpl w:val="813A4B87"/>
    <w:lvl w:ilvl="0" w:tentative="0">
      <w:start w:val="4"/>
      <w:numFmt w:val="decimal"/>
      <w:lvlText w:val="%1"/>
      <w:lvlJc w:val="left"/>
      <w:pPr>
        <w:ind w:left="960" w:hanging="720"/>
        <w:jc w:val="left"/>
      </w:pPr>
      <w:rPr>
        <w:rFonts w:hint="default"/>
        <w:lang w:val="en-US" w:eastAsia="en-US" w:bidi="ar-SA"/>
      </w:rPr>
    </w:lvl>
    <w:lvl w:ilvl="1" w:tentative="0">
      <w:start w:val="0"/>
      <w:numFmt w:val="decimal"/>
      <w:lvlText w:val="%1.%2"/>
      <w:lvlJc w:val="left"/>
      <w:pPr>
        <w:ind w:left="960" w:hanging="720"/>
        <w:jc w:val="left"/>
      </w:pPr>
      <w:rPr>
        <w:rFonts w:hint="default" w:ascii="Times New Roman" w:hAnsi="Times New Roman" w:eastAsia="Times New Roman" w:cs="Times New Roman"/>
        <w:w w:val="99"/>
        <w:sz w:val="26"/>
        <w:szCs w:val="26"/>
        <w:lang w:val="en-US" w:eastAsia="en-US" w:bidi="ar-SA"/>
      </w:rPr>
    </w:lvl>
    <w:lvl w:ilvl="2" w:tentative="0">
      <w:start w:val="0"/>
      <w:numFmt w:val="bullet"/>
      <w:lvlText w:val="•"/>
      <w:lvlJc w:val="left"/>
      <w:pPr>
        <w:ind w:left="2736" w:hanging="720"/>
      </w:pPr>
      <w:rPr>
        <w:rFonts w:hint="default"/>
        <w:lang w:val="en-US" w:eastAsia="en-US" w:bidi="ar-SA"/>
      </w:rPr>
    </w:lvl>
    <w:lvl w:ilvl="3" w:tentative="0">
      <w:start w:val="0"/>
      <w:numFmt w:val="bullet"/>
      <w:lvlText w:val="•"/>
      <w:lvlJc w:val="left"/>
      <w:pPr>
        <w:ind w:left="3624" w:hanging="720"/>
      </w:pPr>
      <w:rPr>
        <w:rFonts w:hint="default"/>
        <w:lang w:val="en-US" w:eastAsia="en-US" w:bidi="ar-SA"/>
      </w:rPr>
    </w:lvl>
    <w:lvl w:ilvl="4" w:tentative="0">
      <w:start w:val="0"/>
      <w:numFmt w:val="bullet"/>
      <w:lvlText w:val="•"/>
      <w:lvlJc w:val="left"/>
      <w:pPr>
        <w:ind w:left="4512" w:hanging="720"/>
      </w:pPr>
      <w:rPr>
        <w:rFonts w:hint="default"/>
        <w:lang w:val="en-US" w:eastAsia="en-US" w:bidi="ar-SA"/>
      </w:rPr>
    </w:lvl>
    <w:lvl w:ilvl="5" w:tentative="0">
      <w:start w:val="0"/>
      <w:numFmt w:val="bullet"/>
      <w:lvlText w:val="•"/>
      <w:lvlJc w:val="left"/>
      <w:pPr>
        <w:ind w:left="5400" w:hanging="720"/>
      </w:pPr>
      <w:rPr>
        <w:rFonts w:hint="default"/>
        <w:lang w:val="en-US" w:eastAsia="en-US" w:bidi="ar-SA"/>
      </w:rPr>
    </w:lvl>
    <w:lvl w:ilvl="6" w:tentative="0">
      <w:start w:val="0"/>
      <w:numFmt w:val="bullet"/>
      <w:lvlText w:val="•"/>
      <w:lvlJc w:val="left"/>
      <w:pPr>
        <w:ind w:left="6288" w:hanging="720"/>
      </w:pPr>
      <w:rPr>
        <w:rFonts w:hint="default"/>
        <w:lang w:val="en-US" w:eastAsia="en-US" w:bidi="ar-SA"/>
      </w:rPr>
    </w:lvl>
    <w:lvl w:ilvl="7" w:tentative="0">
      <w:start w:val="0"/>
      <w:numFmt w:val="bullet"/>
      <w:lvlText w:val="•"/>
      <w:lvlJc w:val="left"/>
      <w:pPr>
        <w:ind w:left="7176" w:hanging="720"/>
      </w:pPr>
      <w:rPr>
        <w:rFonts w:hint="default"/>
        <w:lang w:val="en-US" w:eastAsia="en-US" w:bidi="ar-SA"/>
      </w:rPr>
    </w:lvl>
    <w:lvl w:ilvl="8" w:tentative="0">
      <w:start w:val="0"/>
      <w:numFmt w:val="bullet"/>
      <w:lvlText w:val="•"/>
      <w:lvlJc w:val="left"/>
      <w:pPr>
        <w:ind w:left="8064" w:hanging="720"/>
      </w:pPr>
      <w:rPr>
        <w:rFonts w:hint="default"/>
        <w:lang w:val="en-US" w:eastAsia="en-US" w:bidi="ar-SA"/>
      </w:rPr>
    </w:lvl>
  </w:abstractNum>
  <w:abstractNum w:abstractNumId="1">
    <w:nsid w:val="8461FADE"/>
    <w:multiLevelType w:val="multilevel"/>
    <w:tmpl w:val="8461FADE"/>
    <w:lvl w:ilvl="0" w:tentative="0">
      <w:start w:val="1"/>
      <w:numFmt w:val="decimal"/>
      <w:lvlText w:val="%1."/>
      <w:lvlJc w:val="left"/>
      <w:pPr>
        <w:ind w:left="960" w:hanging="360"/>
        <w:jc w:val="left"/>
      </w:pPr>
      <w:rPr>
        <w:rFonts w:hint="default" w:ascii="Times New Roman" w:hAnsi="Times New Roman" w:eastAsia="Times New Roman" w:cs="Times New Roman"/>
        <w:spacing w:val="-4"/>
        <w:w w:val="99"/>
        <w:sz w:val="24"/>
        <w:szCs w:val="24"/>
        <w:lang w:val="en-US" w:eastAsia="en-US" w:bidi="ar-SA"/>
      </w:rPr>
    </w:lvl>
    <w:lvl w:ilvl="1" w:tentative="0">
      <w:start w:val="0"/>
      <w:numFmt w:val="bullet"/>
      <w:lvlText w:val="•"/>
      <w:lvlJc w:val="left"/>
      <w:pPr>
        <w:ind w:left="1848" w:hanging="360"/>
      </w:pPr>
      <w:rPr>
        <w:rFonts w:hint="default"/>
        <w:lang w:val="en-US" w:eastAsia="en-US" w:bidi="ar-SA"/>
      </w:rPr>
    </w:lvl>
    <w:lvl w:ilvl="2" w:tentative="0">
      <w:start w:val="0"/>
      <w:numFmt w:val="bullet"/>
      <w:lvlText w:val="•"/>
      <w:lvlJc w:val="left"/>
      <w:pPr>
        <w:ind w:left="2736" w:hanging="360"/>
      </w:pPr>
      <w:rPr>
        <w:rFonts w:hint="default"/>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2">
    <w:nsid w:val="9239341B"/>
    <w:multiLevelType w:val="multilevel"/>
    <w:tmpl w:val="9239341B"/>
    <w:lvl w:ilvl="0" w:tentative="0">
      <w:start w:val="0"/>
      <w:numFmt w:val="bullet"/>
      <w:lvlText w:val=""/>
      <w:lvlJc w:val="left"/>
      <w:pPr>
        <w:ind w:left="960" w:hanging="36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1848" w:hanging="360"/>
      </w:pPr>
      <w:rPr>
        <w:rFonts w:hint="default"/>
        <w:lang w:val="en-US" w:eastAsia="en-US" w:bidi="ar-SA"/>
      </w:rPr>
    </w:lvl>
    <w:lvl w:ilvl="2" w:tentative="0">
      <w:start w:val="0"/>
      <w:numFmt w:val="bullet"/>
      <w:lvlText w:val="•"/>
      <w:lvlJc w:val="left"/>
      <w:pPr>
        <w:ind w:left="2736" w:hanging="360"/>
      </w:pPr>
      <w:rPr>
        <w:rFonts w:hint="default"/>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3">
    <w:nsid w:val="9288B902"/>
    <w:multiLevelType w:val="multilevel"/>
    <w:tmpl w:val="9288B902"/>
    <w:lvl w:ilvl="0" w:tentative="0">
      <w:start w:val="1"/>
      <w:numFmt w:val="decimal"/>
      <w:lvlText w:val="%1."/>
      <w:lvlJc w:val="left"/>
      <w:pPr>
        <w:ind w:left="960" w:hanging="420"/>
        <w:jc w:val="left"/>
      </w:pPr>
      <w:rPr>
        <w:rFonts w:hint="default" w:ascii="Times New Roman" w:hAnsi="Times New Roman" w:eastAsia="Times New Roman" w:cs="Times New Roman"/>
        <w:spacing w:val="-19"/>
        <w:w w:val="99"/>
        <w:sz w:val="24"/>
        <w:szCs w:val="24"/>
        <w:lang w:val="en-US" w:eastAsia="en-US" w:bidi="ar-SA"/>
      </w:rPr>
    </w:lvl>
    <w:lvl w:ilvl="1" w:tentative="0">
      <w:start w:val="0"/>
      <w:numFmt w:val="bullet"/>
      <w:lvlText w:val="•"/>
      <w:lvlJc w:val="left"/>
      <w:pPr>
        <w:ind w:left="1848" w:hanging="420"/>
      </w:pPr>
      <w:rPr>
        <w:rFonts w:hint="default"/>
        <w:lang w:val="en-US" w:eastAsia="en-US" w:bidi="ar-SA"/>
      </w:rPr>
    </w:lvl>
    <w:lvl w:ilvl="2" w:tentative="0">
      <w:start w:val="0"/>
      <w:numFmt w:val="bullet"/>
      <w:lvlText w:val="•"/>
      <w:lvlJc w:val="left"/>
      <w:pPr>
        <w:ind w:left="2736" w:hanging="420"/>
      </w:pPr>
      <w:rPr>
        <w:rFonts w:hint="default"/>
        <w:lang w:val="en-US" w:eastAsia="en-US" w:bidi="ar-SA"/>
      </w:rPr>
    </w:lvl>
    <w:lvl w:ilvl="3" w:tentative="0">
      <w:start w:val="0"/>
      <w:numFmt w:val="bullet"/>
      <w:lvlText w:val="•"/>
      <w:lvlJc w:val="left"/>
      <w:pPr>
        <w:ind w:left="3624" w:hanging="420"/>
      </w:pPr>
      <w:rPr>
        <w:rFonts w:hint="default"/>
        <w:lang w:val="en-US" w:eastAsia="en-US" w:bidi="ar-SA"/>
      </w:rPr>
    </w:lvl>
    <w:lvl w:ilvl="4" w:tentative="0">
      <w:start w:val="0"/>
      <w:numFmt w:val="bullet"/>
      <w:lvlText w:val="•"/>
      <w:lvlJc w:val="left"/>
      <w:pPr>
        <w:ind w:left="4512" w:hanging="420"/>
      </w:pPr>
      <w:rPr>
        <w:rFonts w:hint="default"/>
        <w:lang w:val="en-US" w:eastAsia="en-US" w:bidi="ar-SA"/>
      </w:rPr>
    </w:lvl>
    <w:lvl w:ilvl="5" w:tentative="0">
      <w:start w:val="0"/>
      <w:numFmt w:val="bullet"/>
      <w:lvlText w:val="•"/>
      <w:lvlJc w:val="left"/>
      <w:pPr>
        <w:ind w:left="5400" w:hanging="420"/>
      </w:pPr>
      <w:rPr>
        <w:rFonts w:hint="default"/>
        <w:lang w:val="en-US" w:eastAsia="en-US" w:bidi="ar-SA"/>
      </w:rPr>
    </w:lvl>
    <w:lvl w:ilvl="6" w:tentative="0">
      <w:start w:val="0"/>
      <w:numFmt w:val="bullet"/>
      <w:lvlText w:val="•"/>
      <w:lvlJc w:val="left"/>
      <w:pPr>
        <w:ind w:left="6288" w:hanging="420"/>
      </w:pPr>
      <w:rPr>
        <w:rFonts w:hint="default"/>
        <w:lang w:val="en-US" w:eastAsia="en-US" w:bidi="ar-SA"/>
      </w:rPr>
    </w:lvl>
    <w:lvl w:ilvl="7" w:tentative="0">
      <w:start w:val="0"/>
      <w:numFmt w:val="bullet"/>
      <w:lvlText w:val="•"/>
      <w:lvlJc w:val="left"/>
      <w:pPr>
        <w:ind w:left="7176" w:hanging="420"/>
      </w:pPr>
      <w:rPr>
        <w:rFonts w:hint="default"/>
        <w:lang w:val="en-US" w:eastAsia="en-US" w:bidi="ar-SA"/>
      </w:rPr>
    </w:lvl>
    <w:lvl w:ilvl="8" w:tentative="0">
      <w:start w:val="0"/>
      <w:numFmt w:val="bullet"/>
      <w:lvlText w:val="•"/>
      <w:lvlJc w:val="left"/>
      <w:pPr>
        <w:ind w:left="8064" w:hanging="420"/>
      </w:pPr>
      <w:rPr>
        <w:rFonts w:hint="default"/>
        <w:lang w:val="en-US" w:eastAsia="en-US" w:bidi="ar-SA"/>
      </w:rPr>
    </w:lvl>
  </w:abstractNum>
  <w:abstractNum w:abstractNumId="4">
    <w:nsid w:val="9C8AC8EF"/>
    <w:multiLevelType w:val="multilevel"/>
    <w:tmpl w:val="9C8AC8EF"/>
    <w:lvl w:ilvl="0" w:tentative="0">
      <w:start w:val="0"/>
      <w:numFmt w:val="bullet"/>
      <w:lvlText w:val=""/>
      <w:lvlJc w:val="left"/>
      <w:pPr>
        <w:ind w:left="960"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848" w:hanging="360"/>
      </w:pPr>
      <w:rPr>
        <w:rFonts w:hint="default"/>
        <w:lang w:val="en-US" w:eastAsia="en-US" w:bidi="ar-SA"/>
      </w:rPr>
    </w:lvl>
    <w:lvl w:ilvl="2" w:tentative="0">
      <w:start w:val="0"/>
      <w:numFmt w:val="bullet"/>
      <w:lvlText w:val="•"/>
      <w:lvlJc w:val="left"/>
      <w:pPr>
        <w:ind w:left="2736" w:hanging="360"/>
      </w:pPr>
      <w:rPr>
        <w:rFonts w:hint="default"/>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5">
    <w:nsid w:val="B0F1ACD9"/>
    <w:multiLevelType w:val="multilevel"/>
    <w:tmpl w:val="B0F1ACD9"/>
    <w:lvl w:ilvl="0" w:tentative="0">
      <w:start w:val="0"/>
      <w:numFmt w:val="bullet"/>
      <w:lvlText w:val=""/>
      <w:lvlJc w:val="left"/>
      <w:pPr>
        <w:ind w:left="960" w:hanging="36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1848" w:hanging="360"/>
      </w:pPr>
      <w:rPr>
        <w:rFonts w:hint="default"/>
        <w:lang w:val="en-US" w:eastAsia="en-US" w:bidi="ar-SA"/>
      </w:rPr>
    </w:lvl>
    <w:lvl w:ilvl="2" w:tentative="0">
      <w:start w:val="0"/>
      <w:numFmt w:val="bullet"/>
      <w:lvlText w:val="•"/>
      <w:lvlJc w:val="left"/>
      <w:pPr>
        <w:ind w:left="2736" w:hanging="360"/>
      </w:pPr>
      <w:rPr>
        <w:rFonts w:hint="default"/>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6">
    <w:nsid w:val="B5E306ED"/>
    <w:multiLevelType w:val="multilevel"/>
    <w:tmpl w:val="B5E306ED"/>
    <w:lvl w:ilvl="0" w:tentative="0">
      <w:start w:val="5"/>
      <w:numFmt w:val="decimal"/>
      <w:lvlText w:val="%1"/>
      <w:lvlJc w:val="left"/>
      <w:pPr>
        <w:ind w:left="1121" w:hanging="660"/>
        <w:jc w:val="left"/>
      </w:pPr>
      <w:rPr>
        <w:rFonts w:hint="default"/>
        <w:lang w:val="en-US" w:eastAsia="en-US" w:bidi="ar-SA"/>
      </w:rPr>
    </w:lvl>
    <w:lvl w:ilvl="1" w:tentative="0">
      <w:start w:val="0"/>
      <w:numFmt w:val="decimal"/>
      <w:lvlText w:val="%1.%2"/>
      <w:lvlJc w:val="left"/>
      <w:pPr>
        <w:ind w:left="1121" w:hanging="660"/>
        <w:jc w:val="left"/>
      </w:pPr>
      <w:rPr>
        <w:rFonts w:hint="default" w:ascii="Times New Roman" w:hAnsi="Times New Roman" w:eastAsia="Times New Roman" w:cs="Times New Roman"/>
        <w:spacing w:val="-6"/>
        <w:w w:val="99"/>
        <w:sz w:val="24"/>
        <w:szCs w:val="24"/>
        <w:lang w:val="en-US" w:eastAsia="en-US" w:bidi="ar-SA"/>
      </w:rPr>
    </w:lvl>
    <w:lvl w:ilvl="2" w:tentative="0">
      <w:start w:val="0"/>
      <w:numFmt w:val="bullet"/>
      <w:lvlText w:val="•"/>
      <w:lvlJc w:val="left"/>
      <w:pPr>
        <w:ind w:left="2864" w:hanging="660"/>
      </w:pPr>
      <w:rPr>
        <w:rFonts w:hint="default"/>
        <w:lang w:val="en-US" w:eastAsia="en-US" w:bidi="ar-SA"/>
      </w:rPr>
    </w:lvl>
    <w:lvl w:ilvl="3" w:tentative="0">
      <w:start w:val="0"/>
      <w:numFmt w:val="bullet"/>
      <w:lvlText w:val="•"/>
      <w:lvlJc w:val="left"/>
      <w:pPr>
        <w:ind w:left="3736" w:hanging="660"/>
      </w:pPr>
      <w:rPr>
        <w:rFonts w:hint="default"/>
        <w:lang w:val="en-US" w:eastAsia="en-US" w:bidi="ar-SA"/>
      </w:rPr>
    </w:lvl>
    <w:lvl w:ilvl="4" w:tentative="0">
      <w:start w:val="0"/>
      <w:numFmt w:val="bullet"/>
      <w:lvlText w:val="•"/>
      <w:lvlJc w:val="left"/>
      <w:pPr>
        <w:ind w:left="4608" w:hanging="660"/>
      </w:pPr>
      <w:rPr>
        <w:rFonts w:hint="default"/>
        <w:lang w:val="en-US" w:eastAsia="en-US" w:bidi="ar-SA"/>
      </w:rPr>
    </w:lvl>
    <w:lvl w:ilvl="5" w:tentative="0">
      <w:start w:val="0"/>
      <w:numFmt w:val="bullet"/>
      <w:lvlText w:val="•"/>
      <w:lvlJc w:val="left"/>
      <w:pPr>
        <w:ind w:left="5480" w:hanging="660"/>
      </w:pPr>
      <w:rPr>
        <w:rFonts w:hint="default"/>
        <w:lang w:val="en-US" w:eastAsia="en-US" w:bidi="ar-SA"/>
      </w:rPr>
    </w:lvl>
    <w:lvl w:ilvl="6" w:tentative="0">
      <w:start w:val="0"/>
      <w:numFmt w:val="bullet"/>
      <w:lvlText w:val="•"/>
      <w:lvlJc w:val="left"/>
      <w:pPr>
        <w:ind w:left="6352" w:hanging="660"/>
      </w:pPr>
      <w:rPr>
        <w:rFonts w:hint="default"/>
        <w:lang w:val="en-US" w:eastAsia="en-US" w:bidi="ar-SA"/>
      </w:rPr>
    </w:lvl>
    <w:lvl w:ilvl="7" w:tentative="0">
      <w:start w:val="0"/>
      <w:numFmt w:val="bullet"/>
      <w:lvlText w:val="•"/>
      <w:lvlJc w:val="left"/>
      <w:pPr>
        <w:ind w:left="7224" w:hanging="660"/>
      </w:pPr>
      <w:rPr>
        <w:rFonts w:hint="default"/>
        <w:lang w:val="en-US" w:eastAsia="en-US" w:bidi="ar-SA"/>
      </w:rPr>
    </w:lvl>
    <w:lvl w:ilvl="8" w:tentative="0">
      <w:start w:val="0"/>
      <w:numFmt w:val="bullet"/>
      <w:lvlText w:val="•"/>
      <w:lvlJc w:val="left"/>
      <w:pPr>
        <w:ind w:left="8096" w:hanging="660"/>
      </w:pPr>
      <w:rPr>
        <w:rFonts w:hint="default"/>
        <w:lang w:val="en-US" w:eastAsia="en-US" w:bidi="ar-SA"/>
      </w:rPr>
    </w:lvl>
  </w:abstractNum>
  <w:abstractNum w:abstractNumId="7">
    <w:nsid w:val="BE923771"/>
    <w:multiLevelType w:val="multilevel"/>
    <w:tmpl w:val="BE923771"/>
    <w:lvl w:ilvl="0" w:tentative="0">
      <w:start w:val="3"/>
      <w:numFmt w:val="decimal"/>
      <w:lvlText w:val="%1"/>
      <w:lvlJc w:val="left"/>
      <w:pPr>
        <w:ind w:left="960" w:hanging="720"/>
        <w:jc w:val="left"/>
      </w:pPr>
      <w:rPr>
        <w:rFonts w:hint="default"/>
        <w:lang w:val="en-US" w:eastAsia="en-US" w:bidi="ar-SA"/>
      </w:rPr>
    </w:lvl>
    <w:lvl w:ilvl="1" w:tentative="0">
      <w:start w:val="3"/>
      <w:numFmt w:val="decimal"/>
      <w:lvlText w:val="%1.%2"/>
      <w:lvlJc w:val="left"/>
      <w:pPr>
        <w:ind w:left="960" w:hanging="720"/>
        <w:jc w:val="left"/>
      </w:pPr>
      <w:rPr>
        <w:rFonts w:hint="default"/>
        <w:lang w:val="en-US" w:eastAsia="en-US" w:bidi="ar-SA"/>
      </w:rPr>
    </w:lvl>
    <w:lvl w:ilvl="2" w:tentative="0">
      <w:start w:val="1"/>
      <w:numFmt w:val="decimal"/>
      <w:lvlText w:val="%1.%2.%3"/>
      <w:lvlJc w:val="left"/>
      <w:pPr>
        <w:ind w:left="960" w:hanging="720"/>
        <w:jc w:val="left"/>
      </w:pPr>
      <w:rPr>
        <w:rFonts w:hint="default" w:ascii="Times New Roman" w:hAnsi="Times New Roman" w:eastAsia="Times New Roman" w:cs="Times New Roman"/>
        <w:spacing w:val="-4"/>
        <w:w w:val="99"/>
        <w:sz w:val="24"/>
        <w:szCs w:val="24"/>
        <w:lang w:val="en-US" w:eastAsia="en-US" w:bidi="ar-SA"/>
      </w:rPr>
    </w:lvl>
    <w:lvl w:ilvl="3" w:tentative="0">
      <w:start w:val="1"/>
      <w:numFmt w:val="lowerLetter"/>
      <w:lvlText w:val="%4."/>
      <w:lvlJc w:val="left"/>
      <w:pPr>
        <w:ind w:left="960" w:hanging="360"/>
        <w:jc w:val="left"/>
      </w:pPr>
      <w:rPr>
        <w:rFonts w:hint="default" w:ascii="Times New Roman" w:hAnsi="Times New Roman" w:eastAsia="Times New Roman" w:cs="Times New Roman"/>
        <w:spacing w:val="-30"/>
        <w:w w:val="97"/>
        <w:sz w:val="24"/>
        <w:szCs w:val="24"/>
        <w:lang w:val="en-US" w:eastAsia="en-US" w:bidi="ar-SA"/>
      </w:rPr>
    </w:lvl>
    <w:lvl w:ilvl="4" w:tentative="0">
      <w:start w:val="1"/>
      <w:numFmt w:val="decimal"/>
      <w:lvlText w:val="%5."/>
      <w:lvlJc w:val="left"/>
      <w:pPr>
        <w:ind w:left="960" w:hanging="360"/>
        <w:jc w:val="left"/>
      </w:pPr>
      <w:rPr>
        <w:rFonts w:hint="default" w:ascii="Times New Roman" w:hAnsi="Times New Roman" w:eastAsia="Times New Roman" w:cs="Times New Roman"/>
        <w:spacing w:val="-3"/>
        <w:w w:val="99"/>
        <w:sz w:val="24"/>
        <w:szCs w:val="24"/>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8">
    <w:nsid w:val="BF205925"/>
    <w:multiLevelType w:val="multilevel"/>
    <w:tmpl w:val="BF205925"/>
    <w:lvl w:ilvl="0" w:tentative="0">
      <w:start w:val="4"/>
      <w:numFmt w:val="decimal"/>
      <w:lvlText w:val="%1"/>
      <w:lvlJc w:val="left"/>
      <w:pPr>
        <w:ind w:left="1121" w:hanging="660"/>
        <w:jc w:val="left"/>
      </w:pPr>
      <w:rPr>
        <w:rFonts w:hint="default"/>
        <w:lang w:val="en-US" w:eastAsia="en-US" w:bidi="ar-SA"/>
      </w:rPr>
    </w:lvl>
    <w:lvl w:ilvl="1" w:tentative="0">
      <w:start w:val="0"/>
      <w:numFmt w:val="decimal"/>
      <w:lvlText w:val="%1.%2"/>
      <w:lvlJc w:val="left"/>
      <w:pPr>
        <w:ind w:left="1121" w:hanging="660"/>
        <w:jc w:val="left"/>
      </w:pPr>
      <w:rPr>
        <w:rFonts w:hint="default" w:ascii="Times New Roman" w:hAnsi="Times New Roman" w:eastAsia="Times New Roman" w:cs="Times New Roman"/>
        <w:spacing w:val="-6"/>
        <w:w w:val="99"/>
        <w:sz w:val="24"/>
        <w:szCs w:val="24"/>
        <w:lang w:val="en-US" w:eastAsia="en-US" w:bidi="ar-SA"/>
      </w:rPr>
    </w:lvl>
    <w:lvl w:ilvl="2" w:tentative="0">
      <w:start w:val="0"/>
      <w:numFmt w:val="bullet"/>
      <w:lvlText w:val="•"/>
      <w:lvlJc w:val="left"/>
      <w:pPr>
        <w:ind w:left="2864" w:hanging="660"/>
      </w:pPr>
      <w:rPr>
        <w:rFonts w:hint="default"/>
        <w:lang w:val="en-US" w:eastAsia="en-US" w:bidi="ar-SA"/>
      </w:rPr>
    </w:lvl>
    <w:lvl w:ilvl="3" w:tentative="0">
      <w:start w:val="0"/>
      <w:numFmt w:val="bullet"/>
      <w:lvlText w:val="•"/>
      <w:lvlJc w:val="left"/>
      <w:pPr>
        <w:ind w:left="3736" w:hanging="660"/>
      </w:pPr>
      <w:rPr>
        <w:rFonts w:hint="default"/>
        <w:lang w:val="en-US" w:eastAsia="en-US" w:bidi="ar-SA"/>
      </w:rPr>
    </w:lvl>
    <w:lvl w:ilvl="4" w:tentative="0">
      <w:start w:val="0"/>
      <w:numFmt w:val="bullet"/>
      <w:lvlText w:val="•"/>
      <w:lvlJc w:val="left"/>
      <w:pPr>
        <w:ind w:left="4608" w:hanging="660"/>
      </w:pPr>
      <w:rPr>
        <w:rFonts w:hint="default"/>
        <w:lang w:val="en-US" w:eastAsia="en-US" w:bidi="ar-SA"/>
      </w:rPr>
    </w:lvl>
    <w:lvl w:ilvl="5" w:tentative="0">
      <w:start w:val="0"/>
      <w:numFmt w:val="bullet"/>
      <w:lvlText w:val="•"/>
      <w:lvlJc w:val="left"/>
      <w:pPr>
        <w:ind w:left="5480" w:hanging="660"/>
      </w:pPr>
      <w:rPr>
        <w:rFonts w:hint="default"/>
        <w:lang w:val="en-US" w:eastAsia="en-US" w:bidi="ar-SA"/>
      </w:rPr>
    </w:lvl>
    <w:lvl w:ilvl="6" w:tentative="0">
      <w:start w:val="0"/>
      <w:numFmt w:val="bullet"/>
      <w:lvlText w:val="•"/>
      <w:lvlJc w:val="left"/>
      <w:pPr>
        <w:ind w:left="6352" w:hanging="660"/>
      </w:pPr>
      <w:rPr>
        <w:rFonts w:hint="default"/>
        <w:lang w:val="en-US" w:eastAsia="en-US" w:bidi="ar-SA"/>
      </w:rPr>
    </w:lvl>
    <w:lvl w:ilvl="7" w:tentative="0">
      <w:start w:val="0"/>
      <w:numFmt w:val="bullet"/>
      <w:lvlText w:val="•"/>
      <w:lvlJc w:val="left"/>
      <w:pPr>
        <w:ind w:left="7224" w:hanging="660"/>
      </w:pPr>
      <w:rPr>
        <w:rFonts w:hint="default"/>
        <w:lang w:val="en-US" w:eastAsia="en-US" w:bidi="ar-SA"/>
      </w:rPr>
    </w:lvl>
    <w:lvl w:ilvl="8" w:tentative="0">
      <w:start w:val="0"/>
      <w:numFmt w:val="bullet"/>
      <w:lvlText w:val="•"/>
      <w:lvlJc w:val="left"/>
      <w:pPr>
        <w:ind w:left="8096" w:hanging="660"/>
      </w:pPr>
      <w:rPr>
        <w:rFonts w:hint="default"/>
        <w:lang w:val="en-US" w:eastAsia="en-US" w:bidi="ar-SA"/>
      </w:rPr>
    </w:lvl>
  </w:abstractNum>
  <w:abstractNum w:abstractNumId="9">
    <w:nsid w:val="C8879AEF"/>
    <w:multiLevelType w:val="multilevel"/>
    <w:tmpl w:val="C8879AEF"/>
    <w:lvl w:ilvl="0" w:tentative="0">
      <w:start w:val="1"/>
      <w:numFmt w:val="lowerLetter"/>
      <w:lvlText w:val="%1."/>
      <w:lvlJc w:val="left"/>
      <w:pPr>
        <w:ind w:left="960" w:hanging="360"/>
        <w:jc w:val="left"/>
      </w:pPr>
      <w:rPr>
        <w:rFonts w:hint="default" w:ascii="Times New Roman" w:hAnsi="Times New Roman" w:eastAsia="Times New Roman" w:cs="Times New Roman"/>
        <w:spacing w:val="-15"/>
        <w:w w:val="99"/>
        <w:sz w:val="24"/>
        <w:szCs w:val="24"/>
        <w:lang w:val="en-US" w:eastAsia="en-US" w:bidi="ar-SA"/>
      </w:rPr>
    </w:lvl>
    <w:lvl w:ilvl="1" w:tentative="0">
      <w:start w:val="0"/>
      <w:numFmt w:val="bullet"/>
      <w:lvlText w:val=""/>
      <w:lvlJc w:val="left"/>
      <w:pPr>
        <w:ind w:left="1680" w:hanging="360"/>
      </w:pPr>
      <w:rPr>
        <w:rFonts w:hint="default" w:ascii="Symbol" w:hAnsi="Symbol" w:eastAsia="Symbol" w:cs="Symbol"/>
        <w:w w:val="100"/>
        <w:sz w:val="24"/>
        <w:szCs w:val="24"/>
        <w:lang w:val="en-US" w:eastAsia="en-US" w:bidi="ar-SA"/>
      </w:rPr>
    </w:lvl>
    <w:lvl w:ilvl="2" w:tentative="0">
      <w:start w:val="0"/>
      <w:numFmt w:val="bullet"/>
      <w:lvlText w:val="•"/>
      <w:lvlJc w:val="left"/>
      <w:pPr>
        <w:ind w:left="2586" w:hanging="360"/>
      </w:pPr>
      <w:rPr>
        <w:rFonts w:hint="default"/>
        <w:lang w:val="en-US" w:eastAsia="en-US" w:bidi="ar-SA"/>
      </w:rPr>
    </w:lvl>
    <w:lvl w:ilvl="3" w:tentative="0">
      <w:start w:val="0"/>
      <w:numFmt w:val="bullet"/>
      <w:lvlText w:val="•"/>
      <w:lvlJc w:val="left"/>
      <w:pPr>
        <w:ind w:left="3493" w:hanging="360"/>
      </w:pPr>
      <w:rPr>
        <w:rFonts w:hint="default"/>
        <w:lang w:val="en-US" w:eastAsia="en-US" w:bidi="ar-SA"/>
      </w:rPr>
    </w:lvl>
    <w:lvl w:ilvl="4" w:tentative="0">
      <w:start w:val="0"/>
      <w:numFmt w:val="bullet"/>
      <w:lvlText w:val="•"/>
      <w:lvlJc w:val="left"/>
      <w:pPr>
        <w:ind w:left="4400" w:hanging="360"/>
      </w:pPr>
      <w:rPr>
        <w:rFonts w:hint="default"/>
        <w:lang w:val="en-US" w:eastAsia="en-US" w:bidi="ar-SA"/>
      </w:rPr>
    </w:lvl>
    <w:lvl w:ilvl="5" w:tentative="0">
      <w:start w:val="0"/>
      <w:numFmt w:val="bullet"/>
      <w:lvlText w:val="•"/>
      <w:lvlJc w:val="left"/>
      <w:pPr>
        <w:ind w:left="5306" w:hanging="360"/>
      </w:pPr>
      <w:rPr>
        <w:rFonts w:hint="default"/>
        <w:lang w:val="en-US" w:eastAsia="en-US" w:bidi="ar-SA"/>
      </w:rPr>
    </w:lvl>
    <w:lvl w:ilvl="6" w:tentative="0">
      <w:start w:val="0"/>
      <w:numFmt w:val="bullet"/>
      <w:lvlText w:val="•"/>
      <w:lvlJc w:val="left"/>
      <w:pPr>
        <w:ind w:left="6213" w:hanging="360"/>
      </w:pPr>
      <w:rPr>
        <w:rFonts w:hint="default"/>
        <w:lang w:val="en-US" w:eastAsia="en-US" w:bidi="ar-SA"/>
      </w:rPr>
    </w:lvl>
    <w:lvl w:ilvl="7" w:tentative="0">
      <w:start w:val="0"/>
      <w:numFmt w:val="bullet"/>
      <w:lvlText w:val="•"/>
      <w:lvlJc w:val="left"/>
      <w:pPr>
        <w:ind w:left="7120" w:hanging="360"/>
      </w:pPr>
      <w:rPr>
        <w:rFonts w:hint="default"/>
        <w:lang w:val="en-US" w:eastAsia="en-US" w:bidi="ar-SA"/>
      </w:rPr>
    </w:lvl>
    <w:lvl w:ilvl="8" w:tentative="0">
      <w:start w:val="0"/>
      <w:numFmt w:val="bullet"/>
      <w:lvlText w:val="•"/>
      <w:lvlJc w:val="left"/>
      <w:pPr>
        <w:ind w:left="8026" w:hanging="360"/>
      </w:pPr>
      <w:rPr>
        <w:rFonts w:hint="default"/>
        <w:lang w:val="en-US" w:eastAsia="en-US" w:bidi="ar-SA"/>
      </w:rPr>
    </w:lvl>
  </w:abstractNum>
  <w:abstractNum w:abstractNumId="10">
    <w:nsid w:val="CF092B84"/>
    <w:multiLevelType w:val="multilevel"/>
    <w:tmpl w:val="CF092B84"/>
    <w:lvl w:ilvl="0" w:tentative="0">
      <w:start w:val="2"/>
      <w:numFmt w:val="decimal"/>
      <w:lvlText w:val="%1"/>
      <w:lvlJc w:val="left"/>
      <w:pPr>
        <w:ind w:left="1121" w:hanging="660"/>
        <w:jc w:val="left"/>
      </w:pPr>
      <w:rPr>
        <w:rFonts w:hint="default"/>
        <w:lang w:val="en-US" w:eastAsia="en-US" w:bidi="ar-SA"/>
      </w:rPr>
    </w:lvl>
    <w:lvl w:ilvl="1" w:tentative="0">
      <w:start w:val="0"/>
      <w:numFmt w:val="decimal"/>
      <w:lvlText w:val="%1.%2"/>
      <w:lvlJc w:val="left"/>
      <w:pPr>
        <w:ind w:left="1121" w:hanging="660"/>
        <w:jc w:val="left"/>
      </w:pPr>
      <w:rPr>
        <w:rFonts w:hint="default" w:ascii="Times New Roman" w:hAnsi="Times New Roman" w:eastAsia="Times New Roman" w:cs="Times New Roman"/>
        <w:spacing w:val="-4"/>
        <w:w w:val="99"/>
        <w:sz w:val="24"/>
        <w:szCs w:val="24"/>
        <w:lang w:val="en-US" w:eastAsia="en-US" w:bidi="ar-SA"/>
      </w:rPr>
    </w:lvl>
    <w:lvl w:ilvl="2" w:tentative="0">
      <w:start w:val="1"/>
      <w:numFmt w:val="decimal"/>
      <w:lvlText w:val="%1.%2.%3"/>
      <w:lvlJc w:val="left"/>
      <w:pPr>
        <w:ind w:left="1560" w:hanging="881"/>
        <w:jc w:val="left"/>
      </w:pPr>
      <w:rPr>
        <w:rFonts w:hint="default" w:ascii="Times New Roman" w:hAnsi="Times New Roman" w:eastAsia="Times New Roman" w:cs="Times New Roman"/>
        <w:spacing w:val="-3"/>
        <w:w w:val="99"/>
        <w:sz w:val="24"/>
        <w:szCs w:val="24"/>
        <w:lang w:val="en-US" w:eastAsia="en-US" w:bidi="ar-SA"/>
      </w:rPr>
    </w:lvl>
    <w:lvl w:ilvl="3" w:tentative="0">
      <w:start w:val="0"/>
      <w:numFmt w:val="bullet"/>
      <w:lvlText w:val="•"/>
      <w:lvlJc w:val="left"/>
      <w:pPr>
        <w:ind w:left="3400" w:hanging="881"/>
      </w:pPr>
      <w:rPr>
        <w:rFonts w:hint="default"/>
        <w:lang w:val="en-US" w:eastAsia="en-US" w:bidi="ar-SA"/>
      </w:rPr>
    </w:lvl>
    <w:lvl w:ilvl="4" w:tentative="0">
      <w:start w:val="0"/>
      <w:numFmt w:val="bullet"/>
      <w:lvlText w:val="•"/>
      <w:lvlJc w:val="left"/>
      <w:pPr>
        <w:ind w:left="4320" w:hanging="881"/>
      </w:pPr>
      <w:rPr>
        <w:rFonts w:hint="default"/>
        <w:lang w:val="en-US" w:eastAsia="en-US" w:bidi="ar-SA"/>
      </w:rPr>
    </w:lvl>
    <w:lvl w:ilvl="5" w:tentative="0">
      <w:start w:val="0"/>
      <w:numFmt w:val="bullet"/>
      <w:lvlText w:val="•"/>
      <w:lvlJc w:val="left"/>
      <w:pPr>
        <w:ind w:left="5240" w:hanging="881"/>
      </w:pPr>
      <w:rPr>
        <w:rFonts w:hint="default"/>
        <w:lang w:val="en-US" w:eastAsia="en-US" w:bidi="ar-SA"/>
      </w:rPr>
    </w:lvl>
    <w:lvl w:ilvl="6" w:tentative="0">
      <w:start w:val="0"/>
      <w:numFmt w:val="bullet"/>
      <w:lvlText w:val="•"/>
      <w:lvlJc w:val="left"/>
      <w:pPr>
        <w:ind w:left="6160" w:hanging="881"/>
      </w:pPr>
      <w:rPr>
        <w:rFonts w:hint="default"/>
        <w:lang w:val="en-US" w:eastAsia="en-US" w:bidi="ar-SA"/>
      </w:rPr>
    </w:lvl>
    <w:lvl w:ilvl="7" w:tentative="0">
      <w:start w:val="0"/>
      <w:numFmt w:val="bullet"/>
      <w:lvlText w:val="•"/>
      <w:lvlJc w:val="left"/>
      <w:pPr>
        <w:ind w:left="7080" w:hanging="881"/>
      </w:pPr>
      <w:rPr>
        <w:rFonts w:hint="default"/>
        <w:lang w:val="en-US" w:eastAsia="en-US" w:bidi="ar-SA"/>
      </w:rPr>
    </w:lvl>
    <w:lvl w:ilvl="8" w:tentative="0">
      <w:start w:val="0"/>
      <w:numFmt w:val="bullet"/>
      <w:lvlText w:val="•"/>
      <w:lvlJc w:val="left"/>
      <w:pPr>
        <w:ind w:left="8000" w:hanging="881"/>
      </w:pPr>
      <w:rPr>
        <w:rFonts w:hint="default"/>
        <w:lang w:val="en-US" w:eastAsia="en-US" w:bidi="ar-SA"/>
      </w:rPr>
    </w:lvl>
  </w:abstractNum>
  <w:abstractNum w:abstractNumId="11">
    <w:nsid w:val="D7F9FE59"/>
    <w:multiLevelType w:val="multilevel"/>
    <w:tmpl w:val="D7F9FE59"/>
    <w:lvl w:ilvl="0" w:tentative="0">
      <w:start w:val="0"/>
      <w:numFmt w:val="bullet"/>
      <w:lvlText w:val=""/>
      <w:lvlJc w:val="left"/>
      <w:pPr>
        <w:ind w:left="960" w:hanging="36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1848" w:hanging="360"/>
      </w:pPr>
      <w:rPr>
        <w:rFonts w:hint="default"/>
        <w:lang w:val="en-US" w:eastAsia="en-US" w:bidi="ar-SA"/>
      </w:rPr>
    </w:lvl>
    <w:lvl w:ilvl="2" w:tentative="0">
      <w:start w:val="0"/>
      <w:numFmt w:val="bullet"/>
      <w:lvlText w:val="•"/>
      <w:lvlJc w:val="left"/>
      <w:pPr>
        <w:ind w:left="2736" w:hanging="360"/>
      </w:pPr>
      <w:rPr>
        <w:rFonts w:hint="default"/>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12">
    <w:nsid w:val="DCBA6B53"/>
    <w:multiLevelType w:val="multilevel"/>
    <w:tmpl w:val="DCBA6B53"/>
    <w:lvl w:ilvl="0" w:tentative="0">
      <w:start w:val="0"/>
      <w:numFmt w:val="bullet"/>
      <w:lvlText w:val=""/>
      <w:lvlJc w:val="left"/>
      <w:pPr>
        <w:ind w:left="960"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848" w:hanging="360"/>
      </w:pPr>
      <w:rPr>
        <w:rFonts w:hint="default"/>
        <w:lang w:val="en-US" w:eastAsia="en-US" w:bidi="ar-SA"/>
      </w:rPr>
    </w:lvl>
    <w:lvl w:ilvl="2" w:tentative="0">
      <w:start w:val="0"/>
      <w:numFmt w:val="bullet"/>
      <w:lvlText w:val="•"/>
      <w:lvlJc w:val="left"/>
      <w:pPr>
        <w:ind w:left="2736" w:hanging="360"/>
      </w:pPr>
      <w:rPr>
        <w:rFonts w:hint="default"/>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13">
    <w:nsid w:val="F4B5D9F5"/>
    <w:multiLevelType w:val="multilevel"/>
    <w:tmpl w:val="F4B5D9F5"/>
    <w:lvl w:ilvl="0" w:tentative="0">
      <w:start w:val="0"/>
      <w:numFmt w:val="bullet"/>
      <w:lvlText w:val=""/>
      <w:lvlJc w:val="left"/>
      <w:pPr>
        <w:ind w:left="960"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848" w:hanging="360"/>
      </w:pPr>
      <w:rPr>
        <w:rFonts w:hint="default"/>
        <w:lang w:val="en-US" w:eastAsia="en-US" w:bidi="ar-SA"/>
      </w:rPr>
    </w:lvl>
    <w:lvl w:ilvl="2" w:tentative="0">
      <w:start w:val="0"/>
      <w:numFmt w:val="bullet"/>
      <w:lvlText w:val="•"/>
      <w:lvlJc w:val="left"/>
      <w:pPr>
        <w:ind w:left="2736" w:hanging="360"/>
      </w:pPr>
      <w:rPr>
        <w:rFonts w:hint="default"/>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14">
    <w:nsid w:val="0053208E"/>
    <w:multiLevelType w:val="multilevel"/>
    <w:tmpl w:val="0053208E"/>
    <w:lvl w:ilvl="0" w:tentative="0">
      <w:start w:val="1"/>
      <w:numFmt w:val="decimal"/>
      <w:lvlText w:val="%1"/>
      <w:lvlJc w:val="left"/>
      <w:pPr>
        <w:ind w:left="1121" w:hanging="660"/>
        <w:jc w:val="left"/>
      </w:pPr>
      <w:rPr>
        <w:rFonts w:hint="default"/>
        <w:lang w:val="en-US" w:eastAsia="en-US" w:bidi="ar-SA"/>
      </w:rPr>
    </w:lvl>
    <w:lvl w:ilvl="1" w:tentative="0">
      <w:start w:val="0"/>
      <w:numFmt w:val="decimal"/>
      <w:lvlText w:val="%1.%2"/>
      <w:lvlJc w:val="left"/>
      <w:pPr>
        <w:ind w:left="1121" w:hanging="660"/>
        <w:jc w:val="left"/>
      </w:pPr>
      <w:rPr>
        <w:rFonts w:hint="default" w:ascii="Times New Roman" w:hAnsi="Times New Roman" w:eastAsia="Times New Roman" w:cs="Times New Roman"/>
        <w:spacing w:val="-4"/>
        <w:w w:val="99"/>
        <w:sz w:val="24"/>
        <w:szCs w:val="24"/>
        <w:lang w:val="en-US" w:eastAsia="en-US" w:bidi="ar-SA"/>
      </w:rPr>
    </w:lvl>
    <w:lvl w:ilvl="2" w:tentative="0">
      <w:start w:val="0"/>
      <w:numFmt w:val="bullet"/>
      <w:lvlText w:val="•"/>
      <w:lvlJc w:val="left"/>
      <w:pPr>
        <w:ind w:left="2864" w:hanging="660"/>
      </w:pPr>
      <w:rPr>
        <w:rFonts w:hint="default"/>
        <w:lang w:val="en-US" w:eastAsia="en-US" w:bidi="ar-SA"/>
      </w:rPr>
    </w:lvl>
    <w:lvl w:ilvl="3" w:tentative="0">
      <w:start w:val="0"/>
      <w:numFmt w:val="bullet"/>
      <w:lvlText w:val="•"/>
      <w:lvlJc w:val="left"/>
      <w:pPr>
        <w:ind w:left="3736" w:hanging="660"/>
      </w:pPr>
      <w:rPr>
        <w:rFonts w:hint="default"/>
        <w:lang w:val="en-US" w:eastAsia="en-US" w:bidi="ar-SA"/>
      </w:rPr>
    </w:lvl>
    <w:lvl w:ilvl="4" w:tentative="0">
      <w:start w:val="0"/>
      <w:numFmt w:val="bullet"/>
      <w:lvlText w:val="•"/>
      <w:lvlJc w:val="left"/>
      <w:pPr>
        <w:ind w:left="4608" w:hanging="660"/>
      </w:pPr>
      <w:rPr>
        <w:rFonts w:hint="default"/>
        <w:lang w:val="en-US" w:eastAsia="en-US" w:bidi="ar-SA"/>
      </w:rPr>
    </w:lvl>
    <w:lvl w:ilvl="5" w:tentative="0">
      <w:start w:val="0"/>
      <w:numFmt w:val="bullet"/>
      <w:lvlText w:val="•"/>
      <w:lvlJc w:val="left"/>
      <w:pPr>
        <w:ind w:left="5480" w:hanging="660"/>
      </w:pPr>
      <w:rPr>
        <w:rFonts w:hint="default"/>
        <w:lang w:val="en-US" w:eastAsia="en-US" w:bidi="ar-SA"/>
      </w:rPr>
    </w:lvl>
    <w:lvl w:ilvl="6" w:tentative="0">
      <w:start w:val="0"/>
      <w:numFmt w:val="bullet"/>
      <w:lvlText w:val="•"/>
      <w:lvlJc w:val="left"/>
      <w:pPr>
        <w:ind w:left="6352" w:hanging="660"/>
      </w:pPr>
      <w:rPr>
        <w:rFonts w:hint="default"/>
        <w:lang w:val="en-US" w:eastAsia="en-US" w:bidi="ar-SA"/>
      </w:rPr>
    </w:lvl>
    <w:lvl w:ilvl="7" w:tentative="0">
      <w:start w:val="0"/>
      <w:numFmt w:val="bullet"/>
      <w:lvlText w:val="•"/>
      <w:lvlJc w:val="left"/>
      <w:pPr>
        <w:ind w:left="7224" w:hanging="660"/>
      </w:pPr>
      <w:rPr>
        <w:rFonts w:hint="default"/>
        <w:lang w:val="en-US" w:eastAsia="en-US" w:bidi="ar-SA"/>
      </w:rPr>
    </w:lvl>
    <w:lvl w:ilvl="8" w:tentative="0">
      <w:start w:val="0"/>
      <w:numFmt w:val="bullet"/>
      <w:lvlText w:val="•"/>
      <w:lvlJc w:val="left"/>
      <w:pPr>
        <w:ind w:left="8096" w:hanging="660"/>
      </w:pPr>
      <w:rPr>
        <w:rFonts w:hint="default"/>
        <w:lang w:val="en-US" w:eastAsia="en-US" w:bidi="ar-SA"/>
      </w:rPr>
    </w:lvl>
  </w:abstractNum>
  <w:abstractNum w:abstractNumId="15">
    <w:nsid w:val="0248C179"/>
    <w:multiLevelType w:val="multilevel"/>
    <w:tmpl w:val="0248C179"/>
    <w:lvl w:ilvl="0" w:tentative="0">
      <w:start w:val="1"/>
      <w:numFmt w:val="decimal"/>
      <w:lvlText w:val="%1."/>
      <w:lvlJc w:val="left"/>
      <w:pPr>
        <w:ind w:left="960" w:hanging="360"/>
        <w:jc w:val="left"/>
      </w:pPr>
      <w:rPr>
        <w:rFonts w:hint="default" w:ascii="Times New Roman" w:hAnsi="Times New Roman" w:eastAsia="Times New Roman" w:cs="Times New Roman"/>
        <w:spacing w:val="-2"/>
        <w:w w:val="99"/>
        <w:sz w:val="24"/>
        <w:szCs w:val="24"/>
        <w:lang w:val="en-US" w:eastAsia="en-US" w:bidi="ar-SA"/>
      </w:rPr>
    </w:lvl>
    <w:lvl w:ilvl="1" w:tentative="0">
      <w:start w:val="0"/>
      <w:numFmt w:val="bullet"/>
      <w:lvlText w:val="•"/>
      <w:lvlJc w:val="left"/>
      <w:pPr>
        <w:ind w:left="1848" w:hanging="360"/>
      </w:pPr>
      <w:rPr>
        <w:rFonts w:hint="default"/>
        <w:lang w:val="en-US" w:eastAsia="en-US" w:bidi="ar-SA"/>
      </w:rPr>
    </w:lvl>
    <w:lvl w:ilvl="2" w:tentative="0">
      <w:start w:val="0"/>
      <w:numFmt w:val="bullet"/>
      <w:lvlText w:val="•"/>
      <w:lvlJc w:val="left"/>
      <w:pPr>
        <w:ind w:left="2736" w:hanging="360"/>
      </w:pPr>
      <w:rPr>
        <w:rFonts w:hint="default"/>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16">
    <w:nsid w:val="03D62ECE"/>
    <w:multiLevelType w:val="multilevel"/>
    <w:tmpl w:val="03D62ECE"/>
    <w:lvl w:ilvl="0" w:tentative="0">
      <w:start w:val="1"/>
      <w:numFmt w:val="decimal"/>
      <w:lvlText w:val="%1"/>
      <w:lvlJc w:val="left"/>
      <w:pPr>
        <w:ind w:left="960" w:hanging="720"/>
        <w:jc w:val="left"/>
      </w:pPr>
      <w:rPr>
        <w:rFonts w:hint="default"/>
        <w:lang w:val="en-US" w:eastAsia="en-US" w:bidi="ar-SA"/>
      </w:rPr>
    </w:lvl>
    <w:lvl w:ilvl="1" w:tentative="0">
      <w:start w:val="0"/>
      <w:numFmt w:val="decimal"/>
      <w:lvlText w:val="%1.%2"/>
      <w:lvlJc w:val="left"/>
      <w:pPr>
        <w:ind w:left="960" w:hanging="720"/>
        <w:jc w:val="left"/>
      </w:pPr>
      <w:rPr>
        <w:rFonts w:hint="default" w:ascii="Times New Roman" w:hAnsi="Times New Roman" w:eastAsia="Times New Roman" w:cs="Times New Roman"/>
        <w:w w:val="99"/>
        <w:sz w:val="26"/>
        <w:szCs w:val="26"/>
        <w:lang w:val="en-US" w:eastAsia="en-US" w:bidi="ar-SA"/>
      </w:rPr>
    </w:lvl>
    <w:lvl w:ilvl="2" w:tentative="0">
      <w:start w:val="0"/>
      <w:numFmt w:val="bullet"/>
      <w:lvlText w:val=""/>
      <w:lvlJc w:val="left"/>
      <w:pPr>
        <w:ind w:left="960"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17">
    <w:nsid w:val="0E640482"/>
    <w:multiLevelType w:val="multilevel"/>
    <w:tmpl w:val="0E640482"/>
    <w:lvl w:ilvl="0" w:tentative="0">
      <w:start w:val="1"/>
      <w:numFmt w:val="decimal"/>
      <w:lvlText w:val="%1."/>
      <w:lvlJc w:val="left"/>
      <w:pPr>
        <w:ind w:left="960" w:hanging="360"/>
        <w:jc w:val="left"/>
      </w:pPr>
      <w:rPr>
        <w:rFonts w:hint="default" w:ascii="Times New Roman" w:hAnsi="Times New Roman" w:eastAsia="Times New Roman" w:cs="Times New Roman"/>
        <w:spacing w:val="-2"/>
        <w:w w:val="99"/>
        <w:sz w:val="24"/>
        <w:szCs w:val="24"/>
        <w:lang w:val="en-US" w:eastAsia="en-US" w:bidi="ar-SA"/>
      </w:rPr>
    </w:lvl>
    <w:lvl w:ilvl="1" w:tentative="0">
      <w:start w:val="0"/>
      <w:numFmt w:val="bullet"/>
      <w:lvlText w:val="•"/>
      <w:lvlJc w:val="left"/>
      <w:pPr>
        <w:ind w:left="1848" w:hanging="360"/>
      </w:pPr>
      <w:rPr>
        <w:rFonts w:hint="default"/>
        <w:lang w:val="en-US" w:eastAsia="en-US" w:bidi="ar-SA"/>
      </w:rPr>
    </w:lvl>
    <w:lvl w:ilvl="2" w:tentative="0">
      <w:start w:val="0"/>
      <w:numFmt w:val="bullet"/>
      <w:lvlText w:val="•"/>
      <w:lvlJc w:val="left"/>
      <w:pPr>
        <w:ind w:left="2736" w:hanging="360"/>
      </w:pPr>
      <w:rPr>
        <w:rFonts w:hint="default"/>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18">
    <w:nsid w:val="243FCF68"/>
    <w:multiLevelType w:val="multilevel"/>
    <w:tmpl w:val="243FCF68"/>
    <w:lvl w:ilvl="0" w:tentative="0">
      <w:start w:val="5"/>
      <w:numFmt w:val="decimal"/>
      <w:lvlText w:val="%1"/>
      <w:lvlJc w:val="left"/>
      <w:pPr>
        <w:ind w:left="960" w:hanging="720"/>
        <w:jc w:val="left"/>
      </w:pPr>
      <w:rPr>
        <w:rFonts w:hint="default"/>
        <w:lang w:val="en-US" w:eastAsia="en-US" w:bidi="ar-SA"/>
      </w:rPr>
    </w:lvl>
    <w:lvl w:ilvl="1" w:tentative="0">
      <w:start w:val="0"/>
      <w:numFmt w:val="decimal"/>
      <w:lvlText w:val="%1.%2"/>
      <w:lvlJc w:val="left"/>
      <w:pPr>
        <w:ind w:left="960" w:hanging="720"/>
        <w:jc w:val="left"/>
      </w:pPr>
      <w:rPr>
        <w:rFonts w:hint="default" w:ascii="Times New Roman" w:hAnsi="Times New Roman" w:eastAsia="Times New Roman" w:cs="Times New Roman"/>
        <w:w w:val="99"/>
        <w:sz w:val="26"/>
        <w:szCs w:val="26"/>
        <w:lang w:val="en-US" w:eastAsia="en-US" w:bidi="ar-SA"/>
      </w:rPr>
    </w:lvl>
    <w:lvl w:ilvl="2" w:tentative="0">
      <w:start w:val="1"/>
      <w:numFmt w:val="decimal"/>
      <w:lvlText w:val="%3."/>
      <w:lvlJc w:val="left"/>
      <w:pPr>
        <w:ind w:left="960" w:hanging="360"/>
        <w:jc w:val="left"/>
      </w:pPr>
      <w:rPr>
        <w:rFonts w:hint="default" w:ascii="Times New Roman" w:hAnsi="Times New Roman" w:eastAsia="Times New Roman" w:cs="Times New Roman"/>
        <w:spacing w:val="-16"/>
        <w:w w:val="99"/>
        <w:sz w:val="24"/>
        <w:szCs w:val="24"/>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19">
    <w:nsid w:val="2470EC97"/>
    <w:multiLevelType w:val="multilevel"/>
    <w:tmpl w:val="2470EC97"/>
    <w:lvl w:ilvl="0" w:tentative="0">
      <w:start w:val="1"/>
      <w:numFmt w:val="lowerLetter"/>
      <w:lvlText w:val="%1."/>
      <w:lvlJc w:val="left"/>
      <w:pPr>
        <w:ind w:left="960" w:hanging="360"/>
        <w:jc w:val="left"/>
      </w:pPr>
      <w:rPr>
        <w:rFonts w:hint="default" w:ascii="Times New Roman" w:hAnsi="Times New Roman" w:eastAsia="Times New Roman" w:cs="Times New Roman"/>
        <w:spacing w:val="-3"/>
        <w:w w:val="99"/>
        <w:sz w:val="24"/>
        <w:szCs w:val="24"/>
        <w:lang w:val="en-US" w:eastAsia="en-US" w:bidi="ar-SA"/>
      </w:rPr>
    </w:lvl>
    <w:lvl w:ilvl="1" w:tentative="0">
      <w:start w:val="0"/>
      <w:numFmt w:val="bullet"/>
      <w:lvlText w:val="•"/>
      <w:lvlJc w:val="left"/>
      <w:pPr>
        <w:ind w:left="1848" w:hanging="360"/>
      </w:pPr>
      <w:rPr>
        <w:rFonts w:hint="default"/>
        <w:lang w:val="en-US" w:eastAsia="en-US" w:bidi="ar-SA"/>
      </w:rPr>
    </w:lvl>
    <w:lvl w:ilvl="2" w:tentative="0">
      <w:start w:val="0"/>
      <w:numFmt w:val="bullet"/>
      <w:lvlText w:val="•"/>
      <w:lvlJc w:val="left"/>
      <w:pPr>
        <w:ind w:left="2736" w:hanging="360"/>
      </w:pPr>
      <w:rPr>
        <w:rFonts w:hint="default"/>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20">
    <w:nsid w:val="25B654F3"/>
    <w:multiLevelType w:val="multilevel"/>
    <w:tmpl w:val="25B654F3"/>
    <w:lvl w:ilvl="0" w:tentative="0">
      <w:start w:val="2"/>
      <w:numFmt w:val="decimal"/>
      <w:lvlText w:val="%1"/>
      <w:lvlJc w:val="left"/>
      <w:pPr>
        <w:ind w:left="960" w:hanging="720"/>
        <w:jc w:val="left"/>
      </w:pPr>
      <w:rPr>
        <w:rFonts w:hint="default"/>
        <w:lang w:val="en-US" w:eastAsia="en-US" w:bidi="ar-SA"/>
      </w:rPr>
    </w:lvl>
    <w:lvl w:ilvl="1" w:tentative="0">
      <w:start w:val="0"/>
      <w:numFmt w:val="decimal"/>
      <w:lvlText w:val="%1.%2"/>
      <w:lvlJc w:val="left"/>
      <w:pPr>
        <w:ind w:left="960" w:hanging="720"/>
        <w:jc w:val="left"/>
      </w:pPr>
      <w:rPr>
        <w:rFonts w:hint="default" w:ascii="Times New Roman" w:hAnsi="Times New Roman" w:eastAsia="Times New Roman" w:cs="Times New Roman"/>
        <w:w w:val="99"/>
        <w:sz w:val="26"/>
        <w:szCs w:val="26"/>
        <w:lang w:val="en-US" w:eastAsia="en-US" w:bidi="ar-SA"/>
      </w:rPr>
    </w:lvl>
    <w:lvl w:ilvl="2" w:tentative="0">
      <w:start w:val="1"/>
      <w:numFmt w:val="decimal"/>
      <w:lvlText w:val="%1.%2.%3"/>
      <w:lvlJc w:val="left"/>
      <w:pPr>
        <w:ind w:left="960" w:hanging="720"/>
        <w:jc w:val="left"/>
      </w:pPr>
      <w:rPr>
        <w:rFonts w:hint="default" w:ascii="Times New Roman" w:hAnsi="Times New Roman" w:eastAsia="Times New Roman" w:cs="Times New Roman"/>
        <w:spacing w:val="-3"/>
        <w:w w:val="99"/>
        <w:sz w:val="24"/>
        <w:szCs w:val="24"/>
        <w:lang w:val="en-US" w:eastAsia="en-US" w:bidi="ar-SA"/>
      </w:rPr>
    </w:lvl>
    <w:lvl w:ilvl="3" w:tentative="0">
      <w:start w:val="1"/>
      <w:numFmt w:val="lowerLetter"/>
      <w:lvlText w:val="%4."/>
      <w:lvlJc w:val="left"/>
      <w:pPr>
        <w:ind w:left="960" w:hanging="360"/>
        <w:jc w:val="left"/>
      </w:pPr>
      <w:rPr>
        <w:rFonts w:hint="default" w:ascii="Times New Roman" w:hAnsi="Times New Roman" w:eastAsia="Times New Roman" w:cs="Times New Roman"/>
        <w:spacing w:val="-2"/>
        <w:w w:val="99"/>
        <w:sz w:val="24"/>
        <w:szCs w:val="24"/>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21">
    <w:nsid w:val="2A8F537B"/>
    <w:multiLevelType w:val="multilevel"/>
    <w:tmpl w:val="2A8F537B"/>
    <w:lvl w:ilvl="0" w:tentative="0">
      <w:start w:val="0"/>
      <w:numFmt w:val="bullet"/>
      <w:lvlText w:val=""/>
      <w:lvlJc w:val="left"/>
      <w:pPr>
        <w:ind w:left="960"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848" w:hanging="360"/>
      </w:pPr>
      <w:rPr>
        <w:rFonts w:hint="default"/>
        <w:lang w:val="en-US" w:eastAsia="en-US" w:bidi="ar-SA"/>
      </w:rPr>
    </w:lvl>
    <w:lvl w:ilvl="2" w:tentative="0">
      <w:start w:val="0"/>
      <w:numFmt w:val="bullet"/>
      <w:lvlText w:val="•"/>
      <w:lvlJc w:val="left"/>
      <w:pPr>
        <w:ind w:left="2736" w:hanging="360"/>
      </w:pPr>
      <w:rPr>
        <w:rFonts w:hint="default"/>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22">
    <w:nsid w:val="39A0D9AC"/>
    <w:multiLevelType w:val="multilevel"/>
    <w:tmpl w:val="39A0D9AC"/>
    <w:lvl w:ilvl="0" w:tentative="0">
      <w:start w:val="1"/>
      <w:numFmt w:val="decimal"/>
      <w:lvlText w:val="%1."/>
      <w:lvlJc w:val="left"/>
      <w:pPr>
        <w:ind w:left="960" w:hanging="360"/>
        <w:jc w:val="left"/>
      </w:pPr>
      <w:rPr>
        <w:rFonts w:hint="default" w:ascii="Times New Roman" w:hAnsi="Times New Roman" w:eastAsia="Times New Roman" w:cs="Times New Roman"/>
        <w:spacing w:val="-3"/>
        <w:w w:val="99"/>
        <w:sz w:val="24"/>
        <w:szCs w:val="24"/>
        <w:lang w:val="en-US" w:eastAsia="en-US" w:bidi="ar-SA"/>
      </w:rPr>
    </w:lvl>
    <w:lvl w:ilvl="1" w:tentative="0">
      <w:start w:val="0"/>
      <w:numFmt w:val="bullet"/>
      <w:lvlText w:val="•"/>
      <w:lvlJc w:val="left"/>
      <w:pPr>
        <w:ind w:left="1848" w:hanging="360"/>
      </w:pPr>
      <w:rPr>
        <w:rFonts w:hint="default"/>
        <w:lang w:val="en-US" w:eastAsia="en-US" w:bidi="ar-SA"/>
      </w:rPr>
    </w:lvl>
    <w:lvl w:ilvl="2" w:tentative="0">
      <w:start w:val="0"/>
      <w:numFmt w:val="bullet"/>
      <w:lvlText w:val="•"/>
      <w:lvlJc w:val="left"/>
      <w:pPr>
        <w:ind w:left="2736" w:hanging="360"/>
      </w:pPr>
      <w:rPr>
        <w:rFonts w:hint="default"/>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23">
    <w:nsid w:val="46A08BB8"/>
    <w:multiLevelType w:val="multilevel"/>
    <w:tmpl w:val="46A08BB8"/>
    <w:lvl w:ilvl="0" w:tentative="0">
      <w:start w:val="0"/>
      <w:numFmt w:val="bullet"/>
      <w:lvlText w:val=""/>
      <w:lvlJc w:val="left"/>
      <w:pPr>
        <w:ind w:left="960"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848" w:hanging="360"/>
      </w:pPr>
      <w:rPr>
        <w:rFonts w:hint="default"/>
        <w:lang w:val="en-US" w:eastAsia="en-US" w:bidi="ar-SA"/>
      </w:rPr>
    </w:lvl>
    <w:lvl w:ilvl="2" w:tentative="0">
      <w:start w:val="0"/>
      <w:numFmt w:val="bullet"/>
      <w:lvlText w:val="•"/>
      <w:lvlJc w:val="left"/>
      <w:pPr>
        <w:ind w:left="2736" w:hanging="360"/>
      </w:pPr>
      <w:rPr>
        <w:rFonts w:hint="default"/>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24">
    <w:nsid w:val="4C1BAE26"/>
    <w:multiLevelType w:val="multilevel"/>
    <w:tmpl w:val="4C1BAE26"/>
    <w:lvl w:ilvl="0" w:tentative="0">
      <w:start w:val="1"/>
      <w:numFmt w:val="lowerRoman"/>
      <w:lvlText w:val="%1."/>
      <w:lvlJc w:val="left"/>
      <w:pPr>
        <w:ind w:left="960" w:hanging="488"/>
        <w:jc w:val="right"/>
      </w:pPr>
      <w:rPr>
        <w:rFonts w:hint="default" w:ascii="Times New Roman" w:hAnsi="Times New Roman" w:eastAsia="Times New Roman" w:cs="Times New Roman"/>
        <w:spacing w:val="-4"/>
        <w:w w:val="97"/>
        <w:sz w:val="24"/>
        <w:szCs w:val="24"/>
        <w:lang w:val="en-US" w:eastAsia="en-US" w:bidi="ar-SA"/>
      </w:rPr>
    </w:lvl>
    <w:lvl w:ilvl="1" w:tentative="0">
      <w:start w:val="0"/>
      <w:numFmt w:val="bullet"/>
      <w:lvlText w:val=""/>
      <w:lvlJc w:val="left"/>
      <w:pPr>
        <w:ind w:left="1013" w:hanging="360"/>
      </w:pPr>
      <w:rPr>
        <w:rFonts w:hint="default" w:ascii="Symbol" w:hAnsi="Symbol" w:eastAsia="Symbol" w:cs="Symbol"/>
        <w:w w:val="100"/>
        <w:sz w:val="24"/>
        <w:szCs w:val="24"/>
        <w:lang w:val="en-US" w:eastAsia="en-US" w:bidi="ar-SA"/>
      </w:rPr>
    </w:lvl>
    <w:lvl w:ilvl="2" w:tentative="0">
      <w:start w:val="0"/>
      <w:numFmt w:val="bullet"/>
      <w:lvlText w:val=""/>
      <w:lvlJc w:val="left"/>
      <w:pPr>
        <w:ind w:left="1733" w:hanging="360"/>
      </w:pPr>
      <w:rPr>
        <w:rFonts w:hint="default" w:ascii="Wingdings" w:hAnsi="Wingdings" w:eastAsia="Wingdings" w:cs="Wingdings"/>
        <w:w w:val="100"/>
        <w:sz w:val="24"/>
        <w:szCs w:val="24"/>
        <w:lang w:val="en-US" w:eastAsia="en-US" w:bidi="ar-SA"/>
      </w:rPr>
    </w:lvl>
    <w:lvl w:ilvl="3" w:tentative="0">
      <w:start w:val="0"/>
      <w:numFmt w:val="bullet"/>
      <w:lvlText w:val="•"/>
      <w:lvlJc w:val="left"/>
      <w:pPr>
        <w:ind w:left="2752" w:hanging="360"/>
      </w:pPr>
      <w:rPr>
        <w:rFonts w:hint="default"/>
        <w:lang w:val="en-US" w:eastAsia="en-US" w:bidi="ar-SA"/>
      </w:rPr>
    </w:lvl>
    <w:lvl w:ilvl="4" w:tentative="0">
      <w:start w:val="0"/>
      <w:numFmt w:val="bullet"/>
      <w:lvlText w:val="•"/>
      <w:lvlJc w:val="left"/>
      <w:pPr>
        <w:ind w:left="3765" w:hanging="360"/>
      </w:pPr>
      <w:rPr>
        <w:rFonts w:hint="default"/>
        <w:lang w:val="en-US" w:eastAsia="en-US" w:bidi="ar-SA"/>
      </w:rPr>
    </w:lvl>
    <w:lvl w:ilvl="5" w:tentative="0">
      <w:start w:val="0"/>
      <w:numFmt w:val="bullet"/>
      <w:lvlText w:val="•"/>
      <w:lvlJc w:val="left"/>
      <w:pPr>
        <w:ind w:left="4777" w:hanging="360"/>
      </w:pPr>
      <w:rPr>
        <w:rFonts w:hint="default"/>
        <w:lang w:val="en-US" w:eastAsia="en-US" w:bidi="ar-SA"/>
      </w:rPr>
    </w:lvl>
    <w:lvl w:ilvl="6" w:tentative="0">
      <w:start w:val="0"/>
      <w:numFmt w:val="bullet"/>
      <w:lvlText w:val="•"/>
      <w:lvlJc w:val="left"/>
      <w:pPr>
        <w:ind w:left="5790" w:hanging="360"/>
      </w:pPr>
      <w:rPr>
        <w:rFonts w:hint="default"/>
        <w:lang w:val="en-US" w:eastAsia="en-US" w:bidi="ar-SA"/>
      </w:rPr>
    </w:lvl>
    <w:lvl w:ilvl="7" w:tentative="0">
      <w:start w:val="0"/>
      <w:numFmt w:val="bullet"/>
      <w:lvlText w:val="•"/>
      <w:lvlJc w:val="left"/>
      <w:pPr>
        <w:ind w:left="6802" w:hanging="360"/>
      </w:pPr>
      <w:rPr>
        <w:rFonts w:hint="default"/>
        <w:lang w:val="en-US" w:eastAsia="en-US" w:bidi="ar-SA"/>
      </w:rPr>
    </w:lvl>
    <w:lvl w:ilvl="8" w:tentative="0">
      <w:start w:val="0"/>
      <w:numFmt w:val="bullet"/>
      <w:lvlText w:val="•"/>
      <w:lvlJc w:val="left"/>
      <w:pPr>
        <w:ind w:left="7815" w:hanging="360"/>
      </w:pPr>
      <w:rPr>
        <w:rFonts w:hint="default"/>
        <w:lang w:val="en-US" w:eastAsia="en-US" w:bidi="ar-SA"/>
      </w:rPr>
    </w:lvl>
  </w:abstractNum>
  <w:abstractNum w:abstractNumId="25">
    <w:nsid w:val="4D4DC07F"/>
    <w:multiLevelType w:val="multilevel"/>
    <w:tmpl w:val="4D4DC07F"/>
    <w:lvl w:ilvl="0" w:tentative="0">
      <w:start w:val="1"/>
      <w:numFmt w:val="lowerLetter"/>
      <w:lvlText w:val="%1)"/>
      <w:lvlJc w:val="left"/>
      <w:pPr>
        <w:ind w:left="960" w:hanging="360"/>
        <w:jc w:val="left"/>
      </w:pPr>
      <w:rPr>
        <w:rFonts w:hint="default" w:ascii="Times New Roman" w:hAnsi="Times New Roman" w:eastAsia="Times New Roman" w:cs="Times New Roman"/>
        <w:spacing w:val="-6"/>
        <w:w w:val="97"/>
        <w:sz w:val="24"/>
        <w:szCs w:val="24"/>
        <w:lang w:val="en-US" w:eastAsia="en-US" w:bidi="ar-SA"/>
      </w:rPr>
    </w:lvl>
    <w:lvl w:ilvl="1" w:tentative="0">
      <w:start w:val="0"/>
      <w:numFmt w:val="bullet"/>
      <w:lvlText w:val="•"/>
      <w:lvlJc w:val="left"/>
      <w:pPr>
        <w:ind w:left="1848" w:hanging="360"/>
      </w:pPr>
      <w:rPr>
        <w:rFonts w:hint="default"/>
        <w:lang w:val="en-US" w:eastAsia="en-US" w:bidi="ar-SA"/>
      </w:rPr>
    </w:lvl>
    <w:lvl w:ilvl="2" w:tentative="0">
      <w:start w:val="0"/>
      <w:numFmt w:val="bullet"/>
      <w:lvlText w:val="•"/>
      <w:lvlJc w:val="left"/>
      <w:pPr>
        <w:ind w:left="2736" w:hanging="360"/>
      </w:pPr>
      <w:rPr>
        <w:rFonts w:hint="default"/>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26">
    <w:nsid w:val="4D94DA66"/>
    <w:multiLevelType w:val="multilevel"/>
    <w:tmpl w:val="4D94DA66"/>
    <w:lvl w:ilvl="0" w:tentative="0">
      <w:start w:val="1"/>
      <w:numFmt w:val="decimal"/>
      <w:lvlText w:val="%1."/>
      <w:lvlJc w:val="left"/>
      <w:pPr>
        <w:ind w:left="960" w:hanging="360"/>
        <w:jc w:val="left"/>
      </w:pPr>
      <w:rPr>
        <w:rFonts w:hint="default" w:ascii="Times New Roman" w:hAnsi="Times New Roman" w:eastAsia="Times New Roman" w:cs="Times New Roman"/>
        <w:spacing w:val="-4"/>
        <w:w w:val="99"/>
        <w:sz w:val="24"/>
        <w:szCs w:val="24"/>
        <w:lang w:val="en-US" w:eastAsia="en-US" w:bidi="ar-SA"/>
      </w:rPr>
    </w:lvl>
    <w:lvl w:ilvl="1" w:tentative="0">
      <w:start w:val="0"/>
      <w:numFmt w:val="bullet"/>
      <w:lvlText w:val="•"/>
      <w:lvlJc w:val="left"/>
      <w:pPr>
        <w:ind w:left="1848" w:hanging="360"/>
      </w:pPr>
      <w:rPr>
        <w:rFonts w:hint="default"/>
        <w:lang w:val="en-US" w:eastAsia="en-US" w:bidi="ar-SA"/>
      </w:rPr>
    </w:lvl>
    <w:lvl w:ilvl="2" w:tentative="0">
      <w:start w:val="0"/>
      <w:numFmt w:val="bullet"/>
      <w:lvlText w:val="•"/>
      <w:lvlJc w:val="left"/>
      <w:pPr>
        <w:ind w:left="2736" w:hanging="360"/>
      </w:pPr>
      <w:rPr>
        <w:rFonts w:hint="default"/>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27">
    <w:nsid w:val="58765686"/>
    <w:multiLevelType w:val="multilevel"/>
    <w:tmpl w:val="58765686"/>
    <w:lvl w:ilvl="0" w:tentative="0">
      <w:start w:val="1"/>
      <w:numFmt w:val="decimal"/>
      <w:lvlText w:val="%1."/>
      <w:lvlJc w:val="left"/>
      <w:pPr>
        <w:ind w:left="960" w:hanging="360"/>
        <w:jc w:val="left"/>
      </w:pPr>
      <w:rPr>
        <w:rFonts w:hint="default" w:ascii="Times New Roman" w:hAnsi="Times New Roman" w:eastAsia="Times New Roman" w:cs="Times New Roman"/>
        <w:spacing w:val="-3"/>
        <w:w w:val="99"/>
        <w:sz w:val="24"/>
        <w:szCs w:val="24"/>
        <w:lang w:val="en-US" w:eastAsia="en-US" w:bidi="ar-SA"/>
      </w:rPr>
    </w:lvl>
    <w:lvl w:ilvl="1" w:tentative="0">
      <w:start w:val="0"/>
      <w:numFmt w:val="bullet"/>
      <w:lvlText w:val="•"/>
      <w:lvlJc w:val="left"/>
      <w:pPr>
        <w:ind w:left="1848" w:hanging="360"/>
      </w:pPr>
      <w:rPr>
        <w:rFonts w:hint="default"/>
        <w:lang w:val="en-US" w:eastAsia="en-US" w:bidi="ar-SA"/>
      </w:rPr>
    </w:lvl>
    <w:lvl w:ilvl="2" w:tentative="0">
      <w:start w:val="0"/>
      <w:numFmt w:val="bullet"/>
      <w:lvlText w:val="•"/>
      <w:lvlJc w:val="left"/>
      <w:pPr>
        <w:ind w:left="2736" w:hanging="360"/>
      </w:pPr>
      <w:rPr>
        <w:rFonts w:hint="default"/>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28">
    <w:nsid w:val="59ADCABA"/>
    <w:multiLevelType w:val="multilevel"/>
    <w:tmpl w:val="59ADCABA"/>
    <w:lvl w:ilvl="0" w:tentative="0">
      <w:start w:val="3"/>
      <w:numFmt w:val="decimal"/>
      <w:lvlText w:val="%1"/>
      <w:lvlJc w:val="left"/>
      <w:pPr>
        <w:ind w:left="1121" w:hanging="660"/>
        <w:jc w:val="left"/>
      </w:pPr>
      <w:rPr>
        <w:rFonts w:hint="default"/>
        <w:lang w:val="en-US" w:eastAsia="en-US" w:bidi="ar-SA"/>
      </w:rPr>
    </w:lvl>
    <w:lvl w:ilvl="1" w:tentative="0">
      <w:start w:val="0"/>
      <w:numFmt w:val="decimal"/>
      <w:lvlText w:val="%1.%2"/>
      <w:lvlJc w:val="left"/>
      <w:pPr>
        <w:ind w:left="1121" w:hanging="660"/>
        <w:jc w:val="left"/>
      </w:pPr>
      <w:rPr>
        <w:rFonts w:hint="default" w:ascii="Times New Roman" w:hAnsi="Times New Roman" w:eastAsia="Times New Roman" w:cs="Times New Roman"/>
        <w:spacing w:val="-3"/>
        <w:w w:val="99"/>
        <w:sz w:val="24"/>
        <w:szCs w:val="24"/>
        <w:lang w:val="en-US" w:eastAsia="en-US" w:bidi="ar-SA"/>
      </w:rPr>
    </w:lvl>
    <w:lvl w:ilvl="2" w:tentative="0">
      <w:start w:val="1"/>
      <w:numFmt w:val="decimal"/>
      <w:lvlText w:val="%1.%2.%3"/>
      <w:lvlJc w:val="left"/>
      <w:pPr>
        <w:ind w:left="1560" w:hanging="881"/>
        <w:jc w:val="left"/>
      </w:pPr>
      <w:rPr>
        <w:rFonts w:hint="default" w:ascii="Times New Roman" w:hAnsi="Times New Roman" w:eastAsia="Times New Roman" w:cs="Times New Roman"/>
        <w:spacing w:val="-4"/>
        <w:w w:val="99"/>
        <w:sz w:val="24"/>
        <w:szCs w:val="24"/>
        <w:lang w:val="en-US" w:eastAsia="en-US" w:bidi="ar-SA"/>
      </w:rPr>
    </w:lvl>
    <w:lvl w:ilvl="3" w:tentative="0">
      <w:start w:val="0"/>
      <w:numFmt w:val="bullet"/>
      <w:lvlText w:val="•"/>
      <w:lvlJc w:val="left"/>
      <w:pPr>
        <w:ind w:left="3400" w:hanging="881"/>
      </w:pPr>
      <w:rPr>
        <w:rFonts w:hint="default"/>
        <w:lang w:val="en-US" w:eastAsia="en-US" w:bidi="ar-SA"/>
      </w:rPr>
    </w:lvl>
    <w:lvl w:ilvl="4" w:tentative="0">
      <w:start w:val="0"/>
      <w:numFmt w:val="bullet"/>
      <w:lvlText w:val="•"/>
      <w:lvlJc w:val="left"/>
      <w:pPr>
        <w:ind w:left="4320" w:hanging="881"/>
      </w:pPr>
      <w:rPr>
        <w:rFonts w:hint="default"/>
        <w:lang w:val="en-US" w:eastAsia="en-US" w:bidi="ar-SA"/>
      </w:rPr>
    </w:lvl>
    <w:lvl w:ilvl="5" w:tentative="0">
      <w:start w:val="0"/>
      <w:numFmt w:val="bullet"/>
      <w:lvlText w:val="•"/>
      <w:lvlJc w:val="left"/>
      <w:pPr>
        <w:ind w:left="5240" w:hanging="881"/>
      </w:pPr>
      <w:rPr>
        <w:rFonts w:hint="default"/>
        <w:lang w:val="en-US" w:eastAsia="en-US" w:bidi="ar-SA"/>
      </w:rPr>
    </w:lvl>
    <w:lvl w:ilvl="6" w:tentative="0">
      <w:start w:val="0"/>
      <w:numFmt w:val="bullet"/>
      <w:lvlText w:val="•"/>
      <w:lvlJc w:val="left"/>
      <w:pPr>
        <w:ind w:left="6160" w:hanging="881"/>
      </w:pPr>
      <w:rPr>
        <w:rFonts w:hint="default"/>
        <w:lang w:val="en-US" w:eastAsia="en-US" w:bidi="ar-SA"/>
      </w:rPr>
    </w:lvl>
    <w:lvl w:ilvl="7" w:tentative="0">
      <w:start w:val="0"/>
      <w:numFmt w:val="bullet"/>
      <w:lvlText w:val="•"/>
      <w:lvlJc w:val="left"/>
      <w:pPr>
        <w:ind w:left="7080" w:hanging="881"/>
      </w:pPr>
      <w:rPr>
        <w:rFonts w:hint="default"/>
        <w:lang w:val="en-US" w:eastAsia="en-US" w:bidi="ar-SA"/>
      </w:rPr>
    </w:lvl>
    <w:lvl w:ilvl="8" w:tentative="0">
      <w:start w:val="0"/>
      <w:numFmt w:val="bullet"/>
      <w:lvlText w:val="•"/>
      <w:lvlJc w:val="left"/>
      <w:pPr>
        <w:ind w:left="8000" w:hanging="881"/>
      </w:pPr>
      <w:rPr>
        <w:rFonts w:hint="default"/>
        <w:lang w:val="en-US" w:eastAsia="en-US" w:bidi="ar-SA"/>
      </w:rPr>
    </w:lvl>
  </w:abstractNum>
  <w:abstractNum w:abstractNumId="29">
    <w:nsid w:val="5A241D34"/>
    <w:multiLevelType w:val="multilevel"/>
    <w:tmpl w:val="5A241D34"/>
    <w:lvl w:ilvl="0" w:tentative="0">
      <w:start w:val="1"/>
      <w:numFmt w:val="upperRoman"/>
      <w:lvlText w:val="%1."/>
      <w:lvlJc w:val="left"/>
      <w:pPr>
        <w:ind w:left="960" w:hanging="500"/>
        <w:jc w:val="right"/>
      </w:pPr>
      <w:rPr>
        <w:rFonts w:hint="default" w:ascii="Times New Roman" w:hAnsi="Times New Roman" w:eastAsia="Times New Roman" w:cs="Times New Roman"/>
        <w:spacing w:val="-5"/>
        <w:w w:val="99"/>
        <w:sz w:val="24"/>
        <w:szCs w:val="24"/>
        <w:lang w:val="en-US" w:eastAsia="en-US" w:bidi="ar-SA"/>
      </w:rPr>
    </w:lvl>
    <w:lvl w:ilvl="1" w:tentative="0">
      <w:start w:val="0"/>
      <w:numFmt w:val="bullet"/>
      <w:lvlText w:val="•"/>
      <w:lvlJc w:val="left"/>
      <w:pPr>
        <w:ind w:left="1848" w:hanging="500"/>
      </w:pPr>
      <w:rPr>
        <w:rFonts w:hint="default"/>
        <w:lang w:val="en-US" w:eastAsia="en-US" w:bidi="ar-SA"/>
      </w:rPr>
    </w:lvl>
    <w:lvl w:ilvl="2" w:tentative="0">
      <w:start w:val="0"/>
      <w:numFmt w:val="bullet"/>
      <w:lvlText w:val="•"/>
      <w:lvlJc w:val="left"/>
      <w:pPr>
        <w:ind w:left="2736" w:hanging="500"/>
      </w:pPr>
      <w:rPr>
        <w:rFonts w:hint="default"/>
        <w:lang w:val="en-US" w:eastAsia="en-US" w:bidi="ar-SA"/>
      </w:rPr>
    </w:lvl>
    <w:lvl w:ilvl="3" w:tentative="0">
      <w:start w:val="0"/>
      <w:numFmt w:val="bullet"/>
      <w:lvlText w:val="•"/>
      <w:lvlJc w:val="left"/>
      <w:pPr>
        <w:ind w:left="3624" w:hanging="500"/>
      </w:pPr>
      <w:rPr>
        <w:rFonts w:hint="default"/>
        <w:lang w:val="en-US" w:eastAsia="en-US" w:bidi="ar-SA"/>
      </w:rPr>
    </w:lvl>
    <w:lvl w:ilvl="4" w:tentative="0">
      <w:start w:val="0"/>
      <w:numFmt w:val="bullet"/>
      <w:lvlText w:val="•"/>
      <w:lvlJc w:val="left"/>
      <w:pPr>
        <w:ind w:left="4512" w:hanging="500"/>
      </w:pPr>
      <w:rPr>
        <w:rFonts w:hint="default"/>
        <w:lang w:val="en-US" w:eastAsia="en-US" w:bidi="ar-SA"/>
      </w:rPr>
    </w:lvl>
    <w:lvl w:ilvl="5" w:tentative="0">
      <w:start w:val="0"/>
      <w:numFmt w:val="bullet"/>
      <w:lvlText w:val="•"/>
      <w:lvlJc w:val="left"/>
      <w:pPr>
        <w:ind w:left="5400" w:hanging="500"/>
      </w:pPr>
      <w:rPr>
        <w:rFonts w:hint="default"/>
        <w:lang w:val="en-US" w:eastAsia="en-US" w:bidi="ar-SA"/>
      </w:rPr>
    </w:lvl>
    <w:lvl w:ilvl="6" w:tentative="0">
      <w:start w:val="0"/>
      <w:numFmt w:val="bullet"/>
      <w:lvlText w:val="•"/>
      <w:lvlJc w:val="left"/>
      <w:pPr>
        <w:ind w:left="6288" w:hanging="500"/>
      </w:pPr>
      <w:rPr>
        <w:rFonts w:hint="default"/>
        <w:lang w:val="en-US" w:eastAsia="en-US" w:bidi="ar-SA"/>
      </w:rPr>
    </w:lvl>
    <w:lvl w:ilvl="7" w:tentative="0">
      <w:start w:val="0"/>
      <w:numFmt w:val="bullet"/>
      <w:lvlText w:val="•"/>
      <w:lvlJc w:val="left"/>
      <w:pPr>
        <w:ind w:left="7176" w:hanging="500"/>
      </w:pPr>
      <w:rPr>
        <w:rFonts w:hint="default"/>
        <w:lang w:val="en-US" w:eastAsia="en-US" w:bidi="ar-SA"/>
      </w:rPr>
    </w:lvl>
    <w:lvl w:ilvl="8" w:tentative="0">
      <w:start w:val="0"/>
      <w:numFmt w:val="bullet"/>
      <w:lvlText w:val="•"/>
      <w:lvlJc w:val="left"/>
      <w:pPr>
        <w:ind w:left="8064" w:hanging="500"/>
      </w:pPr>
      <w:rPr>
        <w:rFonts w:hint="default"/>
        <w:lang w:val="en-US" w:eastAsia="en-US" w:bidi="ar-SA"/>
      </w:rPr>
    </w:lvl>
  </w:abstractNum>
  <w:abstractNum w:abstractNumId="30">
    <w:nsid w:val="60382F6E"/>
    <w:multiLevelType w:val="multilevel"/>
    <w:tmpl w:val="60382F6E"/>
    <w:lvl w:ilvl="0" w:tentative="0">
      <w:start w:val="1"/>
      <w:numFmt w:val="lowerLetter"/>
      <w:lvlText w:val="%1."/>
      <w:lvlJc w:val="left"/>
      <w:pPr>
        <w:ind w:left="960" w:hanging="360"/>
        <w:jc w:val="left"/>
      </w:pPr>
      <w:rPr>
        <w:rFonts w:hint="default" w:ascii="Times New Roman" w:hAnsi="Times New Roman" w:eastAsia="Times New Roman" w:cs="Times New Roman"/>
        <w:spacing w:val="-5"/>
        <w:w w:val="99"/>
        <w:sz w:val="24"/>
        <w:szCs w:val="24"/>
        <w:lang w:val="en-US" w:eastAsia="en-US" w:bidi="ar-SA"/>
      </w:rPr>
    </w:lvl>
    <w:lvl w:ilvl="1" w:tentative="0">
      <w:start w:val="0"/>
      <w:numFmt w:val="bullet"/>
      <w:lvlText w:val="•"/>
      <w:lvlJc w:val="left"/>
      <w:pPr>
        <w:ind w:left="1848" w:hanging="360"/>
      </w:pPr>
      <w:rPr>
        <w:rFonts w:hint="default"/>
        <w:lang w:val="en-US" w:eastAsia="en-US" w:bidi="ar-SA"/>
      </w:rPr>
    </w:lvl>
    <w:lvl w:ilvl="2" w:tentative="0">
      <w:start w:val="0"/>
      <w:numFmt w:val="bullet"/>
      <w:lvlText w:val="•"/>
      <w:lvlJc w:val="left"/>
      <w:pPr>
        <w:ind w:left="2736" w:hanging="360"/>
      </w:pPr>
      <w:rPr>
        <w:rFonts w:hint="default"/>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31">
    <w:nsid w:val="629F7852"/>
    <w:multiLevelType w:val="multilevel"/>
    <w:tmpl w:val="629F7852"/>
    <w:lvl w:ilvl="0" w:tentative="0">
      <w:start w:val="0"/>
      <w:numFmt w:val="bullet"/>
      <w:lvlText w:val=""/>
      <w:lvlJc w:val="left"/>
      <w:pPr>
        <w:ind w:left="960" w:hanging="360"/>
      </w:pPr>
      <w:rPr>
        <w:rFonts w:hint="default" w:ascii="Wingdings" w:hAnsi="Wingdings" w:eastAsia="Wingdings" w:cs="Wingdings"/>
        <w:w w:val="100"/>
        <w:sz w:val="28"/>
        <w:szCs w:val="28"/>
        <w:lang w:val="en-US" w:eastAsia="en-US" w:bidi="ar-SA"/>
      </w:rPr>
    </w:lvl>
    <w:lvl w:ilvl="1" w:tentative="0">
      <w:start w:val="0"/>
      <w:numFmt w:val="bullet"/>
      <w:lvlText w:val="•"/>
      <w:lvlJc w:val="left"/>
      <w:pPr>
        <w:ind w:left="1848" w:hanging="360"/>
      </w:pPr>
      <w:rPr>
        <w:rFonts w:hint="default"/>
        <w:lang w:val="en-US" w:eastAsia="en-US" w:bidi="ar-SA"/>
      </w:rPr>
    </w:lvl>
    <w:lvl w:ilvl="2" w:tentative="0">
      <w:start w:val="0"/>
      <w:numFmt w:val="bullet"/>
      <w:lvlText w:val="•"/>
      <w:lvlJc w:val="left"/>
      <w:pPr>
        <w:ind w:left="2736" w:hanging="360"/>
      </w:pPr>
      <w:rPr>
        <w:rFonts w:hint="default"/>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32">
    <w:nsid w:val="72183CF9"/>
    <w:multiLevelType w:val="multilevel"/>
    <w:tmpl w:val="72183CF9"/>
    <w:lvl w:ilvl="0" w:tentative="0">
      <w:start w:val="1"/>
      <w:numFmt w:val="lowerLetter"/>
      <w:lvlText w:val="%1."/>
      <w:lvlJc w:val="left"/>
      <w:pPr>
        <w:ind w:left="960" w:hanging="360"/>
        <w:jc w:val="left"/>
      </w:pPr>
      <w:rPr>
        <w:rFonts w:hint="default" w:ascii="Times New Roman" w:hAnsi="Times New Roman" w:eastAsia="Times New Roman" w:cs="Times New Roman"/>
        <w:spacing w:val="-3"/>
        <w:w w:val="99"/>
        <w:sz w:val="24"/>
        <w:szCs w:val="24"/>
        <w:lang w:val="en-US" w:eastAsia="en-US" w:bidi="ar-SA"/>
      </w:rPr>
    </w:lvl>
    <w:lvl w:ilvl="1" w:tentative="0">
      <w:start w:val="0"/>
      <w:numFmt w:val="bullet"/>
      <w:lvlText w:val="•"/>
      <w:lvlJc w:val="left"/>
      <w:pPr>
        <w:ind w:left="1848" w:hanging="360"/>
      </w:pPr>
      <w:rPr>
        <w:rFonts w:hint="default"/>
        <w:lang w:val="en-US" w:eastAsia="en-US" w:bidi="ar-SA"/>
      </w:rPr>
    </w:lvl>
    <w:lvl w:ilvl="2" w:tentative="0">
      <w:start w:val="0"/>
      <w:numFmt w:val="bullet"/>
      <w:lvlText w:val="•"/>
      <w:lvlJc w:val="left"/>
      <w:pPr>
        <w:ind w:left="2736" w:hanging="360"/>
      </w:pPr>
      <w:rPr>
        <w:rFonts w:hint="default"/>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33">
    <w:nsid w:val="77ECEA79"/>
    <w:multiLevelType w:val="multilevel"/>
    <w:tmpl w:val="77ECEA79"/>
    <w:lvl w:ilvl="0" w:tentative="0">
      <w:start w:val="1"/>
      <w:numFmt w:val="decimal"/>
      <w:lvlText w:val="%1."/>
      <w:lvlJc w:val="left"/>
      <w:pPr>
        <w:ind w:left="960" w:hanging="360"/>
        <w:jc w:val="left"/>
      </w:pPr>
      <w:rPr>
        <w:rFonts w:hint="default" w:ascii="Times New Roman" w:hAnsi="Times New Roman" w:eastAsia="Times New Roman" w:cs="Times New Roman"/>
        <w:spacing w:val="-5"/>
        <w:w w:val="99"/>
        <w:sz w:val="24"/>
        <w:szCs w:val="24"/>
        <w:lang w:val="en-US" w:eastAsia="en-US" w:bidi="ar-SA"/>
      </w:rPr>
    </w:lvl>
    <w:lvl w:ilvl="1" w:tentative="0">
      <w:start w:val="0"/>
      <w:numFmt w:val="bullet"/>
      <w:lvlText w:val="•"/>
      <w:lvlJc w:val="left"/>
      <w:pPr>
        <w:ind w:left="1848" w:hanging="360"/>
      </w:pPr>
      <w:rPr>
        <w:rFonts w:hint="default"/>
        <w:lang w:val="en-US" w:eastAsia="en-US" w:bidi="ar-SA"/>
      </w:rPr>
    </w:lvl>
    <w:lvl w:ilvl="2" w:tentative="0">
      <w:start w:val="0"/>
      <w:numFmt w:val="bullet"/>
      <w:lvlText w:val="•"/>
      <w:lvlJc w:val="left"/>
      <w:pPr>
        <w:ind w:left="2736" w:hanging="360"/>
      </w:pPr>
      <w:rPr>
        <w:rFonts w:hint="default"/>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34">
    <w:nsid w:val="7C246926"/>
    <w:multiLevelType w:val="multilevel"/>
    <w:tmpl w:val="7C246926"/>
    <w:lvl w:ilvl="0" w:tentative="0">
      <w:start w:val="3"/>
      <w:numFmt w:val="decimal"/>
      <w:lvlText w:val="%1"/>
      <w:lvlJc w:val="left"/>
      <w:pPr>
        <w:ind w:left="960" w:hanging="720"/>
        <w:jc w:val="left"/>
      </w:pPr>
      <w:rPr>
        <w:rFonts w:hint="default"/>
        <w:lang w:val="en-US" w:eastAsia="en-US" w:bidi="ar-SA"/>
      </w:rPr>
    </w:lvl>
    <w:lvl w:ilvl="1" w:tentative="0">
      <w:start w:val="0"/>
      <w:numFmt w:val="decimal"/>
      <w:lvlText w:val="%1.%2"/>
      <w:lvlJc w:val="left"/>
      <w:pPr>
        <w:ind w:left="960" w:hanging="720"/>
        <w:jc w:val="left"/>
      </w:pPr>
      <w:rPr>
        <w:rFonts w:hint="default" w:ascii="Times New Roman" w:hAnsi="Times New Roman" w:eastAsia="Times New Roman" w:cs="Times New Roman"/>
        <w:w w:val="99"/>
        <w:sz w:val="26"/>
        <w:szCs w:val="26"/>
        <w:lang w:val="en-US" w:eastAsia="en-US" w:bidi="ar-SA"/>
      </w:rPr>
    </w:lvl>
    <w:lvl w:ilvl="2" w:tentative="0">
      <w:start w:val="0"/>
      <w:numFmt w:val="bullet"/>
      <w:lvlText w:val=""/>
      <w:lvlJc w:val="left"/>
      <w:pPr>
        <w:ind w:left="960"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abstractNum w:abstractNumId="35">
    <w:nsid w:val="7DEC2089"/>
    <w:multiLevelType w:val="multilevel"/>
    <w:tmpl w:val="7DEC2089"/>
    <w:lvl w:ilvl="0" w:tentative="0">
      <w:start w:val="0"/>
      <w:numFmt w:val="bullet"/>
      <w:lvlText w:val=""/>
      <w:lvlJc w:val="left"/>
      <w:pPr>
        <w:ind w:left="960" w:hanging="36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1848" w:hanging="360"/>
      </w:pPr>
      <w:rPr>
        <w:rFonts w:hint="default"/>
        <w:lang w:val="en-US" w:eastAsia="en-US" w:bidi="ar-SA"/>
      </w:rPr>
    </w:lvl>
    <w:lvl w:ilvl="2" w:tentative="0">
      <w:start w:val="0"/>
      <w:numFmt w:val="bullet"/>
      <w:lvlText w:val="•"/>
      <w:lvlJc w:val="left"/>
      <w:pPr>
        <w:ind w:left="2736" w:hanging="360"/>
      </w:pPr>
      <w:rPr>
        <w:rFonts w:hint="default"/>
        <w:lang w:val="en-US" w:eastAsia="en-US" w:bidi="ar-SA"/>
      </w:rPr>
    </w:lvl>
    <w:lvl w:ilvl="3" w:tentative="0">
      <w:start w:val="0"/>
      <w:numFmt w:val="bullet"/>
      <w:lvlText w:val="•"/>
      <w:lvlJc w:val="left"/>
      <w:pPr>
        <w:ind w:left="3624" w:hanging="360"/>
      </w:pPr>
      <w:rPr>
        <w:rFonts w:hint="default"/>
        <w:lang w:val="en-US" w:eastAsia="en-US" w:bidi="ar-SA"/>
      </w:rPr>
    </w:lvl>
    <w:lvl w:ilvl="4" w:tentative="0">
      <w:start w:val="0"/>
      <w:numFmt w:val="bullet"/>
      <w:lvlText w:val="•"/>
      <w:lvlJc w:val="left"/>
      <w:pPr>
        <w:ind w:left="4512"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288" w:hanging="360"/>
      </w:pPr>
      <w:rPr>
        <w:rFonts w:hint="default"/>
        <w:lang w:val="en-US" w:eastAsia="en-US" w:bidi="ar-SA"/>
      </w:rPr>
    </w:lvl>
    <w:lvl w:ilvl="7" w:tentative="0">
      <w:start w:val="0"/>
      <w:numFmt w:val="bullet"/>
      <w:lvlText w:val="•"/>
      <w:lvlJc w:val="left"/>
      <w:pPr>
        <w:ind w:left="7176" w:hanging="360"/>
      </w:pPr>
      <w:rPr>
        <w:rFonts w:hint="default"/>
        <w:lang w:val="en-US" w:eastAsia="en-US" w:bidi="ar-SA"/>
      </w:rPr>
    </w:lvl>
    <w:lvl w:ilvl="8" w:tentative="0">
      <w:start w:val="0"/>
      <w:numFmt w:val="bullet"/>
      <w:lvlText w:val="•"/>
      <w:lvlJc w:val="left"/>
      <w:pPr>
        <w:ind w:left="8064" w:hanging="360"/>
      </w:pPr>
      <w:rPr>
        <w:rFonts w:hint="default"/>
        <w:lang w:val="en-US" w:eastAsia="en-US" w:bidi="ar-SA"/>
      </w:rPr>
    </w:lvl>
  </w:abstractNum>
  <w:num w:numId="1">
    <w:abstractNumId w:val="14"/>
  </w:num>
  <w:num w:numId="2">
    <w:abstractNumId w:val="10"/>
  </w:num>
  <w:num w:numId="3">
    <w:abstractNumId w:val="28"/>
  </w:num>
  <w:num w:numId="4">
    <w:abstractNumId w:val="8"/>
  </w:num>
  <w:num w:numId="5">
    <w:abstractNumId w:val="6"/>
  </w:num>
  <w:num w:numId="6">
    <w:abstractNumId w:val="16"/>
  </w:num>
  <w:num w:numId="7">
    <w:abstractNumId w:val="20"/>
  </w:num>
  <w:num w:numId="8">
    <w:abstractNumId w:val="32"/>
  </w:num>
  <w:num w:numId="9">
    <w:abstractNumId w:val="15"/>
  </w:num>
  <w:num w:numId="10">
    <w:abstractNumId w:val="2"/>
  </w:num>
  <w:num w:numId="11">
    <w:abstractNumId w:val="21"/>
  </w:num>
  <w:num w:numId="12">
    <w:abstractNumId w:val="29"/>
  </w:num>
  <w:num w:numId="13">
    <w:abstractNumId w:val="9"/>
  </w:num>
  <w:num w:numId="14">
    <w:abstractNumId w:val="25"/>
  </w:num>
  <w:num w:numId="15">
    <w:abstractNumId w:val="13"/>
  </w:num>
  <w:num w:numId="16">
    <w:abstractNumId w:val="19"/>
  </w:num>
  <w:num w:numId="17">
    <w:abstractNumId w:val="12"/>
  </w:num>
  <w:num w:numId="18">
    <w:abstractNumId w:val="11"/>
  </w:num>
  <w:num w:numId="19">
    <w:abstractNumId w:val="4"/>
  </w:num>
  <w:num w:numId="20">
    <w:abstractNumId w:val="24"/>
  </w:num>
  <w:num w:numId="21">
    <w:abstractNumId w:val="30"/>
  </w:num>
  <w:num w:numId="22">
    <w:abstractNumId w:val="17"/>
  </w:num>
  <w:num w:numId="23">
    <w:abstractNumId w:val="23"/>
  </w:num>
  <w:num w:numId="24">
    <w:abstractNumId w:val="5"/>
  </w:num>
  <w:num w:numId="25">
    <w:abstractNumId w:val="34"/>
  </w:num>
  <w:num w:numId="26">
    <w:abstractNumId w:val="33"/>
  </w:num>
  <w:num w:numId="27">
    <w:abstractNumId w:val="7"/>
  </w:num>
  <w:num w:numId="28">
    <w:abstractNumId w:val="31"/>
  </w:num>
  <w:num w:numId="29">
    <w:abstractNumId w:val="3"/>
  </w:num>
  <w:num w:numId="30">
    <w:abstractNumId w:val="22"/>
  </w:num>
  <w:num w:numId="31">
    <w:abstractNumId w:val="1"/>
  </w:num>
  <w:num w:numId="32">
    <w:abstractNumId w:val="27"/>
  </w:num>
  <w:num w:numId="33">
    <w:abstractNumId w:val="35"/>
  </w:num>
  <w:num w:numId="34">
    <w:abstractNumId w:val="0"/>
  </w:num>
  <w:num w:numId="35">
    <w:abstractNumId w:val="18"/>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6D749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69"/>
      <w:ind w:left="240"/>
      <w:outlineLvl w:val="1"/>
    </w:pPr>
    <w:rPr>
      <w:rFonts w:ascii="Times New Roman" w:hAnsi="Times New Roman" w:eastAsia="Times New Roman" w:cs="Times New Roman"/>
      <w:sz w:val="32"/>
      <w:szCs w:val="32"/>
      <w:lang w:val="en-US" w:eastAsia="en-US" w:bidi="ar-SA"/>
    </w:rPr>
  </w:style>
  <w:style w:type="paragraph" w:styleId="3">
    <w:name w:val="heading 2"/>
    <w:basedOn w:val="1"/>
    <w:next w:val="1"/>
    <w:qFormat/>
    <w:uiPriority w:val="1"/>
    <w:pPr>
      <w:spacing w:before="85"/>
      <w:ind w:left="960" w:hanging="721"/>
      <w:jc w:val="both"/>
      <w:outlineLvl w:val="2"/>
    </w:pPr>
    <w:rPr>
      <w:rFonts w:ascii="Times New Roman" w:hAnsi="Times New Roman" w:eastAsia="Times New Roman" w:cs="Times New Roman"/>
      <w:sz w:val="26"/>
      <w:szCs w:val="26"/>
      <w:lang w:val="en-US" w:eastAsia="en-US" w:bidi="ar-SA"/>
    </w:rPr>
  </w:style>
  <w:style w:type="paragraph" w:styleId="4">
    <w:name w:val="heading 3"/>
    <w:basedOn w:val="1"/>
    <w:next w:val="1"/>
    <w:qFormat/>
    <w:uiPriority w:val="1"/>
    <w:pPr>
      <w:ind w:left="240"/>
      <w:jc w:val="both"/>
      <w:outlineLvl w:val="3"/>
    </w:pPr>
    <w:rPr>
      <w:rFonts w:ascii="Times New Roman" w:hAnsi="Times New Roman" w:eastAsia="Times New Roman" w:cs="Times New Roman"/>
      <w:b/>
      <w:bCs/>
      <w:sz w:val="24"/>
      <w:szCs w:val="24"/>
      <w:lang w:val="en-US" w:eastAsia="en-US" w:bidi="ar-SA"/>
    </w:rPr>
  </w:style>
  <w:style w:type="character" w:default="1" w:styleId="9">
    <w:name w:val="Default Paragraph Font"/>
    <w:semiHidden/>
    <w:unhideWhenUsed/>
    <w:uiPriority w:val="1"/>
  </w:style>
  <w:style w:type="table" w:default="1" w:styleId="10">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en-US" w:eastAsia="en-US" w:bidi="ar-SA"/>
    </w:rPr>
  </w:style>
  <w:style w:type="paragraph" w:styleId="6">
    <w:name w:val="toc 1"/>
    <w:basedOn w:val="1"/>
    <w:next w:val="1"/>
    <w:qFormat/>
    <w:uiPriority w:val="1"/>
    <w:pPr>
      <w:spacing w:before="160"/>
      <w:ind w:left="240"/>
    </w:pPr>
    <w:rPr>
      <w:rFonts w:ascii="Times New Roman" w:hAnsi="Times New Roman" w:eastAsia="Times New Roman" w:cs="Times New Roman"/>
      <w:sz w:val="24"/>
      <w:szCs w:val="24"/>
      <w:lang w:val="en-US" w:eastAsia="en-US" w:bidi="ar-SA"/>
    </w:rPr>
  </w:style>
  <w:style w:type="paragraph" w:styleId="7">
    <w:name w:val="toc 2"/>
    <w:basedOn w:val="1"/>
    <w:next w:val="1"/>
    <w:qFormat/>
    <w:uiPriority w:val="1"/>
    <w:pPr>
      <w:spacing w:before="142"/>
      <w:ind w:left="1121" w:hanging="661"/>
    </w:pPr>
    <w:rPr>
      <w:rFonts w:ascii="Times New Roman" w:hAnsi="Times New Roman" w:eastAsia="Times New Roman" w:cs="Times New Roman"/>
      <w:sz w:val="24"/>
      <w:szCs w:val="24"/>
      <w:lang w:val="en-US" w:eastAsia="en-US" w:bidi="ar-SA"/>
    </w:rPr>
  </w:style>
  <w:style w:type="paragraph" w:styleId="8">
    <w:name w:val="toc 3"/>
    <w:basedOn w:val="1"/>
    <w:next w:val="1"/>
    <w:qFormat/>
    <w:uiPriority w:val="1"/>
    <w:pPr>
      <w:spacing w:before="142"/>
      <w:ind w:left="1560" w:hanging="882"/>
    </w:pPr>
    <w:rPr>
      <w:rFonts w:ascii="Times New Roman" w:hAnsi="Times New Roman" w:eastAsia="Times New Roman" w:cs="Times New Roman"/>
      <w:sz w:val="24"/>
      <w:szCs w:val="24"/>
      <w:lang w:val="en-US" w:eastAsia="en-US" w:bidi="ar-SA"/>
    </w:rPr>
  </w:style>
  <w:style w:type="table" w:customStyle="1" w:styleId="11">
    <w:name w:val="Table Normal1"/>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960" w:hanging="361"/>
    </w:pPr>
    <w:rPr>
      <w:rFonts w:ascii="Times New Roman" w:hAnsi="Times New Roman" w:eastAsia="Times New Roman" w:cs="Times New Roman"/>
      <w:lang w:val="en-US" w:eastAsia="en-US" w:bidi="ar-SA"/>
    </w:rPr>
  </w:style>
  <w:style w:type="paragraph" w:customStyle="1" w:styleId="13">
    <w:name w:val="Table Paragraph"/>
    <w:basedOn w:val="1"/>
    <w:qFormat/>
    <w:uiPriority w:val="1"/>
    <w:pPr>
      <w:spacing w:line="256"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8" Type="http://schemas.openxmlformats.org/officeDocument/2006/relationships/fontTable" Target="fontTable.xml"/><Relationship Id="rId97" Type="http://schemas.openxmlformats.org/officeDocument/2006/relationships/numbering" Target="numbering.xml"/><Relationship Id="rId96" Type="http://schemas.openxmlformats.org/officeDocument/2006/relationships/customXml" Target="../customXml/item1.xml"/><Relationship Id="rId95" Type="http://schemas.openxmlformats.org/officeDocument/2006/relationships/image" Target="media/image83.jpeg"/><Relationship Id="rId94" Type="http://schemas.openxmlformats.org/officeDocument/2006/relationships/image" Target="media/image82.jpeg"/><Relationship Id="rId93" Type="http://schemas.openxmlformats.org/officeDocument/2006/relationships/image" Target="media/image81.jpeg"/><Relationship Id="rId92" Type="http://schemas.openxmlformats.org/officeDocument/2006/relationships/image" Target="media/image80.jpeg"/><Relationship Id="rId91" Type="http://schemas.openxmlformats.org/officeDocument/2006/relationships/image" Target="media/image79.png"/><Relationship Id="rId90" Type="http://schemas.openxmlformats.org/officeDocument/2006/relationships/image" Target="media/image78.png"/><Relationship Id="rId9" Type="http://schemas.openxmlformats.org/officeDocument/2006/relationships/footer" Target="footer7.xml"/><Relationship Id="rId89" Type="http://schemas.openxmlformats.org/officeDocument/2006/relationships/image" Target="media/image77.png"/><Relationship Id="rId88" Type="http://schemas.openxmlformats.org/officeDocument/2006/relationships/image" Target="media/image76.png"/><Relationship Id="rId87" Type="http://schemas.openxmlformats.org/officeDocument/2006/relationships/image" Target="media/image75.png"/><Relationship Id="rId86" Type="http://schemas.openxmlformats.org/officeDocument/2006/relationships/image" Target="media/image74.png"/><Relationship Id="rId85" Type="http://schemas.openxmlformats.org/officeDocument/2006/relationships/image" Target="media/image73.png"/><Relationship Id="rId84" Type="http://schemas.openxmlformats.org/officeDocument/2006/relationships/image" Target="media/image72.png"/><Relationship Id="rId83" Type="http://schemas.openxmlformats.org/officeDocument/2006/relationships/image" Target="media/image71.png"/><Relationship Id="rId82" Type="http://schemas.openxmlformats.org/officeDocument/2006/relationships/image" Target="media/image70.png"/><Relationship Id="rId81" Type="http://schemas.openxmlformats.org/officeDocument/2006/relationships/image" Target="media/image69.png"/><Relationship Id="rId80" Type="http://schemas.openxmlformats.org/officeDocument/2006/relationships/image" Target="media/image68.png"/><Relationship Id="rId8" Type="http://schemas.openxmlformats.org/officeDocument/2006/relationships/footer" Target="footer6.xml"/><Relationship Id="rId79" Type="http://schemas.openxmlformats.org/officeDocument/2006/relationships/image" Target="media/image67.png"/><Relationship Id="rId78" Type="http://schemas.openxmlformats.org/officeDocument/2006/relationships/image" Target="media/image66.png"/><Relationship Id="rId77" Type="http://schemas.openxmlformats.org/officeDocument/2006/relationships/image" Target="media/image65.png"/><Relationship Id="rId76" Type="http://schemas.openxmlformats.org/officeDocument/2006/relationships/image" Target="media/image64.png"/><Relationship Id="rId75" Type="http://schemas.openxmlformats.org/officeDocument/2006/relationships/image" Target="media/image63.png"/><Relationship Id="rId74" Type="http://schemas.openxmlformats.org/officeDocument/2006/relationships/image" Target="media/image62.jpeg"/><Relationship Id="rId73" Type="http://schemas.openxmlformats.org/officeDocument/2006/relationships/image" Target="media/image61.jpeg"/><Relationship Id="rId72" Type="http://schemas.openxmlformats.org/officeDocument/2006/relationships/image" Target="media/image60.png"/><Relationship Id="rId71" Type="http://schemas.openxmlformats.org/officeDocument/2006/relationships/image" Target="media/image59.png"/><Relationship Id="rId70" Type="http://schemas.openxmlformats.org/officeDocument/2006/relationships/image" Target="media/image58.png"/><Relationship Id="rId7" Type="http://schemas.openxmlformats.org/officeDocument/2006/relationships/footer" Target="footer5.xml"/><Relationship Id="rId69" Type="http://schemas.openxmlformats.org/officeDocument/2006/relationships/image" Target="media/image57.pn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jpe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footer" Target="footer4.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jpeg"/><Relationship Id="rId53" Type="http://schemas.openxmlformats.org/officeDocument/2006/relationships/image" Target="media/image41.jpeg"/><Relationship Id="rId52" Type="http://schemas.openxmlformats.org/officeDocument/2006/relationships/image" Target="media/image40.jpeg"/><Relationship Id="rId51" Type="http://schemas.openxmlformats.org/officeDocument/2006/relationships/image" Target="media/image39.jpeg"/><Relationship Id="rId50" Type="http://schemas.openxmlformats.org/officeDocument/2006/relationships/image" Target="media/image38.jpeg"/><Relationship Id="rId5" Type="http://schemas.openxmlformats.org/officeDocument/2006/relationships/footer" Target="footer3.xml"/><Relationship Id="rId49" Type="http://schemas.openxmlformats.org/officeDocument/2006/relationships/image" Target="media/image37.jpeg"/><Relationship Id="rId48" Type="http://schemas.openxmlformats.org/officeDocument/2006/relationships/image" Target="media/image36.jpeg"/><Relationship Id="rId47" Type="http://schemas.openxmlformats.org/officeDocument/2006/relationships/image" Target="media/image35.jpeg"/><Relationship Id="rId46" Type="http://schemas.openxmlformats.org/officeDocument/2006/relationships/image" Target="media/image34.jpeg"/><Relationship Id="rId45" Type="http://schemas.openxmlformats.org/officeDocument/2006/relationships/image" Target="media/image33.jpeg"/><Relationship Id="rId44" Type="http://schemas.openxmlformats.org/officeDocument/2006/relationships/image" Target="media/image32.jpeg"/><Relationship Id="rId43" Type="http://schemas.openxmlformats.org/officeDocument/2006/relationships/image" Target="media/image31.jpeg"/><Relationship Id="rId42" Type="http://schemas.openxmlformats.org/officeDocument/2006/relationships/image" Target="media/image30.jpeg"/><Relationship Id="rId41" Type="http://schemas.openxmlformats.org/officeDocument/2006/relationships/image" Target="media/image29.jpeg"/><Relationship Id="rId40" Type="http://schemas.openxmlformats.org/officeDocument/2006/relationships/image" Target="media/image28.jpeg"/><Relationship Id="rId4" Type="http://schemas.openxmlformats.org/officeDocument/2006/relationships/footer" Target="footer2.xml"/><Relationship Id="rId39" Type="http://schemas.openxmlformats.org/officeDocument/2006/relationships/image" Target="media/image27.jpeg"/><Relationship Id="rId38" Type="http://schemas.openxmlformats.org/officeDocument/2006/relationships/image" Target="media/image26.jpeg"/><Relationship Id="rId37" Type="http://schemas.openxmlformats.org/officeDocument/2006/relationships/image" Target="media/image25.jpeg"/><Relationship Id="rId36" Type="http://schemas.openxmlformats.org/officeDocument/2006/relationships/image" Target="media/image24.jpeg"/><Relationship Id="rId35" Type="http://schemas.openxmlformats.org/officeDocument/2006/relationships/image" Target="media/image23.jpeg"/><Relationship Id="rId34" Type="http://schemas.openxmlformats.org/officeDocument/2006/relationships/image" Target="media/image22.jpeg"/><Relationship Id="rId33" Type="http://schemas.openxmlformats.org/officeDocument/2006/relationships/image" Target="media/image21.jpeg"/><Relationship Id="rId32" Type="http://schemas.openxmlformats.org/officeDocument/2006/relationships/image" Target="media/image20.jpeg"/><Relationship Id="rId31" Type="http://schemas.openxmlformats.org/officeDocument/2006/relationships/image" Target="media/image19.jpeg"/><Relationship Id="rId30" Type="http://schemas.openxmlformats.org/officeDocument/2006/relationships/image" Target="media/image18.jpeg"/><Relationship Id="rId3" Type="http://schemas.openxmlformats.org/officeDocument/2006/relationships/footer" Target="footer1.xml"/><Relationship Id="rId29" Type="http://schemas.openxmlformats.org/officeDocument/2006/relationships/image" Target="media/image17.jpeg"/><Relationship Id="rId28" Type="http://schemas.openxmlformats.org/officeDocument/2006/relationships/image" Target="media/image16.jpeg"/><Relationship Id="rId27" Type="http://schemas.openxmlformats.org/officeDocument/2006/relationships/image" Target="media/image15.jpeg"/><Relationship Id="rId26" Type="http://schemas.openxmlformats.org/officeDocument/2006/relationships/image" Target="media/image14.jpeg"/><Relationship Id="rId25" Type="http://schemas.openxmlformats.org/officeDocument/2006/relationships/image" Target="media/image13.jpeg"/><Relationship Id="rId24" Type="http://schemas.openxmlformats.org/officeDocument/2006/relationships/image" Target="media/image12.jpeg"/><Relationship Id="rId23" Type="http://schemas.openxmlformats.org/officeDocument/2006/relationships/image" Target="media/image11.png"/><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ScaleCrop>false</ScaleCrop>
  <LinksUpToDate>false</LinksUpToDate>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2020-09-20T20:58:00Z</dcterms:created>
  <dc:creator>Akioye</dc:creator>
  <cp:lastModifiedBy>Akioye</cp:lastModifiedBy>
  <dcterms:modified xsi:type="dcterms:W3CDTF">2020-09-21T00:10:07Z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Nitro Pro 8</vt:lpwstr>
  </property>
  <property fmtid="{D5CDD505-2E9C-101B-9397-08002B2CF9AE}" pid="3" name="LastSaved">
    <vt:filetime>2020-09-20T00:00:00Z</vt:filetime>
  </property>
  <property fmtid="{D5CDD505-2E9C-101B-9397-08002B2CF9AE}" pid="4" name="KSOProductBuildVer">
    <vt:lpwstr>1033-11.2.0.9669</vt:lpwstr>
  </property>
</Properties>
</file>